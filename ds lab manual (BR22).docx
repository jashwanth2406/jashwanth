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before="10"/>
        <w:ind w:left="0"/>
        <w:rPr>
          <w:sz w:val="13"/>
        </w:rPr>
      </w:pPr>
      <w: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55880</wp:posOffset>
            </wp:positionV>
            <wp:extent cx="7747635" cy="991298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7634" cy="991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8"/>
        <w:ind w:left="980" w:right="0" w:firstLine="0"/>
        <w:jc w:val="left"/>
        <w:rPr>
          <w:rFonts w:ascii="Calibri"/>
          <w:sz w:val="21"/>
        </w:rPr>
      </w:pPr>
      <w:r>
        <w:rPr>
          <w:rFonts w:ascii="Calibri"/>
          <w:w w:val="100"/>
          <w:sz w:val="21"/>
        </w:rPr>
        <w:t>S</w:t>
      </w: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ind w:left="0"/>
        <w:rPr>
          <w:rFonts w:ascii="Calibri"/>
          <w:sz w:val="20"/>
        </w:rPr>
      </w:pPr>
    </w:p>
    <w:p>
      <w:pPr>
        <w:pStyle w:val="7"/>
        <w:spacing w:before="9"/>
        <w:ind w:left="0"/>
        <w:rPr>
          <w:rFonts w:ascii="Calibri"/>
          <w:sz w:val="18"/>
        </w:rPr>
      </w:pPr>
    </w:p>
    <w:p>
      <w:pPr>
        <w:spacing w:before="0" w:line="834" w:lineRule="exact"/>
        <w:ind w:left="1459" w:right="1937" w:firstLine="0"/>
        <w:jc w:val="center"/>
        <w:rPr>
          <w:rFonts w:ascii="Calibri"/>
          <w:sz w:val="72"/>
        </w:rPr>
      </w:pPr>
      <w:r>
        <w:rPr>
          <w:rFonts w:ascii="Calibri"/>
          <w:color w:val="FF0000"/>
          <w:sz w:val="72"/>
        </w:rPr>
        <w:t>LAB</w:t>
      </w:r>
      <w:r>
        <w:rPr>
          <w:rFonts w:ascii="Calibri"/>
          <w:color w:val="FF0000"/>
          <w:spacing w:val="-2"/>
          <w:sz w:val="72"/>
        </w:rPr>
        <w:t xml:space="preserve"> </w:t>
      </w:r>
      <w:r>
        <w:rPr>
          <w:rFonts w:ascii="Calibri"/>
          <w:color w:val="FF0000"/>
          <w:sz w:val="72"/>
        </w:rPr>
        <w:t>MANUAL</w:t>
      </w:r>
    </w:p>
    <w:p>
      <w:pPr>
        <w:pStyle w:val="11"/>
      </w:pPr>
      <w:r>
        <w:rPr>
          <w:color w:val="00AF50"/>
        </w:rPr>
        <w:t>DATA</w:t>
      </w:r>
      <w:r>
        <w:rPr>
          <w:color w:val="00AF50"/>
          <w:spacing w:val="-9"/>
        </w:rPr>
        <w:t xml:space="preserve"> </w:t>
      </w:r>
      <w:r>
        <w:rPr>
          <w:color w:val="00AF50"/>
        </w:rPr>
        <w:t>STRUCTURES</w:t>
      </w:r>
    </w:p>
    <w:p>
      <w:pPr>
        <w:spacing w:before="0" w:line="780" w:lineRule="exact"/>
        <w:ind w:left="1465" w:right="1937" w:firstLine="0"/>
        <w:jc w:val="center"/>
        <w:rPr>
          <w:b/>
          <w:color w:val="0000FF"/>
          <w:sz w:val="24"/>
        </w:rPr>
      </w:pPr>
      <w:r>
        <w:rPr>
          <w:b/>
          <w:color w:val="0000FF"/>
          <w:sz w:val="24"/>
        </w:rPr>
        <w:t>(R22CSE2126)</w:t>
      </w:r>
    </w:p>
    <w:p>
      <w:pPr>
        <w:spacing w:before="0" w:line="780" w:lineRule="exact"/>
        <w:ind w:left="1465" w:right="1937" w:firstLine="0"/>
        <w:jc w:val="center"/>
        <w:rPr>
          <w:rFonts w:ascii="Calibri"/>
          <w:b/>
          <w:sz w:val="64"/>
        </w:rPr>
      </w:pPr>
      <w:r>
        <w:rPr>
          <w:rFonts w:ascii="Calibri"/>
          <w:b/>
          <w:color w:val="006FC0"/>
          <w:sz w:val="64"/>
        </w:rPr>
        <w:t>II</w:t>
      </w:r>
      <w:r>
        <w:rPr>
          <w:rFonts w:ascii="Calibri"/>
          <w:b/>
          <w:color w:val="006FC0"/>
          <w:spacing w:val="-1"/>
          <w:sz w:val="64"/>
        </w:rPr>
        <w:t xml:space="preserve"> </w:t>
      </w:r>
      <w:r>
        <w:rPr>
          <w:rFonts w:ascii="Calibri"/>
          <w:b/>
          <w:color w:val="006FC0"/>
          <w:sz w:val="64"/>
        </w:rPr>
        <w:t>Year</w:t>
      </w:r>
      <w:r>
        <w:rPr>
          <w:rFonts w:ascii="Calibri"/>
          <w:b/>
          <w:color w:val="006FC0"/>
          <w:spacing w:val="-2"/>
          <w:sz w:val="64"/>
        </w:rPr>
        <w:t xml:space="preserve"> </w:t>
      </w:r>
      <w:r>
        <w:rPr>
          <w:rFonts w:ascii="Calibri"/>
          <w:b/>
          <w:color w:val="006FC0"/>
          <w:sz w:val="64"/>
        </w:rPr>
        <w:t>I</w:t>
      </w:r>
      <w:r>
        <w:rPr>
          <w:rFonts w:ascii="Calibri"/>
          <w:b/>
          <w:color w:val="006FC0"/>
          <w:spacing w:val="-2"/>
          <w:sz w:val="64"/>
        </w:rPr>
        <w:t xml:space="preserve"> </w:t>
      </w:r>
      <w:r>
        <w:rPr>
          <w:rFonts w:ascii="Calibri"/>
          <w:b/>
          <w:color w:val="006FC0"/>
          <w:sz w:val="64"/>
        </w:rPr>
        <w:t>Semester</w:t>
      </w:r>
    </w:p>
    <w:p>
      <w:pPr>
        <w:spacing w:before="0" w:line="586" w:lineRule="exact"/>
        <w:ind w:left="1459" w:right="1937" w:firstLine="0"/>
        <w:jc w:val="center"/>
        <w:rPr>
          <w:rFonts w:ascii="Calibri"/>
          <w:b/>
          <w:sz w:val="48"/>
        </w:rPr>
      </w:pPr>
      <w:r>
        <w:rPr>
          <w:rFonts w:ascii="Calibri"/>
          <w:b/>
          <w:color w:val="FF0000"/>
          <w:sz w:val="48"/>
        </w:rPr>
        <w:t>DEPARTMENT</w:t>
      </w:r>
      <w:r>
        <w:rPr>
          <w:rFonts w:ascii="Calibri"/>
          <w:b/>
          <w:color w:val="FF0000"/>
          <w:spacing w:val="-6"/>
          <w:sz w:val="48"/>
        </w:rPr>
        <w:t xml:space="preserve"> </w:t>
      </w:r>
      <w:r>
        <w:rPr>
          <w:rFonts w:ascii="Calibri"/>
          <w:b/>
          <w:color w:val="FF0000"/>
          <w:sz w:val="48"/>
        </w:rPr>
        <w:t>OF</w:t>
      </w:r>
    </w:p>
    <w:p>
      <w:pPr>
        <w:spacing w:before="0"/>
        <w:ind w:left="1499" w:right="1604" w:firstLine="0"/>
        <w:jc w:val="center"/>
        <w:rPr>
          <w:rFonts w:ascii="Calibri"/>
          <w:b/>
          <w:sz w:val="48"/>
        </w:rPr>
      </w:pPr>
      <w:r>
        <w:rPr>
          <w:rFonts w:ascii="Calibri"/>
          <w:b/>
          <w:color w:val="FF0000"/>
          <w:sz w:val="48"/>
        </w:rPr>
        <w:t>COMPUTER</w:t>
      </w:r>
      <w:r>
        <w:rPr>
          <w:rFonts w:ascii="Calibri"/>
          <w:b/>
          <w:color w:val="FF0000"/>
          <w:spacing w:val="-5"/>
          <w:sz w:val="48"/>
        </w:rPr>
        <w:t xml:space="preserve"> </w:t>
      </w:r>
      <w:r>
        <w:rPr>
          <w:rFonts w:ascii="Calibri"/>
          <w:b/>
          <w:color w:val="FF0000"/>
          <w:sz w:val="48"/>
        </w:rPr>
        <w:t>SCIENCE</w:t>
      </w:r>
      <w:r>
        <w:rPr>
          <w:rFonts w:ascii="Calibri"/>
          <w:b/>
          <w:color w:val="FF0000"/>
          <w:spacing w:val="-3"/>
          <w:sz w:val="48"/>
        </w:rPr>
        <w:t xml:space="preserve"> </w:t>
      </w:r>
      <w:r>
        <w:rPr>
          <w:rFonts w:ascii="Calibri"/>
          <w:b/>
          <w:color w:val="FF0000"/>
          <w:sz w:val="48"/>
        </w:rPr>
        <w:t>AND</w:t>
      </w:r>
      <w:r>
        <w:rPr>
          <w:rFonts w:ascii="Calibri"/>
          <w:b/>
          <w:color w:val="FF0000"/>
          <w:spacing w:val="-3"/>
          <w:sz w:val="48"/>
        </w:rPr>
        <w:t xml:space="preserve"> </w:t>
      </w:r>
      <w:r>
        <w:rPr>
          <w:rFonts w:ascii="Calibri"/>
          <w:b/>
          <w:color w:val="FF0000"/>
          <w:sz w:val="48"/>
        </w:rPr>
        <w:t>ENGINEERING</w:t>
      </w:r>
    </w:p>
    <w:p>
      <w:pPr>
        <w:spacing w:before="3"/>
        <w:ind w:left="1460" w:right="1937" w:firstLine="0"/>
        <w:jc w:val="center"/>
        <w:rPr>
          <w:rFonts w:ascii="Calibri"/>
          <w:b/>
          <w:sz w:val="36"/>
        </w:rPr>
      </w:pPr>
      <w:r>
        <w:rPr>
          <w:rFonts w:ascii="Calibri"/>
          <w:b/>
          <w:color w:val="6F2F9F"/>
          <w:sz w:val="36"/>
        </w:rPr>
        <w:t>ACADEMIC</w:t>
      </w:r>
      <w:r>
        <w:rPr>
          <w:rFonts w:ascii="Calibri"/>
          <w:b/>
          <w:color w:val="6F2F9F"/>
          <w:spacing w:val="-2"/>
          <w:sz w:val="36"/>
        </w:rPr>
        <w:t xml:space="preserve"> </w:t>
      </w:r>
      <w:r>
        <w:rPr>
          <w:rFonts w:ascii="Calibri"/>
          <w:b/>
          <w:color w:val="6F2F9F"/>
          <w:sz w:val="36"/>
        </w:rPr>
        <w:t>YEAR</w:t>
      </w:r>
      <w:r>
        <w:rPr>
          <w:rFonts w:ascii="Calibri"/>
          <w:b/>
          <w:color w:val="6F2F9F"/>
          <w:spacing w:val="-3"/>
          <w:sz w:val="36"/>
        </w:rPr>
        <w:t xml:space="preserve"> </w:t>
      </w:r>
      <w:r>
        <w:rPr>
          <w:rFonts w:ascii="Calibri"/>
          <w:b/>
          <w:color w:val="6F2F9F"/>
          <w:sz w:val="36"/>
        </w:rPr>
        <w:t>2022-2023</w:t>
      </w:r>
    </w:p>
    <w:p>
      <w:pPr>
        <w:spacing w:after="0"/>
        <w:jc w:val="center"/>
        <w:rPr>
          <w:rFonts w:ascii="Calibri"/>
          <w:sz w:val="36"/>
        </w:rPr>
        <w:sectPr>
          <w:type w:val="continuous"/>
          <w:pgSz w:w="12240" w:h="15840"/>
          <w:pgMar w:top="1500" w:right="0" w:bottom="280" w:left="460" w:header="720" w:footer="720" w:gutter="0"/>
          <w:cols w:space="720" w:num="1"/>
        </w:sectPr>
      </w:pPr>
    </w:p>
    <w:p>
      <w:pPr>
        <w:pStyle w:val="7"/>
        <w:ind w:left="0"/>
        <w:rPr>
          <w:rFonts w:ascii="Calibri"/>
          <w:b/>
          <w:sz w:val="20"/>
        </w:rPr>
      </w:pPr>
    </w:p>
    <w:p>
      <w:pPr>
        <w:pStyle w:val="7"/>
        <w:spacing w:before="1"/>
        <w:ind w:left="0"/>
        <w:rPr>
          <w:rFonts w:ascii="Calibri"/>
          <w:b/>
          <w:sz w:val="22"/>
        </w:rPr>
      </w:pPr>
    </w:p>
    <w:p>
      <w:pPr>
        <w:pStyle w:val="7"/>
        <w:ind w:left="4861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1119505" cy="1047750"/>
            <wp:effectExtent l="0" t="0" r="0" b="0"/>
            <wp:docPr id="3" name="image2.jpeg" descr="C:\LOGOS\sri indu-autonomous institution -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C:\LOGOS\sri indu-autonomous institution -log.JP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679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"/>
        <w:ind w:left="0"/>
        <w:rPr>
          <w:rFonts w:ascii="Calibri"/>
          <w:b/>
          <w:sz w:val="16"/>
        </w:rPr>
      </w:pPr>
    </w:p>
    <w:tbl>
      <w:tblPr>
        <w:tblStyle w:val="6"/>
        <w:tblW w:w="0" w:type="auto"/>
        <w:tblInd w:w="138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8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9825" w:type="dxa"/>
          </w:tcPr>
          <w:p>
            <w:pPr>
              <w:pStyle w:val="14"/>
              <w:spacing w:line="448" w:lineRule="exact"/>
              <w:ind w:left="200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color w:val="C00000"/>
                <w:spacing w:val="-1"/>
                <w:w w:val="90"/>
                <w:sz w:val="40"/>
              </w:rPr>
              <w:t>SRI</w:t>
            </w:r>
            <w:r>
              <w:rPr>
                <w:rFonts w:ascii="Arial"/>
                <w:b/>
                <w:color w:val="C00000"/>
                <w:spacing w:val="-64"/>
                <w:w w:val="90"/>
                <w:sz w:val="40"/>
              </w:rPr>
              <w:t xml:space="preserve"> </w:t>
            </w:r>
            <w:r>
              <w:rPr>
                <w:rFonts w:ascii="Arial"/>
                <w:b/>
                <w:color w:val="C00000"/>
                <w:spacing w:val="-1"/>
                <w:w w:val="90"/>
                <w:sz w:val="40"/>
              </w:rPr>
              <w:t>INDU</w:t>
            </w:r>
            <w:r>
              <w:rPr>
                <w:rFonts w:ascii="Arial"/>
                <w:b/>
                <w:color w:val="C00000"/>
                <w:spacing w:val="-63"/>
                <w:w w:val="90"/>
                <w:sz w:val="40"/>
              </w:rPr>
              <w:t xml:space="preserve"> </w:t>
            </w:r>
            <w:r>
              <w:rPr>
                <w:rFonts w:ascii="Arial"/>
                <w:b/>
                <w:color w:val="C00000"/>
                <w:w w:val="90"/>
                <w:sz w:val="40"/>
              </w:rPr>
              <w:t>COLLEGE</w:t>
            </w:r>
            <w:r>
              <w:rPr>
                <w:rFonts w:ascii="Arial"/>
                <w:b/>
                <w:color w:val="C00000"/>
                <w:spacing w:val="-61"/>
                <w:w w:val="90"/>
                <w:sz w:val="40"/>
              </w:rPr>
              <w:t xml:space="preserve"> </w:t>
            </w:r>
            <w:r>
              <w:rPr>
                <w:rFonts w:ascii="Arial"/>
                <w:b/>
                <w:color w:val="C00000"/>
                <w:w w:val="90"/>
                <w:sz w:val="40"/>
              </w:rPr>
              <w:t>OF</w:t>
            </w:r>
            <w:r>
              <w:rPr>
                <w:rFonts w:ascii="Arial"/>
                <w:b/>
                <w:color w:val="C00000"/>
                <w:spacing w:val="-62"/>
                <w:w w:val="90"/>
                <w:sz w:val="40"/>
              </w:rPr>
              <w:t xml:space="preserve"> </w:t>
            </w:r>
            <w:r>
              <w:rPr>
                <w:rFonts w:ascii="Arial"/>
                <w:b/>
                <w:color w:val="C00000"/>
                <w:w w:val="90"/>
                <w:sz w:val="40"/>
              </w:rPr>
              <w:t>ENGINEERING</w:t>
            </w:r>
            <w:r>
              <w:rPr>
                <w:rFonts w:ascii="Arial"/>
                <w:b/>
                <w:color w:val="C00000"/>
                <w:spacing w:val="-60"/>
                <w:w w:val="90"/>
                <w:sz w:val="40"/>
              </w:rPr>
              <w:t xml:space="preserve"> </w:t>
            </w:r>
            <w:r>
              <w:rPr>
                <w:rFonts w:ascii="Arial"/>
                <w:b/>
                <w:color w:val="C00000"/>
                <w:w w:val="90"/>
                <w:sz w:val="40"/>
              </w:rPr>
              <w:t>&amp;</w:t>
            </w:r>
            <w:r>
              <w:rPr>
                <w:rFonts w:ascii="Arial"/>
                <w:b/>
                <w:color w:val="C00000"/>
                <w:spacing w:val="-63"/>
                <w:w w:val="90"/>
                <w:sz w:val="40"/>
              </w:rPr>
              <w:t xml:space="preserve"> </w:t>
            </w:r>
            <w:r>
              <w:rPr>
                <w:rFonts w:ascii="Arial"/>
                <w:b/>
                <w:color w:val="C00000"/>
                <w:w w:val="90"/>
                <w:sz w:val="40"/>
              </w:rPr>
              <w:t>TECHNOLOGY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3" w:hRule="atLeast"/>
        </w:trPr>
        <w:tc>
          <w:tcPr>
            <w:tcW w:w="9825" w:type="dxa"/>
          </w:tcPr>
          <w:p>
            <w:pPr>
              <w:pStyle w:val="14"/>
              <w:spacing w:before="50"/>
              <w:ind w:left="1128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001F5F"/>
                <w:sz w:val="32"/>
              </w:rPr>
              <w:t>(An</w:t>
            </w:r>
            <w:r>
              <w:rPr>
                <w:rFonts w:ascii="Arial"/>
                <w:b/>
                <w:color w:val="001F5F"/>
                <w:spacing w:val="-4"/>
                <w:sz w:val="32"/>
              </w:rPr>
              <w:t xml:space="preserve"> </w:t>
            </w:r>
            <w:r>
              <w:rPr>
                <w:rFonts w:ascii="Arial"/>
                <w:b/>
                <w:color w:val="001F5F"/>
                <w:sz w:val="32"/>
              </w:rPr>
              <w:t>Autonomous</w:t>
            </w:r>
            <w:r>
              <w:rPr>
                <w:rFonts w:ascii="Arial"/>
                <w:b/>
                <w:color w:val="001F5F"/>
                <w:spacing w:val="-3"/>
                <w:sz w:val="32"/>
              </w:rPr>
              <w:t xml:space="preserve"> </w:t>
            </w:r>
            <w:r>
              <w:rPr>
                <w:rFonts w:ascii="Arial"/>
                <w:b/>
                <w:color w:val="001F5F"/>
                <w:sz w:val="32"/>
              </w:rPr>
              <w:t>Institution</w:t>
            </w:r>
            <w:r>
              <w:rPr>
                <w:rFonts w:ascii="Arial"/>
                <w:b/>
                <w:color w:val="001F5F"/>
                <w:spacing w:val="-2"/>
                <w:sz w:val="32"/>
              </w:rPr>
              <w:t xml:space="preserve"> </w:t>
            </w:r>
            <w:r>
              <w:rPr>
                <w:rFonts w:ascii="Arial"/>
                <w:b/>
                <w:color w:val="001F5F"/>
                <w:sz w:val="32"/>
              </w:rPr>
              <w:t>under</w:t>
            </w:r>
            <w:r>
              <w:rPr>
                <w:rFonts w:ascii="Arial"/>
                <w:b/>
                <w:color w:val="001F5F"/>
                <w:spacing w:val="-3"/>
                <w:sz w:val="32"/>
              </w:rPr>
              <w:t xml:space="preserve"> </w:t>
            </w:r>
            <w:r>
              <w:rPr>
                <w:rFonts w:ascii="Arial"/>
                <w:b/>
                <w:color w:val="001F5F"/>
                <w:sz w:val="32"/>
              </w:rPr>
              <w:t>UGC,</w:t>
            </w:r>
            <w:r>
              <w:rPr>
                <w:rFonts w:ascii="Arial"/>
                <w:b/>
                <w:color w:val="001F5F"/>
                <w:spacing w:val="-3"/>
                <w:sz w:val="32"/>
              </w:rPr>
              <w:t xml:space="preserve"> </w:t>
            </w:r>
            <w:r>
              <w:rPr>
                <w:rFonts w:ascii="Arial"/>
                <w:b/>
                <w:color w:val="001F5F"/>
                <w:sz w:val="32"/>
              </w:rPr>
              <w:t>New</w:t>
            </w:r>
            <w:r>
              <w:rPr>
                <w:rFonts w:ascii="Arial"/>
                <w:b/>
                <w:color w:val="001F5F"/>
                <w:spacing w:val="-3"/>
                <w:sz w:val="32"/>
              </w:rPr>
              <w:t xml:space="preserve"> </w:t>
            </w:r>
            <w:r>
              <w:rPr>
                <w:rFonts w:ascii="Arial"/>
                <w:b/>
                <w:color w:val="001F5F"/>
                <w:sz w:val="32"/>
              </w:rPr>
              <w:t>Delhi)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9825" w:type="dxa"/>
          </w:tcPr>
          <w:p>
            <w:pPr>
              <w:pStyle w:val="14"/>
              <w:spacing w:before="128"/>
              <w:ind w:left="40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001F5F"/>
                <w:sz w:val="20"/>
              </w:rPr>
              <w:t>(Permanently</w:t>
            </w:r>
            <w:r>
              <w:rPr>
                <w:rFonts w:ascii="Arial"/>
                <w:b/>
                <w:color w:val="001F5F"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color w:val="001F5F"/>
                <w:sz w:val="20"/>
              </w:rPr>
              <w:t>Affiliated</w:t>
            </w:r>
            <w:r>
              <w:rPr>
                <w:rFonts w:ascii="Arial"/>
                <w:b/>
                <w:color w:val="001F5F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001F5F"/>
                <w:sz w:val="20"/>
              </w:rPr>
              <w:t>to</w:t>
            </w:r>
            <w:r>
              <w:rPr>
                <w:rFonts w:ascii="Arial"/>
                <w:b/>
                <w:color w:val="001F5F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001F5F"/>
                <w:sz w:val="20"/>
              </w:rPr>
              <w:t>JNTUH,</w:t>
            </w:r>
            <w:r>
              <w:rPr>
                <w:rFonts w:ascii="Arial"/>
                <w:b/>
                <w:color w:val="001F5F"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color w:val="001F5F"/>
                <w:sz w:val="20"/>
              </w:rPr>
              <w:t>Approved</w:t>
            </w:r>
            <w:r>
              <w:rPr>
                <w:rFonts w:ascii="Arial"/>
                <w:b/>
                <w:color w:val="001F5F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001F5F"/>
                <w:sz w:val="20"/>
              </w:rPr>
              <w:t>by</w:t>
            </w:r>
            <w:r>
              <w:rPr>
                <w:rFonts w:ascii="Arial"/>
                <w:b/>
                <w:color w:val="001F5F"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color w:val="001F5F"/>
                <w:sz w:val="20"/>
              </w:rPr>
              <w:t>AICTE,</w:t>
            </w:r>
            <w:r>
              <w:rPr>
                <w:rFonts w:ascii="Arial"/>
                <w:b/>
                <w:color w:val="001F5F"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color w:val="001F5F"/>
                <w:sz w:val="20"/>
              </w:rPr>
              <w:t>New Delhi and</w:t>
            </w:r>
            <w:r>
              <w:rPr>
                <w:rFonts w:ascii="Arial"/>
                <w:b/>
                <w:color w:val="001F5F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001F5F"/>
                <w:sz w:val="20"/>
              </w:rPr>
              <w:t>Accredited</w:t>
            </w:r>
            <w:r>
              <w:rPr>
                <w:rFonts w:ascii="Arial"/>
                <w:b/>
                <w:color w:val="001F5F"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color w:val="001F5F"/>
                <w:sz w:val="20"/>
              </w:rPr>
              <w:t>by</w:t>
            </w:r>
            <w:r>
              <w:rPr>
                <w:rFonts w:ascii="Arial"/>
                <w:b/>
                <w:color w:val="001F5F"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color w:val="001F5F"/>
                <w:sz w:val="20"/>
              </w:rPr>
              <w:t>NBA,</w:t>
            </w:r>
            <w:r>
              <w:rPr>
                <w:rFonts w:ascii="Arial"/>
                <w:b/>
                <w:color w:val="001F5F"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color w:val="001F5F"/>
                <w:sz w:val="20"/>
              </w:rPr>
              <w:t>NAAC)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0" w:hRule="atLeast"/>
        </w:trPr>
        <w:tc>
          <w:tcPr>
            <w:tcW w:w="9825" w:type="dxa"/>
          </w:tcPr>
          <w:p>
            <w:pPr>
              <w:pStyle w:val="14"/>
              <w:spacing w:before="30" w:line="210" w:lineRule="exact"/>
              <w:ind w:left="1610" w:right="1394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001F5F"/>
                <w:sz w:val="20"/>
              </w:rPr>
              <w:t>Sheriguda</w:t>
            </w:r>
            <w:r>
              <w:rPr>
                <w:rFonts w:ascii="Arial" w:hAnsi="Arial"/>
                <w:b/>
                <w:color w:val="001F5F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001F5F"/>
                <w:sz w:val="20"/>
              </w:rPr>
              <w:t>Village, Ibrahimpatnam</w:t>
            </w:r>
            <w:r>
              <w:rPr>
                <w:rFonts w:ascii="Arial" w:hAnsi="Arial"/>
                <w:b/>
                <w:color w:val="001F5F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001F5F"/>
                <w:sz w:val="20"/>
              </w:rPr>
              <w:t>Mandal,</w:t>
            </w:r>
            <w:r>
              <w:rPr>
                <w:rFonts w:ascii="Arial" w:hAnsi="Arial"/>
                <w:b/>
                <w:color w:val="001F5F"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001F5F"/>
                <w:sz w:val="20"/>
              </w:rPr>
              <w:t>Ranga</w:t>
            </w:r>
            <w:r>
              <w:rPr>
                <w:rFonts w:ascii="Arial" w:hAnsi="Arial"/>
                <w:b/>
                <w:color w:val="001F5F"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001F5F"/>
                <w:sz w:val="20"/>
              </w:rPr>
              <w:t>Reddy</w:t>
            </w:r>
            <w:r>
              <w:rPr>
                <w:rFonts w:ascii="Arial" w:hAnsi="Arial"/>
                <w:b/>
                <w:color w:val="001F5F"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001F5F"/>
                <w:sz w:val="20"/>
              </w:rPr>
              <w:t>Dist.</w:t>
            </w:r>
            <w:r>
              <w:rPr>
                <w:rFonts w:ascii="Arial" w:hAnsi="Arial"/>
                <w:b/>
                <w:color w:val="001F5F"/>
                <w:spacing w:val="2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001F5F"/>
                <w:sz w:val="20"/>
              </w:rPr>
              <w:t>–</w:t>
            </w:r>
            <w:r>
              <w:rPr>
                <w:rFonts w:ascii="Arial" w:hAnsi="Arial"/>
                <w:b/>
                <w:color w:val="001F5F"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001F5F"/>
                <w:sz w:val="20"/>
              </w:rPr>
              <w:t>501</w:t>
            </w:r>
            <w:r>
              <w:rPr>
                <w:rFonts w:ascii="Arial" w:hAnsi="Arial"/>
                <w:b/>
                <w:color w:val="001F5F"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001F5F"/>
                <w:sz w:val="20"/>
              </w:rPr>
              <w:t>510</w:t>
            </w:r>
          </w:p>
        </w:tc>
      </w:tr>
    </w:tbl>
    <w:p>
      <w:pPr>
        <w:pStyle w:val="7"/>
        <w:spacing w:before="7"/>
        <w:ind w:left="0"/>
        <w:rPr>
          <w:rFonts w:ascii="Calibri"/>
          <w:b/>
          <w:sz w:val="16"/>
        </w:rPr>
      </w:pPr>
    </w:p>
    <w:p>
      <w:pPr>
        <w:spacing w:before="32" w:line="228" w:lineRule="auto"/>
        <w:ind w:left="1499" w:right="1825" w:firstLine="0"/>
        <w:jc w:val="center"/>
        <w:rPr>
          <w:rFonts w:ascii="Calibri"/>
          <w:sz w:val="44"/>
        </w:rPr>
      </w:pPr>
      <w:r>
        <w:rPr>
          <w:rFonts w:ascii="Calibri"/>
          <w:color w:val="FF0000"/>
          <w:sz w:val="44"/>
        </w:rPr>
        <w:t>DEPARTMENT</w:t>
      </w:r>
      <w:r>
        <w:rPr>
          <w:rFonts w:ascii="Calibri"/>
          <w:color w:val="FF0000"/>
          <w:spacing w:val="-7"/>
          <w:sz w:val="44"/>
        </w:rPr>
        <w:t xml:space="preserve"> </w:t>
      </w:r>
      <w:r>
        <w:rPr>
          <w:rFonts w:ascii="Calibri"/>
          <w:color w:val="FF0000"/>
          <w:sz w:val="44"/>
        </w:rPr>
        <w:t>OF</w:t>
      </w:r>
      <w:r>
        <w:rPr>
          <w:rFonts w:ascii="Calibri"/>
          <w:color w:val="FF0000"/>
          <w:spacing w:val="-4"/>
          <w:sz w:val="44"/>
        </w:rPr>
        <w:t xml:space="preserve"> </w:t>
      </w:r>
      <w:r>
        <w:rPr>
          <w:rFonts w:ascii="Calibri"/>
          <w:color w:val="FF0000"/>
          <w:sz w:val="44"/>
        </w:rPr>
        <w:t>COMPUTER</w:t>
      </w:r>
      <w:r>
        <w:rPr>
          <w:rFonts w:ascii="Calibri"/>
          <w:color w:val="FF0000"/>
          <w:spacing w:val="-5"/>
          <w:sz w:val="44"/>
        </w:rPr>
        <w:t xml:space="preserve"> </w:t>
      </w:r>
      <w:r>
        <w:rPr>
          <w:rFonts w:ascii="Calibri"/>
          <w:color w:val="FF0000"/>
          <w:sz w:val="44"/>
        </w:rPr>
        <w:t>SCIENCE</w:t>
      </w:r>
      <w:r>
        <w:rPr>
          <w:rFonts w:ascii="Calibri"/>
          <w:color w:val="FF0000"/>
          <w:spacing w:val="-4"/>
          <w:sz w:val="44"/>
        </w:rPr>
        <w:t xml:space="preserve"> </w:t>
      </w:r>
      <w:r>
        <w:rPr>
          <w:rFonts w:ascii="Calibri"/>
          <w:color w:val="FF0000"/>
          <w:sz w:val="44"/>
        </w:rPr>
        <w:t>AND</w:t>
      </w:r>
      <w:r>
        <w:rPr>
          <w:rFonts w:ascii="Calibri"/>
          <w:color w:val="FF0000"/>
          <w:spacing w:val="-96"/>
          <w:sz w:val="44"/>
        </w:rPr>
        <w:t xml:space="preserve"> </w:t>
      </w:r>
      <w:r>
        <w:rPr>
          <w:rFonts w:ascii="Calibri"/>
          <w:color w:val="FF0000"/>
          <w:sz w:val="44"/>
        </w:rPr>
        <w:t>ENGINEERING</w:t>
      </w:r>
    </w:p>
    <w:p>
      <w:pPr>
        <w:pStyle w:val="7"/>
        <w:spacing w:before="10"/>
        <w:ind w:left="0"/>
        <w:rPr>
          <w:rFonts w:ascii="Calibri"/>
          <w:sz w:val="39"/>
        </w:rPr>
      </w:pPr>
    </w:p>
    <w:p>
      <w:pPr>
        <w:spacing w:before="0"/>
        <w:ind w:left="1499" w:right="1821" w:firstLine="0"/>
        <w:jc w:val="center"/>
        <w:rPr>
          <w:b/>
          <w:sz w:val="44"/>
        </w:rPr>
      </w:pPr>
      <w:r>
        <w:rPr>
          <w:b/>
          <w:color w:val="FF0000"/>
          <w:sz w:val="44"/>
          <w:u w:val="thick" w:color="FF0000"/>
        </w:rPr>
        <w:t>Contents</w:t>
      </w:r>
    </w:p>
    <w:p>
      <w:pPr>
        <w:pStyle w:val="7"/>
        <w:ind w:left="0"/>
        <w:rPr>
          <w:b/>
          <w:sz w:val="20"/>
        </w:rPr>
      </w:pPr>
    </w:p>
    <w:p>
      <w:pPr>
        <w:pStyle w:val="7"/>
        <w:spacing w:before="10"/>
        <w:ind w:left="0"/>
        <w:rPr>
          <w:b/>
          <w:sz w:val="15"/>
        </w:rPr>
      </w:pPr>
    </w:p>
    <w:p>
      <w:pPr>
        <w:pStyle w:val="13"/>
        <w:numPr>
          <w:ilvl w:val="0"/>
          <w:numId w:val="1"/>
        </w:numPr>
        <w:tabs>
          <w:tab w:val="left" w:pos="1580"/>
          <w:tab w:val="left" w:pos="1581"/>
        </w:tabs>
        <w:spacing w:before="101" w:after="0" w:line="240" w:lineRule="auto"/>
        <w:ind w:left="1580" w:right="0" w:hanging="361"/>
        <w:jc w:val="left"/>
        <w:rPr>
          <w:sz w:val="28"/>
        </w:rPr>
      </w:pPr>
      <w:r>
        <w:rPr>
          <w:sz w:val="28"/>
        </w:rPr>
        <w:t>Institution</w:t>
      </w:r>
      <w:r>
        <w:rPr>
          <w:spacing w:val="-5"/>
          <w:sz w:val="28"/>
        </w:rPr>
        <w:t xml:space="preserve"> </w:t>
      </w:r>
      <w:r>
        <w:rPr>
          <w:sz w:val="28"/>
        </w:rPr>
        <w:t>Vision</w:t>
      </w:r>
    </w:p>
    <w:p>
      <w:pPr>
        <w:pStyle w:val="13"/>
        <w:numPr>
          <w:ilvl w:val="0"/>
          <w:numId w:val="1"/>
        </w:numPr>
        <w:tabs>
          <w:tab w:val="left" w:pos="1580"/>
          <w:tab w:val="left" w:pos="1581"/>
        </w:tabs>
        <w:spacing w:before="159" w:after="0" w:line="240" w:lineRule="auto"/>
        <w:ind w:left="1580" w:right="0" w:hanging="361"/>
        <w:jc w:val="left"/>
        <w:rPr>
          <w:sz w:val="28"/>
        </w:rPr>
      </w:pPr>
      <w:r>
        <w:rPr>
          <w:sz w:val="28"/>
        </w:rPr>
        <w:t>Institution</w:t>
      </w:r>
      <w:r>
        <w:rPr>
          <w:spacing w:val="-12"/>
          <w:sz w:val="28"/>
        </w:rPr>
        <w:t xml:space="preserve"> </w:t>
      </w:r>
      <w:r>
        <w:rPr>
          <w:sz w:val="28"/>
        </w:rPr>
        <w:t>Mission</w:t>
      </w:r>
    </w:p>
    <w:p>
      <w:pPr>
        <w:pStyle w:val="13"/>
        <w:numPr>
          <w:ilvl w:val="0"/>
          <w:numId w:val="1"/>
        </w:numPr>
        <w:tabs>
          <w:tab w:val="left" w:pos="1580"/>
          <w:tab w:val="left" w:pos="1581"/>
        </w:tabs>
        <w:spacing w:before="161" w:after="0" w:line="240" w:lineRule="auto"/>
        <w:ind w:left="1580" w:right="0" w:hanging="361"/>
        <w:jc w:val="left"/>
        <w:rPr>
          <w:sz w:val="28"/>
        </w:rPr>
      </w:pPr>
      <w:r>
        <w:rPr>
          <w:sz w:val="28"/>
        </w:rPr>
        <w:t>Department</w:t>
      </w:r>
      <w:r>
        <w:rPr>
          <w:spacing w:val="-10"/>
          <w:sz w:val="28"/>
        </w:rPr>
        <w:t xml:space="preserve"> </w:t>
      </w:r>
      <w:r>
        <w:rPr>
          <w:sz w:val="28"/>
        </w:rPr>
        <w:t>Vision</w:t>
      </w:r>
    </w:p>
    <w:p>
      <w:pPr>
        <w:pStyle w:val="13"/>
        <w:numPr>
          <w:ilvl w:val="0"/>
          <w:numId w:val="1"/>
        </w:numPr>
        <w:tabs>
          <w:tab w:val="left" w:pos="1580"/>
          <w:tab w:val="left" w:pos="1581"/>
        </w:tabs>
        <w:spacing w:before="159" w:after="0" w:line="240" w:lineRule="auto"/>
        <w:ind w:left="1580" w:right="0" w:hanging="361"/>
        <w:jc w:val="left"/>
        <w:rPr>
          <w:sz w:val="28"/>
        </w:rPr>
      </w:pPr>
      <w:r>
        <w:rPr>
          <w:sz w:val="28"/>
        </w:rPr>
        <w:t>Department</w:t>
      </w:r>
      <w:r>
        <w:rPr>
          <w:spacing w:val="-4"/>
          <w:sz w:val="28"/>
        </w:rPr>
        <w:t xml:space="preserve"> </w:t>
      </w:r>
      <w:r>
        <w:rPr>
          <w:sz w:val="28"/>
        </w:rPr>
        <w:t>Mission</w:t>
      </w:r>
    </w:p>
    <w:p>
      <w:pPr>
        <w:pStyle w:val="13"/>
        <w:numPr>
          <w:ilvl w:val="0"/>
          <w:numId w:val="1"/>
        </w:numPr>
        <w:tabs>
          <w:tab w:val="left" w:pos="1580"/>
          <w:tab w:val="left" w:pos="1581"/>
        </w:tabs>
        <w:spacing w:before="161" w:after="0" w:line="240" w:lineRule="auto"/>
        <w:ind w:left="1580" w:right="0" w:hanging="361"/>
        <w:jc w:val="left"/>
        <w:rPr>
          <w:sz w:val="28"/>
        </w:rPr>
      </w:pPr>
      <w:r>
        <w:rPr>
          <w:sz w:val="28"/>
        </w:rPr>
        <w:t>Program</w:t>
      </w:r>
      <w:r>
        <w:rPr>
          <w:spacing w:val="-6"/>
          <w:sz w:val="28"/>
        </w:rPr>
        <w:t xml:space="preserve"> </w:t>
      </w:r>
      <w:r>
        <w:rPr>
          <w:sz w:val="28"/>
        </w:rPr>
        <w:t>Educational</w:t>
      </w:r>
      <w:r>
        <w:rPr>
          <w:spacing w:val="-6"/>
          <w:sz w:val="28"/>
        </w:rPr>
        <w:t xml:space="preserve"> </w:t>
      </w:r>
      <w:r>
        <w:rPr>
          <w:sz w:val="28"/>
        </w:rPr>
        <w:t>Objectives</w:t>
      </w:r>
      <w:r>
        <w:rPr>
          <w:spacing w:val="-2"/>
          <w:sz w:val="28"/>
        </w:rPr>
        <w:t xml:space="preserve"> </w:t>
      </w:r>
      <w:r>
        <w:rPr>
          <w:sz w:val="28"/>
        </w:rPr>
        <w:t>(PEO’s)</w:t>
      </w:r>
    </w:p>
    <w:p>
      <w:pPr>
        <w:pStyle w:val="13"/>
        <w:numPr>
          <w:ilvl w:val="0"/>
          <w:numId w:val="1"/>
        </w:numPr>
        <w:tabs>
          <w:tab w:val="left" w:pos="1580"/>
          <w:tab w:val="left" w:pos="1581"/>
        </w:tabs>
        <w:spacing w:before="161" w:after="0" w:line="240" w:lineRule="auto"/>
        <w:ind w:left="1580" w:right="0" w:hanging="361"/>
        <w:jc w:val="left"/>
        <w:rPr>
          <w:sz w:val="28"/>
        </w:rPr>
      </w:pPr>
      <w:r>
        <w:rPr>
          <w:sz w:val="28"/>
        </w:rPr>
        <w:t>Program</w:t>
      </w:r>
      <w:r>
        <w:rPr>
          <w:spacing w:val="-5"/>
          <w:sz w:val="28"/>
        </w:rPr>
        <w:t xml:space="preserve"> </w:t>
      </w:r>
      <w:r>
        <w:rPr>
          <w:sz w:val="28"/>
        </w:rPr>
        <w:t>Specific</w:t>
      </w:r>
      <w:r>
        <w:rPr>
          <w:spacing w:val="-4"/>
          <w:sz w:val="28"/>
        </w:rPr>
        <w:t xml:space="preserve"> </w:t>
      </w:r>
      <w:r>
        <w:rPr>
          <w:sz w:val="28"/>
        </w:rPr>
        <w:t>Outcomes</w:t>
      </w:r>
      <w:r>
        <w:rPr>
          <w:spacing w:val="-3"/>
          <w:sz w:val="28"/>
        </w:rPr>
        <w:t xml:space="preserve"> </w:t>
      </w:r>
      <w:r>
        <w:rPr>
          <w:sz w:val="28"/>
        </w:rPr>
        <w:t>(PSO’s)</w:t>
      </w:r>
    </w:p>
    <w:p>
      <w:pPr>
        <w:pStyle w:val="13"/>
        <w:numPr>
          <w:ilvl w:val="0"/>
          <w:numId w:val="1"/>
        </w:numPr>
        <w:tabs>
          <w:tab w:val="left" w:pos="1580"/>
          <w:tab w:val="left" w:pos="1581"/>
        </w:tabs>
        <w:spacing w:before="158" w:after="0" w:line="240" w:lineRule="auto"/>
        <w:ind w:left="1580" w:right="0" w:hanging="361"/>
        <w:jc w:val="left"/>
        <w:rPr>
          <w:sz w:val="28"/>
        </w:rPr>
      </w:pPr>
      <w:r>
        <w:rPr>
          <w:sz w:val="28"/>
        </w:rPr>
        <w:t>Program</w:t>
      </w:r>
      <w:r>
        <w:rPr>
          <w:spacing w:val="-7"/>
          <w:sz w:val="28"/>
        </w:rPr>
        <w:t xml:space="preserve"> </w:t>
      </w:r>
      <w:r>
        <w:rPr>
          <w:sz w:val="28"/>
        </w:rPr>
        <w:t>Outcomes</w:t>
      </w:r>
      <w:r>
        <w:rPr>
          <w:spacing w:val="-2"/>
          <w:sz w:val="28"/>
        </w:rPr>
        <w:t xml:space="preserve"> </w:t>
      </w:r>
      <w:r>
        <w:rPr>
          <w:sz w:val="28"/>
        </w:rPr>
        <w:t>(PO’s)</w:t>
      </w:r>
    </w:p>
    <w:p>
      <w:pPr>
        <w:pStyle w:val="13"/>
        <w:numPr>
          <w:ilvl w:val="0"/>
          <w:numId w:val="1"/>
        </w:numPr>
        <w:tabs>
          <w:tab w:val="left" w:pos="1580"/>
          <w:tab w:val="left" w:pos="1581"/>
        </w:tabs>
        <w:spacing w:before="161" w:after="0" w:line="240" w:lineRule="auto"/>
        <w:ind w:left="1580" w:right="0" w:hanging="361"/>
        <w:jc w:val="left"/>
        <w:rPr>
          <w:sz w:val="28"/>
        </w:rPr>
      </w:pPr>
      <w:r>
        <w:rPr>
          <w:sz w:val="28"/>
        </w:rPr>
        <w:t>Academic</w:t>
      </w:r>
      <w:r>
        <w:rPr>
          <w:spacing w:val="-4"/>
          <w:sz w:val="28"/>
        </w:rPr>
        <w:t xml:space="preserve"> </w:t>
      </w:r>
      <w:r>
        <w:rPr>
          <w:sz w:val="28"/>
        </w:rPr>
        <w:t>Calendar</w:t>
      </w:r>
    </w:p>
    <w:p>
      <w:pPr>
        <w:pStyle w:val="13"/>
        <w:numPr>
          <w:ilvl w:val="0"/>
          <w:numId w:val="1"/>
        </w:numPr>
        <w:tabs>
          <w:tab w:val="left" w:pos="1580"/>
          <w:tab w:val="left" w:pos="1581"/>
        </w:tabs>
        <w:spacing w:before="159" w:after="0" w:line="240" w:lineRule="auto"/>
        <w:ind w:left="1580" w:right="0" w:hanging="361"/>
        <w:jc w:val="left"/>
        <w:rPr>
          <w:sz w:val="28"/>
        </w:rPr>
      </w:pPr>
      <w:r>
        <w:rPr>
          <w:sz w:val="28"/>
        </w:rPr>
        <w:t>Course</w:t>
      </w:r>
      <w:r>
        <w:rPr>
          <w:spacing w:val="-6"/>
          <w:sz w:val="28"/>
        </w:rPr>
        <w:t xml:space="preserve"> </w:t>
      </w:r>
      <w:r>
        <w:rPr>
          <w:sz w:val="28"/>
        </w:rPr>
        <w:t>Outcomes</w:t>
      </w:r>
      <w:r>
        <w:rPr>
          <w:spacing w:val="1"/>
          <w:sz w:val="28"/>
        </w:rPr>
        <w:t xml:space="preserve"> </w:t>
      </w:r>
      <w:r>
        <w:rPr>
          <w:sz w:val="28"/>
        </w:rPr>
        <w:t>(CO’s)</w:t>
      </w:r>
    </w:p>
    <w:p>
      <w:pPr>
        <w:pStyle w:val="13"/>
        <w:numPr>
          <w:ilvl w:val="0"/>
          <w:numId w:val="1"/>
        </w:numPr>
        <w:tabs>
          <w:tab w:val="left" w:pos="1580"/>
          <w:tab w:val="left" w:pos="1581"/>
        </w:tabs>
        <w:spacing w:before="161" w:after="0" w:line="240" w:lineRule="auto"/>
        <w:ind w:left="1580" w:right="0" w:hanging="361"/>
        <w:jc w:val="left"/>
        <w:rPr>
          <w:sz w:val="28"/>
        </w:rPr>
      </w:pPr>
      <w:r>
        <w:rPr>
          <w:sz w:val="28"/>
        </w:rPr>
        <w:t>Mapping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Course</w:t>
      </w:r>
      <w:r>
        <w:rPr>
          <w:spacing w:val="-2"/>
          <w:sz w:val="28"/>
        </w:rPr>
        <w:t xml:space="preserve"> </w:t>
      </w:r>
      <w:r>
        <w:rPr>
          <w:sz w:val="28"/>
        </w:rPr>
        <w:t>Outcomes (CO’s)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PO’s:</w:t>
      </w:r>
    </w:p>
    <w:p>
      <w:pPr>
        <w:pStyle w:val="13"/>
        <w:numPr>
          <w:ilvl w:val="0"/>
          <w:numId w:val="1"/>
        </w:numPr>
        <w:tabs>
          <w:tab w:val="left" w:pos="1580"/>
          <w:tab w:val="left" w:pos="1581"/>
        </w:tabs>
        <w:spacing w:before="161" w:after="0" w:line="240" w:lineRule="auto"/>
        <w:ind w:left="1580" w:right="0" w:hanging="361"/>
        <w:jc w:val="left"/>
        <w:rPr>
          <w:sz w:val="28"/>
        </w:rPr>
      </w:pPr>
      <w:r>
        <w:rPr>
          <w:sz w:val="28"/>
        </w:rPr>
        <w:t>Syllabus</w:t>
      </w:r>
    </w:p>
    <w:p>
      <w:pPr>
        <w:pStyle w:val="13"/>
        <w:numPr>
          <w:ilvl w:val="0"/>
          <w:numId w:val="1"/>
        </w:numPr>
        <w:tabs>
          <w:tab w:val="left" w:pos="1580"/>
          <w:tab w:val="left" w:pos="1581"/>
        </w:tabs>
        <w:spacing w:before="159" w:after="0" w:line="240" w:lineRule="auto"/>
        <w:ind w:left="1580" w:right="0" w:hanging="361"/>
        <w:jc w:val="left"/>
        <w:rPr>
          <w:sz w:val="28"/>
        </w:rPr>
      </w:pPr>
      <w:r>
        <w:rPr>
          <w:sz w:val="28"/>
        </w:rPr>
        <w:t>Manual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500" w:right="0" w:bottom="280" w:left="460" w:header="720" w:footer="720" w:gutter="0"/>
          <w:cols w:space="720" w:num="1"/>
        </w:sectPr>
      </w:pPr>
    </w:p>
    <w:p>
      <w:pPr>
        <w:pStyle w:val="7"/>
        <w:ind w:left="0"/>
        <w:rPr>
          <w:sz w:val="20"/>
        </w:rPr>
      </w:pPr>
    </w:p>
    <w:p>
      <w:pPr>
        <w:pStyle w:val="7"/>
        <w:spacing w:before="2"/>
        <w:ind w:left="0"/>
        <w:rPr>
          <w:sz w:val="13"/>
        </w:rPr>
      </w:pPr>
    </w:p>
    <w:tbl>
      <w:tblPr>
        <w:tblStyle w:val="6"/>
        <w:tblW w:w="0" w:type="auto"/>
        <w:tblInd w:w="167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7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atLeast"/>
        </w:trPr>
        <w:tc>
          <w:tcPr>
            <w:tcW w:w="9678" w:type="dxa"/>
          </w:tcPr>
          <w:p>
            <w:pPr>
              <w:pStyle w:val="14"/>
              <w:spacing w:line="448" w:lineRule="exact"/>
              <w:ind w:left="200"/>
              <w:rPr>
                <w:rFonts w:ascii="Arial"/>
                <w:b/>
                <w:sz w:val="40"/>
              </w:rPr>
            </w:pPr>
            <w:r>
              <w:rPr>
                <w:rFonts w:ascii="Arial"/>
                <w:b/>
                <w:color w:val="C00000"/>
                <w:spacing w:val="-1"/>
                <w:w w:val="90"/>
                <w:sz w:val="40"/>
              </w:rPr>
              <w:t>SRI</w:t>
            </w:r>
            <w:r>
              <w:rPr>
                <w:rFonts w:ascii="Arial"/>
                <w:b/>
                <w:color w:val="C00000"/>
                <w:spacing w:val="-64"/>
                <w:w w:val="90"/>
                <w:sz w:val="40"/>
              </w:rPr>
              <w:t xml:space="preserve"> </w:t>
            </w:r>
            <w:r>
              <w:rPr>
                <w:rFonts w:ascii="Arial"/>
                <w:b/>
                <w:color w:val="C00000"/>
                <w:spacing w:val="-1"/>
                <w:w w:val="90"/>
                <w:sz w:val="40"/>
              </w:rPr>
              <w:t>INDU</w:t>
            </w:r>
            <w:r>
              <w:rPr>
                <w:rFonts w:ascii="Arial"/>
                <w:b/>
                <w:color w:val="C00000"/>
                <w:spacing w:val="-63"/>
                <w:w w:val="90"/>
                <w:sz w:val="40"/>
              </w:rPr>
              <w:t xml:space="preserve"> </w:t>
            </w:r>
            <w:r>
              <w:rPr>
                <w:rFonts w:ascii="Arial"/>
                <w:b/>
                <w:color w:val="C00000"/>
                <w:w w:val="90"/>
                <w:sz w:val="40"/>
              </w:rPr>
              <w:t>COLLEGE</w:t>
            </w:r>
            <w:r>
              <w:rPr>
                <w:rFonts w:ascii="Arial"/>
                <w:b/>
                <w:color w:val="C00000"/>
                <w:spacing w:val="-61"/>
                <w:w w:val="90"/>
                <w:sz w:val="40"/>
              </w:rPr>
              <w:t xml:space="preserve"> </w:t>
            </w:r>
            <w:r>
              <w:rPr>
                <w:rFonts w:ascii="Arial"/>
                <w:b/>
                <w:color w:val="C00000"/>
                <w:w w:val="90"/>
                <w:sz w:val="40"/>
              </w:rPr>
              <w:t>OF</w:t>
            </w:r>
            <w:r>
              <w:rPr>
                <w:rFonts w:ascii="Arial"/>
                <w:b/>
                <w:color w:val="C00000"/>
                <w:spacing w:val="-62"/>
                <w:w w:val="90"/>
                <w:sz w:val="40"/>
              </w:rPr>
              <w:t xml:space="preserve"> </w:t>
            </w:r>
            <w:r>
              <w:rPr>
                <w:rFonts w:ascii="Arial"/>
                <w:b/>
                <w:color w:val="C00000"/>
                <w:w w:val="90"/>
                <w:sz w:val="40"/>
              </w:rPr>
              <w:t>ENGINEERING</w:t>
            </w:r>
            <w:r>
              <w:rPr>
                <w:rFonts w:ascii="Arial"/>
                <w:b/>
                <w:color w:val="C00000"/>
                <w:spacing w:val="-60"/>
                <w:w w:val="90"/>
                <w:sz w:val="40"/>
              </w:rPr>
              <w:t xml:space="preserve"> </w:t>
            </w:r>
            <w:r>
              <w:rPr>
                <w:rFonts w:ascii="Arial"/>
                <w:b/>
                <w:color w:val="C00000"/>
                <w:w w:val="90"/>
                <w:sz w:val="40"/>
              </w:rPr>
              <w:t>&amp;</w:t>
            </w:r>
            <w:r>
              <w:rPr>
                <w:rFonts w:ascii="Arial"/>
                <w:b/>
                <w:color w:val="C00000"/>
                <w:spacing w:val="-63"/>
                <w:w w:val="90"/>
                <w:sz w:val="40"/>
              </w:rPr>
              <w:t xml:space="preserve"> </w:t>
            </w:r>
            <w:r>
              <w:rPr>
                <w:rFonts w:ascii="Arial"/>
                <w:b/>
                <w:color w:val="C00000"/>
                <w:w w:val="90"/>
                <w:sz w:val="40"/>
              </w:rPr>
              <w:t>TECHNOLOGY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3" w:hRule="atLeast"/>
        </w:trPr>
        <w:tc>
          <w:tcPr>
            <w:tcW w:w="9678" w:type="dxa"/>
          </w:tcPr>
          <w:p>
            <w:pPr>
              <w:pStyle w:val="14"/>
              <w:spacing w:before="51"/>
              <w:ind w:left="1059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001F5F"/>
                <w:sz w:val="32"/>
              </w:rPr>
              <w:t>(An</w:t>
            </w:r>
            <w:r>
              <w:rPr>
                <w:rFonts w:ascii="Arial"/>
                <w:b/>
                <w:color w:val="001F5F"/>
                <w:spacing w:val="-4"/>
                <w:sz w:val="32"/>
              </w:rPr>
              <w:t xml:space="preserve"> </w:t>
            </w:r>
            <w:r>
              <w:rPr>
                <w:rFonts w:ascii="Arial"/>
                <w:b/>
                <w:color w:val="001F5F"/>
                <w:sz w:val="32"/>
              </w:rPr>
              <w:t>Autonomous</w:t>
            </w:r>
            <w:r>
              <w:rPr>
                <w:rFonts w:ascii="Arial"/>
                <w:b/>
                <w:color w:val="001F5F"/>
                <w:spacing w:val="-3"/>
                <w:sz w:val="32"/>
              </w:rPr>
              <w:t xml:space="preserve"> </w:t>
            </w:r>
            <w:r>
              <w:rPr>
                <w:rFonts w:ascii="Arial"/>
                <w:b/>
                <w:color w:val="001F5F"/>
                <w:sz w:val="32"/>
              </w:rPr>
              <w:t>Institution</w:t>
            </w:r>
            <w:r>
              <w:rPr>
                <w:rFonts w:ascii="Arial"/>
                <w:b/>
                <w:color w:val="001F5F"/>
                <w:spacing w:val="-2"/>
                <w:sz w:val="32"/>
              </w:rPr>
              <w:t xml:space="preserve"> </w:t>
            </w:r>
            <w:r>
              <w:rPr>
                <w:rFonts w:ascii="Arial"/>
                <w:b/>
                <w:color w:val="001F5F"/>
                <w:sz w:val="32"/>
              </w:rPr>
              <w:t>under</w:t>
            </w:r>
            <w:r>
              <w:rPr>
                <w:rFonts w:ascii="Arial"/>
                <w:b/>
                <w:color w:val="001F5F"/>
                <w:spacing w:val="-3"/>
                <w:sz w:val="32"/>
              </w:rPr>
              <w:t xml:space="preserve"> </w:t>
            </w:r>
            <w:r>
              <w:rPr>
                <w:rFonts w:ascii="Arial"/>
                <w:b/>
                <w:color w:val="001F5F"/>
                <w:sz w:val="32"/>
              </w:rPr>
              <w:t>UGC,</w:t>
            </w:r>
            <w:r>
              <w:rPr>
                <w:rFonts w:ascii="Arial"/>
                <w:b/>
                <w:color w:val="001F5F"/>
                <w:spacing w:val="-3"/>
                <w:sz w:val="32"/>
              </w:rPr>
              <w:t xml:space="preserve"> </w:t>
            </w:r>
            <w:r>
              <w:rPr>
                <w:rFonts w:ascii="Arial"/>
                <w:b/>
                <w:color w:val="001F5F"/>
                <w:sz w:val="32"/>
              </w:rPr>
              <w:t>New</w:t>
            </w:r>
            <w:r>
              <w:rPr>
                <w:rFonts w:ascii="Arial"/>
                <w:b/>
                <w:color w:val="001F5F"/>
                <w:spacing w:val="-3"/>
                <w:sz w:val="32"/>
              </w:rPr>
              <w:t xml:space="preserve"> </w:t>
            </w:r>
            <w:r>
              <w:rPr>
                <w:rFonts w:ascii="Arial"/>
                <w:b/>
                <w:color w:val="001F5F"/>
                <w:sz w:val="32"/>
              </w:rPr>
              <w:t>Delhi)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6" w:hRule="atLeast"/>
        </w:trPr>
        <w:tc>
          <w:tcPr>
            <w:tcW w:w="9678" w:type="dxa"/>
          </w:tcPr>
          <w:p>
            <w:pPr>
              <w:pStyle w:val="14"/>
              <w:spacing w:before="126" w:line="230" w:lineRule="atLeast"/>
              <w:ind w:left="4626" w:hanging="394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001F5F"/>
                <w:sz w:val="20"/>
              </w:rPr>
              <w:t>(Permanently</w:t>
            </w:r>
            <w:r>
              <w:rPr>
                <w:rFonts w:ascii="Arial"/>
                <w:b/>
                <w:color w:val="001F5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001F5F"/>
                <w:sz w:val="20"/>
              </w:rPr>
              <w:t>Affiliated</w:t>
            </w:r>
            <w:r>
              <w:rPr>
                <w:rFonts w:ascii="Arial"/>
                <w:b/>
                <w:color w:val="001F5F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001F5F"/>
                <w:sz w:val="20"/>
              </w:rPr>
              <w:t>to</w:t>
            </w:r>
            <w:r>
              <w:rPr>
                <w:rFonts w:ascii="Arial"/>
                <w:b/>
                <w:color w:val="001F5F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001F5F"/>
                <w:sz w:val="20"/>
              </w:rPr>
              <w:t>JNTUH,</w:t>
            </w:r>
            <w:r>
              <w:rPr>
                <w:rFonts w:ascii="Arial"/>
                <w:b/>
                <w:color w:val="001F5F"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color w:val="001F5F"/>
                <w:sz w:val="20"/>
              </w:rPr>
              <w:t>Approved</w:t>
            </w:r>
            <w:r>
              <w:rPr>
                <w:rFonts w:ascii="Arial"/>
                <w:b/>
                <w:color w:val="001F5F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001F5F"/>
                <w:sz w:val="20"/>
              </w:rPr>
              <w:t>by</w:t>
            </w:r>
            <w:r>
              <w:rPr>
                <w:rFonts w:ascii="Arial"/>
                <w:b/>
                <w:color w:val="001F5F"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color w:val="001F5F"/>
                <w:sz w:val="20"/>
              </w:rPr>
              <w:t>AICTE,</w:t>
            </w:r>
            <w:r>
              <w:rPr>
                <w:rFonts w:ascii="Arial"/>
                <w:b/>
                <w:color w:val="001F5F"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color w:val="001F5F"/>
                <w:sz w:val="20"/>
              </w:rPr>
              <w:t>New</w:t>
            </w:r>
            <w:r>
              <w:rPr>
                <w:rFonts w:ascii="Arial"/>
                <w:b/>
                <w:color w:val="001F5F"/>
                <w:spacing w:val="4"/>
                <w:sz w:val="20"/>
              </w:rPr>
              <w:t xml:space="preserve"> </w:t>
            </w:r>
            <w:r>
              <w:rPr>
                <w:rFonts w:ascii="Arial"/>
                <w:b/>
                <w:color w:val="001F5F"/>
                <w:sz w:val="20"/>
              </w:rPr>
              <w:t>Delhi and</w:t>
            </w:r>
            <w:r>
              <w:rPr>
                <w:rFonts w:ascii="Arial"/>
                <w:b/>
                <w:color w:val="001F5F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001F5F"/>
                <w:sz w:val="20"/>
              </w:rPr>
              <w:t>Accredited</w:t>
            </w:r>
            <w:r>
              <w:rPr>
                <w:rFonts w:ascii="Arial"/>
                <w:b/>
                <w:color w:val="001F5F"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color w:val="001F5F"/>
                <w:sz w:val="20"/>
              </w:rPr>
              <w:t>by</w:t>
            </w:r>
            <w:r>
              <w:rPr>
                <w:rFonts w:ascii="Arial"/>
                <w:b/>
                <w:color w:val="001F5F"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color w:val="001F5F"/>
                <w:sz w:val="20"/>
              </w:rPr>
              <w:t>NBA,</w:t>
            </w:r>
            <w:r>
              <w:rPr>
                <w:rFonts w:ascii="Arial"/>
                <w:b/>
                <w:color w:val="001F5F"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color w:val="001F5F"/>
                <w:sz w:val="20"/>
              </w:rPr>
              <w:t>NAAC)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9" w:hRule="atLeast"/>
        </w:trPr>
        <w:tc>
          <w:tcPr>
            <w:tcW w:w="9678" w:type="dxa"/>
          </w:tcPr>
          <w:p>
            <w:pPr>
              <w:pStyle w:val="14"/>
              <w:spacing w:before="35" w:line="199" w:lineRule="auto"/>
              <w:ind w:left="1536" w:right="1312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001F5F"/>
                <w:sz w:val="20"/>
              </w:rPr>
              <w:t>Sheriguda</w:t>
            </w:r>
            <w:r>
              <w:rPr>
                <w:rFonts w:ascii="Arial" w:hAnsi="Arial"/>
                <w:b/>
                <w:color w:val="001F5F"/>
                <w:spacing w:val="-12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001F5F"/>
                <w:sz w:val="20"/>
              </w:rPr>
              <w:t>Village,</w:t>
            </w:r>
            <w:r>
              <w:rPr>
                <w:rFonts w:ascii="Arial" w:hAnsi="Arial"/>
                <w:b/>
                <w:color w:val="001F5F"/>
                <w:spacing w:val="-9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001F5F"/>
                <w:sz w:val="20"/>
              </w:rPr>
              <w:t>Ibrahimpatnam</w:t>
            </w:r>
            <w:r>
              <w:rPr>
                <w:rFonts w:ascii="Arial" w:hAnsi="Arial"/>
                <w:b/>
                <w:color w:val="001F5F"/>
                <w:spacing w:val="-11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001F5F"/>
                <w:sz w:val="20"/>
              </w:rPr>
              <w:t>Mandal,</w:t>
            </w:r>
            <w:r>
              <w:rPr>
                <w:rFonts w:ascii="Arial" w:hAnsi="Arial"/>
                <w:b/>
                <w:color w:val="001F5F"/>
                <w:spacing w:val="-11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001F5F"/>
                <w:sz w:val="20"/>
              </w:rPr>
              <w:t>Ranga</w:t>
            </w:r>
            <w:r>
              <w:rPr>
                <w:rFonts w:ascii="Arial" w:hAnsi="Arial"/>
                <w:b/>
                <w:color w:val="001F5F"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001F5F"/>
                <w:sz w:val="20"/>
              </w:rPr>
              <w:t>Reddy</w:t>
            </w:r>
            <w:r>
              <w:rPr>
                <w:rFonts w:ascii="Arial" w:hAnsi="Arial"/>
                <w:b/>
                <w:color w:val="001F5F"/>
                <w:spacing w:val="-11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001F5F"/>
                <w:sz w:val="20"/>
              </w:rPr>
              <w:t>Dist.</w:t>
            </w:r>
            <w:r>
              <w:rPr>
                <w:rFonts w:ascii="Arial" w:hAnsi="Arial"/>
                <w:b/>
                <w:color w:val="001F5F"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001F5F"/>
                <w:sz w:val="20"/>
              </w:rPr>
              <w:t>–</w:t>
            </w:r>
            <w:r>
              <w:rPr>
                <w:rFonts w:ascii="Arial" w:hAnsi="Arial"/>
                <w:b/>
                <w:color w:val="001F5F"/>
                <w:spacing w:val="-11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001F5F"/>
                <w:sz w:val="20"/>
              </w:rPr>
              <w:t>501</w:t>
            </w:r>
            <w:r>
              <w:rPr>
                <w:rFonts w:ascii="Arial" w:hAnsi="Arial"/>
                <w:b/>
                <w:color w:val="001F5F"/>
                <w:spacing w:val="-9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001F5F"/>
                <w:sz w:val="20"/>
              </w:rPr>
              <w:t>510</w:t>
            </w:r>
          </w:p>
        </w:tc>
      </w:tr>
    </w:tbl>
    <w:p>
      <w:pPr>
        <w:spacing w:before="135"/>
        <w:ind w:left="4417" w:right="0" w:firstLine="0"/>
        <w:jc w:val="left"/>
        <w:rPr>
          <w:b/>
          <w:sz w:val="23"/>
        </w:rPr>
      </w:pPr>
      <w: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361315</wp:posOffset>
            </wp:positionH>
            <wp:positionV relativeFrom="paragraph">
              <wp:posOffset>-1503045</wp:posOffset>
            </wp:positionV>
            <wp:extent cx="1098550" cy="1047750"/>
            <wp:effectExtent l="0" t="0" r="0" b="0"/>
            <wp:wrapNone/>
            <wp:docPr id="5" name="image2.jpeg" descr="C:\LOGOS\sri indu-autonomous institution -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jpeg" descr="C:\LOGOS\sri indu-autonomous institution -log.JP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8828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026" o:spid="_x0000_s1026" o:spt="1" style="position:absolute;left:0pt;margin-left:243.85pt;margin-top:-1.1pt;height:1.05pt;width:4.4pt;mso-position-horizontal-relative:page;z-index:25166131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</w:p>
    <w:p>
      <w:pPr>
        <w:spacing w:before="132"/>
        <w:ind w:left="4417" w:right="0" w:firstLine="0"/>
        <w:jc w:val="left"/>
        <w:rPr>
          <w:b/>
          <w:sz w:val="23"/>
        </w:rPr>
      </w:pPr>
      <w:r>
        <w:rPr>
          <w:b/>
          <w:sz w:val="23"/>
          <w:u w:val="thick"/>
        </w:rPr>
        <w:t>INSTITUTION</w:t>
      </w:r>
      <w:r>
        <w:rPr>
          <w:b/>
          <w:spacing w:val="-3"/>
          <w:sz w:val="23"/>
          <w:u w:val="thick"/>
        </w:rPr>
        <w:t xml:space="preserve"> </w:t>
      </w:r>
      <w:r>
        <w:rPr>
          <w:b/>
          <w:sz w:val="23"/>
          <w:u w:val="thick"/>
        </w:rPr>
        <w:t>VISION</w:t>
      </w:r>
    </w:p>
    <w:p>
      <w:pPr>
        <w:pStyle w:val="7"/>
        <w:spacing w:before="135" w:line="360" w:lineRule="auto"/>
        <w:ind w:left="816" w:right="1038"/>
      </w:pPr>
      <w:r>
        <w:t>To be a premier institution</w:t>
      </w:r>
      <w:r>
        <w:rPr>
          <w:spacing w:val="1"/>
        </w:rPr>
        <w:t xml:space="preserve"> </w:t>
      </w:r>
      <w:r>
        <w:t>in engineering &amp;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management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competence,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social</w:t>
      </w:r>
      <w:r>
        <w:rPr>
          <w:spacing w:val="-1"/>
        </w:rPr>
        <w:t xml:space="preserve"> </w:t>
      </w:r>
      <w:r>
        <w:t>consciousness.</w:t>
      </w:r>
    </w:p>
    <w:p>
      <w:pPr>
        <w:pStyle w:val="3"/>
        <w:ind w:left="1493" w:right="1937"/>
        <w:jc w:val="center"/>
      </w:pPr>
      <w:r>
        <w:rPr>
          <w:u w:val="thick"/>
        </w:rPr>
        <w:t>INSTITUTION</w:t>
      </w:r>
      <w:r>
        <w:rPr>
          <w:spacing w:val="-3"/>
          <w:u w:val="thick"/>
        </w:rPr>
        <w:t xml:space="preserve"> </w:t>
      </w:r>
      <w:r>
        <w:rPr>
          <w:u w:val="thick"/>
        </w:rPr>
        <w:t>MISSION</w:t>
      </w:r>
    </w:p>
    <w:p>
      <w:pPr>
        <w:pStyle w:val="7"/>
        <w:spacing w:before="136"/>
        <w:ind w:left="816"/>
      </w:pPr>
      <w:r>
        <w:rPr>
          <w:b/>
          <w:position w:val="1"/>
        </w:rPr>
        <w:t>IM</w:t>
      </w:r>
      <w:r>
        <w:rPr>
          <w:b/>
          <w:sz w:val="16"/>
        </w:rPr>
        <w:t>1</w:t>
      </w:r>
      <w:r>
        <w:rPr>
          <w:b/>
          <w:position w:val="1"/>
        </w:rPr>
        <w:t>:</w:t>
      </w:r>
      <w:r>
        <w:rPr>
          <w:b/>
          <w:spacing w:val="56"/>
          <w:position w:val="1"/>
        </w:rPr>
        <w:t xml:space="preserve"> </w:t>
      </w:r>
      <w:r>
        <w:rPr>
          <w:position w:val="1"/>
        </w:rPr>
        <w:t>Provide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high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quality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academic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programmes,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training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activities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research</w:t>
      </w:r>
      <w:r>
        <w:rPr>
          <w:spacing w:val="3"/>
          <w:position w:val="1"/>
        </w:rPr>
        <w:t xml:space="preserve"> </w:t>
      </w:r>
      <w:r>
        <w:rPr>
          <w:position w:val="1"/>
        </w:rPr>
        <w:t>facilities.</w:t>
      </w:r>
    </w:p>
    <w:p>
      <w:pPr>
        <w:pStyle w:val="7"/>
        <w:spacing w:before="4"/>
        <w:ind w:left="0"/>
        <w:rPr>
          <w:sz w:val="31"/>
        </w:rPr>
      </w:pPr>
    </w:p>
    <w:p>
      <w:pPr>
        <w:pStyle w:val="7"/>
        <w:spacing w:line="276" w:lineRule="auto"/>
        <w:ind w:left="1417" w:right="2122" w:hanging="601"/>
      </w:pPr>
      <w:r>
        <w:rPr>
          <w:b/>
          <w:position w:val="1"/>
        </w:rPr>
        <w:t>IM</w:t>
      </w:r>
      <w:r>
        <w:rPr>
          <w:b/>
          <w:sz w:val="16"/>
        </w:rPr>
        <w:t>2</w:t>
      </w:r>
      <w:r>
        <w:rPr>
          <w:b/>
          <w:position w:val="1"/>
        </w:rPr>
        <w:t>:</w:t>
      </w:r>
      <w:r>
        <w:rPr>
          <w:b/>
          <w:spacing w:val="55"/>
          <w:position w:val="1"/>
        </w:rPr>
        <w:t xml:space="preserve"> </w:t>
      </w:r>
      <w:r>
        <w:rPr>
          <w:position w:val="1"/>
        </w:rPr>
        <w:t>Promote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continuous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industry-institute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interaction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employability,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entrepreneurship,</w:t>
      </w:r>
      <w:r>
        <w:rPr>
          <w:spacing w:val="-57"/>
          <w:position w:val="1"/>
        </w:rPr>
        <w:t xml:space="preserve"> </w:t>
      </w:r>
      <w:r>
        <w:t>leadership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research aptitude</w:t>
      </w:r>
      <w:r>
        <w:rPr>
          <w:spacing w:val="3"/>
        </w:rPr>
        <w:t xml:space="preserve"> </w:t>
      </w:r>
      <w:r>
        <w:t>among</w:t>
      </w:r>
      <w:r>
        <w:rPr>
          <w:spacing w:val="-1"/>
        </w:rPr>
        <w:t xml:space="preserve"> </w:t>
      </w:r>
      <w:r>
        <w:t>stakeholders.</w:t>
      </w:r>
    </w:p>
    <w:p>
      <w:pPr>
        <w:pStyle w:val="7"/>
        <w:spacing w:before="5"/>
        <w:ind w:left="0"/>
        <w:rPr>
          <w:sz w:val="27"/>
        </w:rPr>
      </w:pPr>
    </w:p>
    <w:p>
      <w:pPr>
        <w:pStyle w:val="7"/>
        <w:spacing w:line="278" w:lineRule="auto"/>
        <w:ind w:left="1381" w:right="2458" w:hanging="540"/>
      </w:pPr>
      <w:r>
        <w:rPr>
          <w:b/>
          <w:position w:val="1"/>
        </w:rPr>
        <w:t>IM</w:t>
      </w:r>
      <w:r>
        <w:rPr>
          <w:b/>
          <w:sz w:val="16"/>
        </w:rPr>
        <w:t>3</w:t>
      </w:r>
      <w:r>
        <w:rPr>
          <w:b/>
          <w:position w:val="1"/>
        </w:rPr>
        <w:t>:</w:t>
      </w:r>
      <w:r>
        <w:rPr>
          <w:b/>
          <w:spacing w:val="-2"/>
          <w:position w:val="1"/>
        </w:rPr>
        <w:t xml:space="preserve"> </w:t>
      </w:r>
      <w:r>
        <w:rPr>
          <w:position w:val="1"/>
        </w:rPr>
        <w:t>Contribute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economic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and technological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development of the region,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state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57"/>
          <w:position w:val="1"/>
        </w:rPr>
        <w:t xml:space="preserve"> </w:t>
      </w:r>
      <w:r>
        <w:t>nation.</w:t>
      </w:r>
    </w:p>
    <w:p>
      <w:pPr>
        <w:spacing w:after="0" w:line="278" w:lineRule="auto"/>
        <w:sectPr>
          <w:pgSz w:w="12240" w:h="15840"/>
          <w:pgMar w:top="1200" w:right="0" w:bottom="280" w:left="460" w:header="720" w:footer="720" w:gutter="0"/>
          <w:cols w:space="720" w:num="1"/>
        </w:sectPr>
      </w:pPr>
    </w:p>
    <w:p>
      <w:pPr>
        <w:spacing w:line="240" w:lineRule="auto"/>
        <w:ind w:left="817" w:right="-44" w:firstLine="0"/>
        <w:rPr>
          <w:sz w:val="20"/>
        </w:rPr>
      </w:pPr>
      <w:r>
        <w:rPr>
          <w:position w:val="59"/>
          <w:sz w:val="20"/>
        </w:rPr>
        <w:drawing>
          <wp:inline distT="0" distB="0" distL="0" distR="0">
            <wp:extent cx="640715" cy="1047750"/>
            <wp:effectExtent l="0" t="0" r="0" b="0"/>
            <wp:docPr id="7" name="image2.jpeg" descr="C:\LOGOS\sri indu-autonomous institution -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jpeg" descr="C:\LOGOS\sri indu-autonomous institution -log.JP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074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9"/>
          <w:position w:val="59"/>
          <w:sz w:val="20"/>
        </w:rPr>
        <w:t xml:space="preserve"> </w:t>
      </w:r>
      <w:r>
        <w:rPr>
          <w:spacing w:val="79"/>
          <w:sz w:val="20"/>
        </w:rPr>
        <w:pict>
          <v:shape id="_x0000_s1027" o:spid="_x0000_s1027" o:spt="202" type="#_x0000_t202" style="height:85.9pt;width:491.25pt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6"/>
                    <w:tblW w:w="0" w:type="auto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9825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09" w:hRule="atLeast"/>
                    </w:trPr>
                    <w:tc>
                      <w:tcPr>
                        <w:tcW w:w="9825" w:type="dxa"/>
                      </w:tcPr>
                      <w:p>
                        <w:pPr>
                          <w:pStyle w:val="14"/>
                          <w:spacing w:line="448" w:lineRule="exact"/>
                          <w:ind w:left="200"/>
                          <w:rPr>
                            <w:rFonts w:ascii="Arial"/>
                            <w:b/>
                            <w:sz w:val="40"/>
                          </w:rPr>
                        </w:pPr>
                        <w:r>
                          <w:rPr>
                            <w:rFonts w:ascii="Arial"/>
                            <w:b/>
                            <w:color w:val="C00000"/>
                            <w:spacing w:val="-1"/>
                            <w:w w:val="90"/>
                            <w:sz w:val="40"/>
                          </w:rPr>
                          <w:t>SRI</w:t>
                        </w:r>
                        <w:r>
                          <w:rPr>
                            <w:rFonts w:ascii="Arial"/>
                            <w:b/>
                            <w:color w:val="C00000"/>
                            <w:spacing w:val="-64"/>
                            <w:w w:val="9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C00000"/>
                            <w:spacing w:val="-1"/>
                            <w:w w:val="90"/>
                            <w:sz w:val="40"/>
                          </w:rPr>
                          <w:t>INDU</w:t>
                        </w:r>
                        <w:r>
                          <w:rPr>
                            <w:rFonts w:ascii="Arial"/>
                            <w:b/>
                            <w:color w:val="C00000"/>
                            <w:spacing w:val="-62"/>
                            <w:w w:val="9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C00000"/>
                            <w:w w:val="90"/>
                            <w:sz w:val="40"/>
                          </w:rPr>
                          <w:t>COLLEGE</w:t>
                        </w:r>
                        <w:r>
                          <w:rPr>
                            <w:rFonts w:ascii="Arial"/>
                            <w:b/>
                            <w:color w:val="C00000"/>
                            <w:spacing w:val="-61"/>
                            <w:w w:val="9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C00000"/>
                            <w:w w:val="90"/>
                            <w:sz w:val="40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color w:val="C00000"/>
                            <w:spacing w:val="-62"/>
                            <w:w w:val="9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C00000"/>
                            <w:w w:val="90"/>
                            <w:sz w:val="40"/>
                          </w:rPr>
                          <w:t>ENGINEERING</w:t>
                        </w:r>
                        <w:r>
                          <w:rPr>
                            <w:rFonts w:ascii="Arial"/>
                            <w:b/>
                            <w:color w:val="C00000"/>
                            <w:spacing w:val="-60"/>
                            <w:w w:val="9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C00000"/>
                            <w:w w:val="90"/>
                            <w:sz w:val="40"/>
                          </w:rPr>
                          <w:t>&amp;</w:t>
                        </w:r>
                        <w:r>
                          <w:rPr>
                            <w:rFonts w:ascii="Arial"/>
                            <w:b/>
                            <w:color w:val="C00000"/>
                            <w:spacing w:val="-63"/>
                            <w:w w:val="9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C00000"/>
                            <w:w w:val="90"/>
                            <w:sz w:val="40"/>
                          </w:rPr>
                          <w:t>TECHNOLOGY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53" w:hRule="atLeast"/>
                    </w:trPr>
                    <w:tc>
                      <w:tcPr>
                        <w:tcW w:w="9825" w:type="dxa"/>
                      </w:tcPr>
                      <w:p>
                        <w:pPr>
                          <w:pStyle w:val="14"/>
                          <w:spacing w:before="50"/>
                          <w:ind w:left="1128"/>
                          <w:rPr>
                            <w:rFonts w:ascii="Arial"/>
                            <w:b/>
                            <w:sz w:val="32"/>
                          </w:rPr>
                        </w:pPr>
                        <w:r>
                          <w:rPr>
                            <w:rFonts w:ascii="Arial"/>
                            <w:b/>
                            <w:color w:val="001F5F"/>
                            <w:sz w:val="32"/>
                          </w:rPr>
                          <w:t>(An</w:t>
                        </w:r>
                        <w:r>
                          <w:rPr>
                            <w:rFonts w:ascii="Arial"/>
                            <w:b/>
                            <w:color w:val="001F5F"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001F5F"/>
                            <w:sz w:val="32"/>
                          </w:rPr>
                          <w:t>Autonomous</w:t>
                        </w:r>
                        <w:r>
                          <w:rPr>
                            <w:rFonts w:ascii="Arial"/>
                            <w:b/>
                            <w:color w:val="001F5F"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001F5F"/>
                            <w:sz w:val="32"/>
                          </w:rPr>
                          <w:t>Institution</w:t>
                        </w:r>
                        <w:r>
                          <w:rPr>
                            <w:rFonts w:ascii="Arial"/>
                            <w:b/>
                            <w:color w:val="001F5F"/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001F5F"/>
                            <w:sz w:val="32"/>
                          </w:rPr>
                          <w:t>under</w:t>
                        </w:r>
                        <w:r>
                          <w:rPr>
                            <w:rFonts w:ascii="Arial"/>
                            <w:b/>
                            <w:color w:val="001F5F"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001F5F"/>
                            <w:sz w:val="32"/>
                          </w:rPr>
                          <w:t>UGC,</w:t>
                        </w:r>
                        <w:r>
                          <w:rPr>
                            <w:rFonts w:ascii="Arial"/>
                            <w:b/>
                            <w:color w:val="001F5F"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001F5F"/>
                            <w:sz w:val="32"/>
                          </w:rPr>
                          <w:t>New</w:t>
                        </w:r>
                        <w:r>
                          <w:rPr>
                            <w:rFonts w:ascii="Arial"/>
                            <w:b/>
                            <w:color w:val="001F5F"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001F5F"/>
                            <w:sz w:val="32"/>
                          </w:rPr>
                          <w:t>Delhi)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95" w:hRule="atLeast"/>
                    </w:trPr>
                    <w:tc>
                      <w:tcPr>
                        <w:tcW w:w="9825" w:type="dxa"/>
                      </w:tcPr>
                      <w:p>
                        <w:pPr>
                          <w:pStyle w:val="14"/>
                          <w:spacing w:before="128"/>
                          <w:ind w:left="401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001F5F"/>
                            <w:sz w:val="20"/>
                          </w:rPr>
                          <w:t>(Permanently</w:t>
                        </w:r>
                        <w:r>
                          <w:rPr>
                            <w:rFonts w:ascii="Arial"/>
                            <w:b/>
                            <w:color w:val="001F5F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001F5F"/>
                            <w:sz w:val="20"/>
                          </w:rPr>
                          <w:t>Affiliated</w:t>
                        </w:r>
                        <w:r>
                          <w:rPr>
                            <w:rFonts w:ascii="Arial"/>
                            <w:b/>
                            <w:color w:val="001F5F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001F5F"/>
                            <w:sz w:val="20"/>
                          </w:rPr>
                          <w:t>to</w:t>
                        </w:r>
                        <w:r>
                          <w:rPr>
                            <w:rFonts w:ascii="Arial"/>
                            <w:b/>
                            <w:color w:val="001F5F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001F5F"/>
                            <w:sz w:val="20"/>
                          </w:rPr>
                          <w:t>JNTUH,</w:t>
                        </w:r>
                        <w:r>
                          <w:rPr>
                            <w:rFonts w:ascii="Arial"/>
                            <w:b/>
                            <w:color w:val="001F5F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001F5F"/>
                            <w:sz w:val="20"/>
                          </w:rPr>
                          <w:t>Approved</w:t>
                        </w:r>
                        <w:r>
                          <w:rPr>
                            <w:rFonts w:ascii="Arial"/>
                            <w:b/>
                            <w:color w:val="001F5F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001F5F"/>
                            <w:sz w:val="20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001F5F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001F5F"/>
                            <w:sz w:val="20"/>
                          </w:rPr>
                          <w:t>AICTE,</w:t>
                        </w:r>
                        <w:r>
                          <w:rPr>
                            <w:rFonts w:ascii="Arial"/>
                            <w:b/>
                            <w:color w:val="001F5F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001F5F"/>
                            <w:sz w:val="20"/>
                          </w:rPr>
                          <w:t>New Delhi and</w:t>
                        </w:r>
                        <w:r>
                          <w:rPr>
                            <w:rFonts w:ascii="Arial"/>
                            <w:b/>
                            <w:color w:val="001F5F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001F5F"/>
                            <w:sz w:val="20"/>
                          </w:rPr>
                          <w:t>Accredited</w:t>
                        </w:r>
                        <w:r>
                          <w:rPr>
                            <w:rFonts w:ascii="Arial"/>
                            <w:b/>
                            <w:color w:val="001F5F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001F5F"/>
                            <w:sz w:val="20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001F5F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001F5F"/>
                            <w:sz w:val="20"/>
                          </w:rPr>
                          <w:t>NBA,</w:t>
                        </w:r>
                        <w:r>
                          <w:rPr>
                            <w:rFonts w:ascii="Arial"/>
                            <w:b/>
                            <w:color w:val="001F5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001F5F"/>
                            <w:sz w:val="20"/>
                          </w:rPr>
                          <w:t>NAAC)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60" w:hRule="atLeast"/>
                    </w:trPr>
                    <w:tc>
                      <w:tcPr>
                        <w:tcW w:w="9825" w:type="dxa"/>
                      </w:tcPr>
                      <w:p>
                        <w:pPr>
                          <w:pStyle w:val="14"/>
                          <w:spacing w:before="30" w:line="210" w:lineRule="exact"/>
                          <w:ind w:left="1611" w:right="1394"/>
                          <w:jc w:val="center"/>
                          <w:rPr>
                            <w:rFonts w:ascii="Arial" w:hAnsi="Arial"/>
                            <w:b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001F5F"/>
                            <w:sz w:val="20"/>
                          </w:rPr>
                          <w:t>Sheriguda</w:t>
                        </w:r>
                        <w:r>
                          <w:rPr>
                            <w:rFonts w:ascii="Arial" w:hAnsi="Arial"/>
                            <w:b/>
                            <w:color w:val="001F5F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001F5F"/>
                            <w:sz w:val="20"/>
                          </w:rPr>
                          <w:t>Village, Ibrahimpatnam</w:t>
                        </w:r>
                        <w:r>
                          <w:rPr>
                            <w:rFonts w:ascii="Arial" w:hAnsi="Arial"/>
                            <w:b/>
                            <w:color w:val="001F5F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001F5F"/>
                            <w:sz w:val="20"/>
                          </w:rPr>
                          <w:t>Mandal,</w:t>
                        </w:r>
                        <w:r>
                          <w:rPr>
                            <w:rFonts w:ascii="Arial" w:hAnsi="Arial"/>
                            <w:b/>
                            <w:color w:val="001F5F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001F5F"/>
                            <w:sz w:val="20"/>
                          </w:rPr>
                          <w:t>Ranga</w:t>
                        </w:r>
                        <w:r>
                          <w:rPr>
                            <w:rFonts w:ascii="Arial" w:hAnsi="Arial"/>
                            <w:b/>
                            <w:color w:val="001F5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001F5F"/>
                            <w:sz w:val="20"/>
                          </w:rPr>
                          <w:t>Reddy</w:t>
                        </w:r>
                        <w:r>
                          <w:rPr>
                            <w:rFonts w:ascii="Arial" w:hAnsi="Arial"/>
                            <w:b/>
                            <w:color w:val="001F5F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001F5F"/>
                            <w:sz w:val="20"/>
                          </w:rPr>
                          <w:t>Dist.</w:t>
                        </w:r>
                        <w:r>
                          <w:rPr>
                            <w:rFonts w:ascii="Arial" w:hAnsi="Arial"/>
                            <w:b/>
                            <w:color w:val="001F5F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001F5F"/>
                            <w:sz w:val="20"/>
                          </w:rPr>
                          <w:t>–</w:t>
                        </w:r>
                        <w:r>
                          <w:rPr>
                            <w:rFonts w:ascii="Arial" w:hAnsi="Arial"/>
                            <w:b/>
                            <w:color w:val="001F5F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001F5F"/>
                            <w:sz w:val="20"/>
                          </w:rPr>
                          <w:t>501</w:t>
                        </w:r>
                        <w:r>
                          <w:rPr>
                            <w:rFonts w:ascii="Arial" w:hAnsi="Arial"/>
                            <w:b/>
                            <w:color w:val="001F5F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001F5F"/>
                            <w:sz w:val="20"/>
                          </w:rPr>
                          <w:t>510</w:t>
                        </w:r>
                      </w:p>
                    </w:tc>
                  </w:tr>
                </w:tbl>
                <w:p>
                  <w:pPr>
                    <w:pStyle w:val="7"/>
                    <w:ind w:left="0"/>
                  </w:pPr>
                </w:p>
              </w:txbxContent>
            </v:textbox>
            <w10:wrap type="none"/>
            <w10:anchorlock/>
          </v:shape>
        </w:pict>
      </w:r>
    </w:p>
    <w:p>
      <w:pPr>
        <w:pStyle w:val="7"/>
        <w:ind w:left="0"/>
        <w:rPr>
          <w:sz w:val="20"/>
        </w:rPr>
      </w:pPr>
    </w:p>
    <w:p>
      <w:pPr>
        <w:pStyle w:val="7"/>
        <w:ind w:left="0"/>
        <w:rPr>
          <w:sz w:val="20"/>
        </w:rPr>
      </w:pPr>
    </w:p>
    <w:p>
      <w:pPr>
        <w:pStyle w:val="7"/>
        <w:ind w:left="0"/>
        <w:rPr>
          <w:sz w:val="20"/>
        </w:rPr>
      </w:pPr>
    </w:p>
    <w:p>
      <w:pPr>
        <w:spacing w:before="229"/>
        <w:ind w:left="1499" w:right="1721" w:firstLine="0"/>
        <w:jc w:val="center"/>
        <w:rPr>
          <w:b/>
          <w:sz w:val="24"/>
        </w:rPr>
      </w:pPr>
      <w:r>
        <w:rPr>
          <w:b/>
          <w:color w:val="FF0000"/>
          <w:sz w:val="24"/>
          <w:u w:val="thick" w:color="FF0000"/>
        </w:rPr>
        <w:t>VISION</w:t>
      </w:r>
      <w:r>
        <w:rPr>
          <w:b/>
          <w:color w:val="FF0000"/>
          <w:spacing w:val="-2"/>
          <w:sz w:val="24"/>
          <w:u w:val="thick" w:color="FF0000"/>
        </w:rPr>
        <w:t xml:space="preserve"> </w:t>
      </w:r>
      <w:r>
        <w:rPr>
          <w:b/>
          <w:color w:val="FF0000"/>
          <w:sz w:val="24"/>
          <w:u w:val="thick" w:color="FF0000"/>
        </w:rPr>
        <w:t>OF</w:t>
      </w:r>
      <w:r>
        <w:rPr>
          <w:b/>
          <w:color w:val="FF0000"/>
          <w:spacing w:val="-1"/>
          <w:sz w:val="24"/>
          <w:u w:val="thick" w:color="FF0000"/>
        </w:rPr>
        <w:t xml:space="preserve"> </w:t>
      </w:r>
      <w:r>
        <w:rPr>
          <w:b/>
          <w:color w:val="FF0000"/>
          <w:sz w:val="24"/>
          <w:u w:val="thick" w:color="FF0000"/>
        </w:rPr>
        <w:t>THE</w:t>
      </w:r>
      <w:r>
        <w:rPr>
          <w:b/>
          <w:color w:val="FF0000"/>
          <w:spacing w:val="-1"/>
          <w:sz w:val="24"/>
          <w:u w:val="thick" w:color="FF0000"/>
        </w:rPr>
        <w:t xml:space="preserve"> </w:t>
      </w:r>
      <w:r>
        <w:rPr>
          <w:b/>
          <w:color w:val="FF0000"/>
          <w:sz w:val="24"/>
          <w:u w:val="thick" w:color="FF0000"/>
        </w:rPr>
        <w:t>DEPARTMENT</w:t>
      </w:r>
    </w:p>
    <w:p>
      <w:pPr>
        <w:pStyle w:val="7"/>
        <w:ind w:left="0"/>
        <w:rPr>
          <w:b/>
          <w:sz w:val="20"/>
        </w:rPr>
      </w:pPr>
    </w:p>
    <w:p>
      <w:pPr>
        <w:pStyle w:val="7"/>
        <w:spacing w:before="4"/>
        <w:ind w:left="0"/>
        <w:rPr>
          <w:b/>
        </w:rPr>
      </w:pPr>
    </w:p>
    <w:p>
      <w:pPr>
        <w:pStyle w:val="7"/>
        <w:spacing w:before="90"/>
        <w:ind w:left="816" w:right="1038"/>
      </w:pPr>
      <w:r>
        <w:t>To</w:t>
      </w:r>
      <w:r>
        <w:rPr>
          <w:spacing w:val="12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technologically</w:t>
      </w:r>
      <w:r>
        <w:rPr>
          <w:spacing w:val="12"/>
        </w:rPr>
        <w:t xml:space="preserve"> </w:t>
      </w:r>
      <w:r>
        <w:t>adaptive</w:t>
      </w:r>
      <w:r>
        <w:rPr>
          <w:spacing w:val="11"/>
        </w:rPr>
        <w:t xml:space="preserve"> </w:t>
      </w:r>
      <w:r>
        <w:t>centre</w:t>
      </w:r>
      <w:r>
        <w:rPr>
          <w:spacing w:val="11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computing</w:t>
      </w:r>
      <w:r>
        <w:rPr>
          <w:spacing w:val="13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grooming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students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top</w:t>
      </w:r>
      <w:r>
        <w:rPr>
          <w:spacing w:val="15"/>
        </w:rPr>
        <w:t xml:space="preserve"> </w:t>
      </w:r>
      <w:r>
        <w:t>notch</w:t>
      </w:r>
      <w:r>
        <w:rPr>
          <w:spacing w:val="-57"/>
        </w:rPr>
        <w:t xml:space="preserve"> </w:t>
      </w:r>
      <w:r>
        <w:t>professionals.</w:t>
      </w:r>
    </w:p>
    <w:p>
      <w:pPr>
        <w:pStyle w:val="7"/>
        <w:ind w:left="0"/>
        <w:rPr>
          <w:sz w:val="26"/>
        </w:rPr>
      </w:pPr>
    </w:p>
    <w:p>
      <w:pPr>
        <w:pStyle w:val="7"/>
        <w:spacing w:before="11"/>
        <w:ind w:left="0"/>
        <w:rPr>
          <w:sz w:val="20"/>
        </w:rPr>
      </w:pPr>
    </w:p>
    <w:p>
      <w:pPr>
        <w:spacing w:before="0"/>
        <w:ind w:left="1499" w:right="1718" w:firstLine="0"/>
        <w:jc w:val="center"/>
        <w:rPr>
          <w:b/>
          <w:sz w:val="24"/>
        </w:rPr>
      </w:pPr>
      <w:r>
        <w:rPr>
          <w:b/>
          <w:color w:val="FF0000"/>
          <w:sz w:val="24"/>
          <w:u w:val="thick" w:color="FF0000"/>
        </w:rPr>
        <w:t>MISSION</w:t>
      </w:r>
      <w:r>
        <w:rPr>
          <w:b/>
          <w:color w:val="FF0000"/>
          <w:spacing w:val="-2"/>
          <w:sz w:val="24"/>
          <w:u w:val="thick" w:color="FF0000"/>
        </w:rPr>
        <w:t xml:space="preserve"> </w:t>
      </w:r>
      <w:r>
        <w:rPr>
          <w:b/>
          <w:color w:val="FF0000"/>
          <w:sz w:val="24"/>
          <w:u w:val="thick" w:color="FF0000"/>
        </w:rPr>
        <w:t>OF</w:t>
      </w:r>
      <w:r>
        <w:rPr>
          <w:b/>
          <w:color w:val="FF0000"/>
          <w:spacing w:val="-2"/>
          <w:sz w:val="24"/>
          <w:u w:val="thick" w:color="FF0000"/>
        </w:rPr>
        <w:t xml:space="preserve"> </w:t>
      </w:r>
      <w:r>
        <w:rPr>
          <w:b/>
          <w:color w:val="FF0000"/>
          <w:sz w:val="24"/>
          <w:u w:val="thick" w:color="FF0000"/>
        </w:rPr>
        <w:t>THE</w:t>
      </w:r>
      <w:r>
        <w:rPr>
          <w:b/>
          <w:color w:val="FF0000"/>
          <w:spacing w:val="-2"/>
          <w:sz w:val="24"/>
          <w:u w:val="thick" w:color="FF0000"/>
        </w:rPr>
        <w:t xml:space="preserve"> </w:t>
      </w:r>
      <w:r>
        <w:rPr>
          <w:b/>
          <w:color w:val="FF0000"/>
          <w:sz w:val="24"/>
          <w:u w:val="thick" w:color="FF0000"/>
        </w:rPr>
        <w:t>DEPARTMENT</w:t>
      </w:r>
    </w:p>
    <w:p>
      <w:pPr>
        <w:pStyle w:val="7"/>
        <w:spacing w:before="151"/>
        <w:ind w:left="816"/>
      </w:pPr>
      <w:r>
        <w:rPr>
          <w:b/>
          <w:position w:val="1"/>
        </w:rPr>
        <w:t>DM</w:t>
      </w:r>
      <w:r>
        <w:rPr>
          <w:b/>
          <w:sz w:val="16"/>
        </w:rPr>
        <w:t>1</w:t>
      </w:r>
      <w:r>
        <w:rPr>
          <w:b/>
          <w:position w:val="1"/>
        </w:rPr>
        <w:t>:</w:t>
      </w:r>
      <w:r>
        <w:rPr>
          <w:b/>
          <w:spacing w:val="-2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offer quality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education in computing.</w:t>
      </w:r>
    </w:p>
    <w:p>
      <w:pPr>
        <w:pStyle w:val="7"/>
        <w:ind w:left="0"/>
      </w:pPr>
    </w:p>
    <w:p>
      <w:pPr>
        <w:pStyle w:val="7"/>
        <w:ind w:left="816"/>
      </w:pPr>
      <w:r>
        <w:rPr>
          <w:b/>
          <w:position w:val="1"/>
        </w:rPr>
        <w:t>DM</w:t>
      </w:r>
      <w:r>
        <w:rPr>
          <w:b/>
          <w:sz w:val="16"/>
        </w:rPr>
        <w:t>2</w:t>
      </w:r>
      <w:r>
        <w:rPr>
          <w:b/>
          <w:position w:val="1"/>
        </w:rPr>
        <w:t>:</w:t>
      </w:r>
      <w:r>
        <w:rPr>
          <w:b/>
          <w:spacing w:val="-3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provide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an</w:t>
      </w:r>
      <w:r>
        <w:rPr>
          <w:spacing w:val="1"/>
          <w:position w:val="1"/>
        </w:rPr>
        <w:t xml:space="preserve"> </w:t>
      </w:r>
      <w:r>
        <w:rPr>
          <w:position w:val="1"/>
        </w:rPr>
        <w:t>environment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that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enables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overall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development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59"/>
          <w:position w:val="1"/>
        </w:rPr>
        <w:t xml:space="preserve"> </w:t>
      </w:r>
      <w:r>
        <w:rPr>
          <w:position w:val="1"/>
        </w:rPr>
        <w:t>all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stakeholders.</w:t>
      </w:r>
    </w:p>
    <w:p>
      <w:pPr>
        <w:pStyle w:val="7"/>
        <w:ind w:left="0"/>
      </w:pPr>
    </w:p>
    <w:p>
      <w:pPr>
        <w:pStyle w:val="7"/>
        <w:spacing w:line="480" w:lineRule="auto"/>
        <w:ind w:left="1477" w:right="1939" w:hanging="661"/>
      </w:pPr>
      <w:r>
        <w:rPr>
          <w:b/>
          <w:position w:val="1"/>
        </w:rPr>
        <w:t>DM</w:t>
      </w:r>
      <w:r>
        <w:rPr>
          <w:b/>
          <w:sz w:val="16"/>
        </w:rPr>
        <w:t>3</w:t>
      </w:r>
      <w:r>
        <w:rPr>
          <w:b/>
          <w:position w:val="1"/>
        </w:rPr>
        <w:t>:</w:t>
      </w:r>
      <w:r>
        <w:rPr>
          <w:b/>
          <w:spacing w:val="-3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impart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training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on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emerging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technologies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like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Data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Analytics,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Artificial Intelligence</w:t>
      </w:r>
      <w:r>
        <w:rPr>
          <w:spacing w:val="-57"/>
          <w:position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Internet Of Things.</w:t>
      </w:r>
    </w:p>
    <w:p>
      <w:pPr>
        <w:pStyle w:val="7"/>
        <w:ind w:left="816"/>
      </w:pPr>
      <w:r>
        <w:rPr>
          <w:b/>
          <w:position w:val="1"/>
        </w:rPr>
        <w:t>DM</w:t>
      </w:r>
      <w:r>
        <w:rPr>
          <w:b/>
          <w:sz w:val="16"/>
        </w:rPr>
        <w:t>4</w:t>
      </w:r>
      <w:r>
        <w:rPr>
          <w:b/>
          <w:position w:val="1"/>
        </w:rPr>
        <w:t>:</w:t>
      </w:r>
      <w:r>
        <w:rPr>
          <w:b/>
          <w:spacing w:val="-2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encourage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participation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stakeholders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in research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development</w:t>
      </w:r>
    </w:p>
    <w:p>
      <w:pPr>
        <w:spacing w:after="0"/>
        <w:sectPr>
          <w:pgSz w:w="12240" w:h="15840"/>
          <w:pgMar w:top="860" w:right="0" w:bottom="280" w:left="460" w:header="720" w:footer="720" w:gutter="0"/>
          <w:cols w:space="720" w:num="1"/>
        </w:sectPr>
      </w:pPr>
    </w:p>
    <w:p>
      <w:pPr>
        <w:spacing w:before="75"/>
        <w:ind w:left="1499" w:right="1726" w:firstLine="0"/>
        <w:jc w:val="center"/>
        <w:rPr>
          <w:b/>
          <w:sz w:val="32"/>
        </w:rPr>
      </w:pPr>
      <w:r>
        <w:rPr>
          <w:b/>
          <w:color w:val="C00000"/>
          <w:sz w:val="32"/>
        </w:rPr>
        <w:t>Program</w:t>
      </w:r>
      <w:r>
        <w:rPr>
          <w:b/>
          <w:color w:val="C00000"/>
          <w:spacing w:val="-6"/>
          <w:sz w:val="32"/>
        </w:rPr>
        <w:t xml:space="preserve"> </w:t>
      </w:r>
      <w:r>
        <w:rPr>
          <w:b/>
          <w:color w:val="C00000"/>
          <w:sz w:val="32"/>
        </w:rPr>
        <w:t>Educational</w:t>
      </w:r>
      <w:r>
        <w:rPr>
          <w:b/>
          <w:color w:val="C00000"/>
          <w:spacing w:val="-6"/>
          <w:sz w:val="32"/>
        </w:rPr>
        <w:t xml:space="preserve"> </w:t>
      </w:r>
      <w:r>
        <w:rPr>
          <w:b/>
          <w:color w:val="C00000"/>
          <w:sz w:val="32"/>
        </w:rPr>
        <w:t>Objectives(PEO’s)</w:t>
      </w:r>
    </w:p>
    <w:p>
      <w:pPr>
        <w:pStyle w:val="7"/>
        <w:ind w:left="0"/>
        <w:rPr>
          <w:b/>
          <w:sz w:val="22"/>
        </w:rPr>
      </w:pPr>
    </w:p>
    <w:tbl>
      <w:tblPr>
        <w:tblStyle w:val="6"/>
        <w:tblW w:w="0" w:type="auto"/>
        <w:tblInd w:w="91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4"/>
        <w:gridCol w:w="810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0" w:hRule="atLeast"/>
        </w:trPr>
        <w:tc>
          <w:tcPr>
            <w:tcW w:w="1344" w:type="dxa"/>
            <w:shd w:val="clear" w:color="auto" w:fill="DDD9C3"/>
          </w:tcPr>
          <w:p>
            <w:pPr>
              <w:pStyle w:val="14"/>
              <w:spacing w:before="2"/>
              <w:rPr>
                <w:b/>
                <w:sz w:val="24"/>
              </w:rPr>
            </w:pPr>
          </w:p>
          <w:p>
            <w:pPr>
              <w:pStyle w:val="14"/>
              <w:ind w:left="31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PEO1</w:t>
            </w:r>
          </w:p>
        </w:tc>
        <w:tc>
          <w:tcPr>
            <w:tcW w:w="8106" w:type="dxa"/>
          </w:tcPr>
          <w:p>
            <w:pPr>
              <w:pStyle w:val="14"/>
              <w:spacing w:before="1" w:line="276" w:lineRule="auto"/>
              <w:ind w:left="110" w:right="186"/>
              <w:rPr>
                <w:sz w:val="24"/>
              </w:rPr>
            </w:pPr>
            <w:r>
              <w:rPr>
                <w:b/>
                <w:sz w:val="24"/>
              </w:rPr>
              <w:t>Higher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Studies: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Graduates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apply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Sciences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programming skills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career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higher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education.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4" w:hRule="atLeast"/>
        </w:trPr>
        <w:tc>
          <w:tcPr>
            <w:tcW w:w="1344" w:type="dxa"/>
            <w:shd w:val="clear" w:color="auto" w:fill="DDD9C3"/>
          </w:tcPr>
          <w:p>
            <w:pPr>
              <w:pStyle w:val="14"/>
              <w:spacing w:before="5"/>
              <w:rPr>
                <w:b/>
                <w:sz w:val="24"/>
              </w:rPr>
            </w:pPr>
          </w:p>
          <w:p>
            <w:pPr>
              <w:pStyle w:val="14"/>
              <w:ind w:left="32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PE02</w:t>
            </w:r>
          </w:p>
        </w:tc>
        <w:tc>
          <w:tcPr>
            <w:tcW w:w="8106" w:type="dxa"/>
          </w:tcPr>
          <w:p>
            <w:pPr>
              <w:pStyle w:val="14"/>
              <w:spacing w:before="1" w:line="276" w:lineRule="auto"/>
              <w:ind w:left="110" w:right="20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Lifelong Learning: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Graduates with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an ability to adopt new technologies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industry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Self-Study,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Critical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thinking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Problem-solving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skills.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3" w:hRule="atLeast"/>
        </w:trPr>
        <w:tc>
          <w:tcPr>
            <w:tcW w:w="1344" w:type="dxa"/>
            <w:shd w:val="clear" w:color="auto" w:fill="DDD9C3"/>
          </w:tcPr>
          <w:p>
            <w:pPr>
              <w:pStyle w:val="14"/>
              <w:spacing w:before="2"/>
              <w:rPr>
                <w:b/>
                <w:sz w:val="24"/>
              </w:rPr>
            </w:pPr>
          </w:p>
          <w:p>
            <w:pPr>
              <w:pStyle w:val="14"/>
              <w:ind w:left="31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PEO3</w:t>
            </w:r>
          </w:p>
        </w:tc>
        <w:tc>
          <w:tcPr>
            <w:tcW w:w="8106" w:type="dxa"/>
          </w:tcPr>
          <w:p>
            <w:pPr>
              <w:pStyle w:val="14"/>
              <w:spacing w:line="276" w:lineRule="auto"/>
              <w:ind w:left="110" w:right="219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Professional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Skills: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Graduates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 ready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complex problems involving multidisciplinary projects with effective analytical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skills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54" w:hRule="atLeast"/>
        </w:trPr>
        <w:tc>
          <w:tcPr>
            <w:tcW w:w="1344" w:type="dxa"/>
            <w:shd w:val="clear" w:color="auto" w:fill="DDD9C3"/>
          </w:tcPr>
          <w:p>
            <w:pPr>
              <w:pStyle w:val="14"/>
              <w:rPr>
                <w:b/>
                <w:sz w:val="24"/>
              </w:rPr>
            </w:pPr>
          </w:p>
          <w:p>
            <w:pPr>
              <w:pStyle w:val="14"/>
              <w:ind w:left="31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PEO4</w:t>
            </w:r>
          </w:p>
        </w:tc>
        <w:tc>
          <w:tcPr>
            <w:tcW w:w="8106" w:type="dxa"/>
          </w:tcPr>
          <w:p>
            <w:pPr>
              <w:pStyle w:val="14"/>
              <w:ind w:left="110" w:right="212"/>
              <w:rPr>
                <w:sz w:val="24"/>
              </w:rPr>
            </w:pPr>
            <w:r>
              <w:rPr>
                <w:b/>
                <w:sz w:val="24"/>
              </w:rPr>
              <w:t>Engineering</w:t>
            </w:r>
            <w:r>
              <w:rPr>
                <w:b/>
                <w:spacing w:val="33"/>
                <w:sz w:val="24"/>
              </w:rPr>
              <w:t xml:space="preserve"> </w:t>
            </w:r>
            <w:r>
              <w:rPr>
                <w:b/>
                <w:sz w:val="24"/>
              </w:rPr>
              <w:t>citizenship:</w:t>
            </w:r>
            <w:r>
              <w:rPr>
                <w:b/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Graduates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communicate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well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exhibit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social,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ethical responsibility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product.</w:t>
            </w:r>
          </w:p>
        </w:tc>
      </w:tr>
    </w:tbl>
    <w:p>
      <w:pPr>
        <w:pStyle w:val="7"/>
        <w:ind w:left="0"/>
        <w:rPr>
          <w:b/>
          <w:sz w:val="34"/>
        </w:rPr>
      </w:pPr>
    </w:p>
    <w:p>
      <w:pPr>
        <w:pStyle w:val="7"/>
        <w:ind w:left="0"/>
        <w:rPr>
          <w:b/>
          <w:sz w:val="34"/>
        </w:rPr>
      </w:pPr>
    </w:p>
    <w:p>
      <w:pPr>
        <w:pStyle w:val="7"/>
        <w:ind w:left="0"/>
        <w:rPr>
          <w:b/>
          <w:sz w:val="31"/>
        </w:rPr>
      </w:pPr>
    </w:p>
    <w:p>
      <w:pPr>
        <w:spacing w:before="0"/>
        <w:ind w:left="1499" w:right="1719" w:firstLine="0"/>
        <w:jc w:val="center"/>
        <w:rPr>
          <w:b/>
          <w:sz w:val="32"/>
        </w:rPr>
      </w:pPr>
      <w:r>
        <w:rPr>
          <w:b/>
          <w:color w:val="C00000"/>
          <w:sz w:val="32"/>
        </w:rPr>
        <w:t>Program</w:t>
      </w:r>
      <w:r>
        <w:rPr>
          <w:b/>
          <w:color w:val="C00000"/>
          <w:spacing w:val="-2"/>
          <w:sz w:val="32"/>
        </w:rPr>
        <w:t xml:space="preserve"> </w:t>
      </w:r>
      <w:r>
        <w:rPr>
          <w:b/>
          <w:color w:val="C00000"/>
          <w:sz w:val="32"/>
        </w:rPr>
        <w:t>Specific</w:t>
      </w:r>
      <w:r>
        <w:rPr>
          <w:b/>
          <w:color w:val="C00000"/>
          <w:spacing w:val="-2"/>
          <w:sz w:val="32"/>
        </w:rPr>
        <w:t xml:space="preserve"> </w:t>
      </w:r>
      <w:r>
        <w:rPr>
          <w:b/>
          <w:color w:val="C00000"/>
          <w:sz w:val="32"/>
        </w:rPr>
        <w:t>Outcomes(PSO’s)</w:t>
      </w:r>
    </w:p>
    <w:p>
      <w:pPr>
        <w:pStyle w:val="7"/>
        <w:ind w:left="0"/>
        <w:rPr>
          <w:b/>
          <w:sz w:val="20"/>
        </w:rPr>
      </w:pPr>
    </w:p>
    <w:p>
      <w:pPr>
        <w:pStyle w:val="7"/>
        <w:spacing w:before="3"/>
        <w:ind w:left="0"/>
        <w:rPr>
          <w:b/>
          <w:sz w:val="27"/>
        </w:rPr>
      </w:pPr>
    </w:p>
    <w:tbl>
      <w:tblPr>
        <w:tblStyle w:val="6"/>
        <w:tblW w:w="0" w:type="auto"/>
        <w:tblInd w:w="91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54"/>
        <w:gridCol w:w="804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74" w:hRule="atLeast"/>
        </w:trPr>
        <w:tc>
          <w:tcPr>
            <w:tcW w:w="1354" w:type="dxa"/>
            <w:shd w:val="clear" w:color="auto" w:fill="DDD9C3"/>
          </w:tcPr>
          <w:p>
            <w:pPr>
              <w:pStyle w:val="14"/>
              <w:spacing w:before="2"/>
              <w:rPr>
                <w:b/>
                <w:sz w:val="24"/>
              </w:rPr>
            </w:pPr>
          </w:p>
          <w:p>
            <w:pPr>
              <w:pStyle w:val="14"/>
              <w:ind w:right="292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PSO1</w:t>
            </w:r>
          </w:p>
        </w:tc>
        <w:tc>
          <w:tcPr>
            <w:tcW w:w="8044" w:type="dxa"/>
          </w:tcPr>
          <w:p>
            <w:pPr>
              <w:pStyle w:val="14"/>
              <w:ind w:left="107" w:right="134"/>
              <w:rPr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Development: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knowledge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Engineering,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Communication,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 Technology and Operating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Systems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building</w:t>
            </w:r>
          </w:p>
          <w:p>
            <w:pPr>
              <w:pStyle w:val="14"/>
              <w:spacing w:before="23"/>
              <w:ind w:left="107"/>
              <w:rPr>
                <w:sz w:val="24"/>
              </w:rPr>
            </w:pPr>
            <w:r>
              <w:rPr>
                <w:sz w:val="24"/>
              </w:rPr>
              <w:t>IOT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Computing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73" w:hRule="atLeast"/>
        </w:trPr>
        <w:tc>
          <w:tcPr>
            <w:tcW w:w="1354" w:type="dxa"/>
            <w:shd w:val="clear" w:color="auto" w:fill="DDD9C3"/>
          </w:tcPr>
          <w:p>
            <w:pPr>
              <w:pStyle w:val="14"/>
              <w:spacing w:before="5"/>
              <w:rPr>
                <w:b/>
                <w:sz w:val="24"/>
              </w:rPr>
            </w:pPr>
          </w:p>
          <w:p>
            <w:pPr>
              <w:pStyle w:val="14"/>
              <w:ind w:right="292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PSO2</w:t>
            </w:r>
          </w:p>
        </w:tc>
        <w:tc>
          <w:tcPr>
            <w:tcW w:w="8044" w:type="dxa"/>
          </w:tcPr>
          <w:p>
            <w:pPr>
              <w:pStyle w:val="14"/>
              <w:spacing w:line="276" w:lineRule="auto"/>
              <w:ind w:left="107" w:right="247"/>
              <w:rPr>
                <w:sz w:val="24"/>
              </w:rPr>
            </w:pPr>
            <w:r>
              <w:rPr>
                <w:b/>
                <w:sz w:val="24"/>
              </w:rPr>
              <w:t xml:space="preserve">Industrial Skills Ability: </w:t>
            </w:r>
            <w:r>
              <w:rPr>
                <w:sz w:val="24"/>
              </w:rPr>
              <w:t>Design, develop and test software systems for world-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computers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provide solutions to real world</w:t>
            </w:r>
          </w:p>
          <w:p>
            <w:pPr>
              <w:pStyle w:val="14"/>
              <w:ind w:left="107"/>
              <w:rPr>
                <w:sz w:val="24"/>
              </w:rPr>
            </w:pPr>
            <w:r>
              <w:rPr>
                <w:sz w:val="24"/>
              </w:rPr>
              <w:t>problems.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40" w:hRule="atLeast"/>
        </w:trPr>
        <w:tc>
          <w:tcPr>
            <w:tcW w:w="1354" w:type="dxa"/>
            <w:shd w:val="clear" w:color="auto" w:fill="DDD9C3"/>
          </w:tcPr>
          <w:p>
            <w:pPr>
              <w:pStyle w:val="14"/>
              <w:spacing w:before="197"/>
              <w:ind w:right="292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PSO3</w:t>
            </w:r>
          </w:p>
        </w:tc>
        <w:tc>
          <w:tcPr>
            <w:tcW w:w="8044" w:type="dxa"/>
          </w:tcPr>
          <w:p>
            <w:pPr>
              <w:pStyle w:val="14"/>
              <w:spacing w:before="27" w:line="288" w:lineRule="auto"/>
              <w:ind w:left="107" w:right="1144"/>
              <w:rPr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Implementation: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recommend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infrastructure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required for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implementation of a project.</w:t>
            </w:r>
          </w:p>
        </w:tc>
      </w:tr>
    </w:tbl>
    <w:p>
      <w:pPr>
        <w:spacing w:after="0" w:line="288" w:lineRule="auto"/>
        <w:rPr>
          <w:sz w:val="24"/>
        </w:rPr>
        <w:sectPr>
          <w:pgSz w:w="12240" w:h="15840"/>
          <w:pgMar w:top="780" w:right="0" w:bottom="280" w:left="460" w:header="720" w:footer="720" w:gutter="0"/>
          <w:cols w:space="720" w:num="1"/>
        </w:sectPr>
      </w:pPr>
    </w:p>
    <w:p>
      <w:pPr>
        <w:spacing w:before="75"/>
        <w:ind w:left="1499" w:right="1721" w:firstLine="0"/>
        <w:jc w:val="center"/>
        <w:rPr>
          <w:b/>
          <w:sz w:val="32"/>
        </w:rPr>
      </w:pPr>
      <w:r>
        <w:rPr>
          <w:b/>
          <w:color w:val="C00000"/>
          <w:sz w:val="32"/>
        </w:rPr>
        <w:t>Program</w:t>
      </w:r>
      <w:r>
        <w:rPr>
          <w:b/>
          <w:color w:val="C00000"/>
          <w:spacing w:val="-4"/>
          <w:sz w:val="32"/>
        </w:rPr>
        <w:t xml:space="preserve"> </w:t>
      </w:r>
      <w:r>
        <w:rPr>
          <w:b/>
          <w:color w:val="C00000"/>
          <w:sz w:val="32"/>
        </w:rPr>
        <w:t>Outcomes(PO’s)</w:t>
      </w:r>
    </w:p>
    <w:p>
      <w:pPr>
        <w:pStyle w:val="7"/>
        <w:ind w:left="0"/>
        <w:rPr>
          <w:b/>
          <w:sz w:val="20"/>
        </w:rPr>
      </w:pPr>
    </w:p>
    <w:p>
      <w:pPr>
        <w:pStyle w:val="7"/>
        <w:ind w:left="0"/>
        <w:rPr>
          <w:b/>
          <w:sz w:val="20"/>
        </w:rPr>
      </w:pPr>
    </w:p>
    <w:p>
      <w:pPr>
        <w:pStyle w:val="7"/>
        <w:spacing w:before="2"/>
        <w:ind w:left="0"/>
        <w:rPr>
          <w:b/>
          <w:sz w:val="10"/>
        </w:rPr>
      </w:pPr>
    </w:p>
    <w:tbl>
      <w:tblPr>
        <w:tblStyle w:val="6"/>
        <w:tblW w:w="0" w:type="auto"/>
        <w:tblInd w:w="37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63"/>
        <w:gridCol w:w="927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8" w:hRule="atLeast"/>
        </w:trPr>
        <w:tc>
          <w:tcPr>
            <w:tcW w:w="1263" w:type="dxa"/>
            <w:shd w:val="clear" w:color="auto" w:fill="DDD9C3"/>
          </w:tcPr>
          <w:p>
            <w:pPr>
              <w:pStyle w:val="14"/>
              <w:spacing w:before="9"/>
              <w:rPr>
                <w:b/>
                <w:sz w:val="19"/>
              </w:rPr>
            </w:pPr>
          </w:p>
          <w:p>
            <w:pPr>
              <w:pStyle w:val="14"/>
              <w:ind w:left="475"/>
              <w:rPr>
                <w:b/>
                <w:sz w:val="20"/>
              </w:rPr>
            </w:pPr>
            <w:r>
              <w:rPr>
                <w:b/>
                <w:sz w:val="20"/>
              </w:rPr>
              <w:t>PO1</w:t>
            </w:r>
          </w:p>
        </w:tc>
        <w:tc>
          <w:tcPr>
            <w:tcW w:w="9271" w:type="dxa"/>
          </w:tcPr>
          <w:p>
            <w:pPr>
              <w:pStyle w:val="14"/>
              <w:ind w:left="110" w:right="272"/>
              <w:rPr>
                <w:sz w:val="20"/>
              </w:rPr>
            </w:pPr>
            <w:r>
              <w:rPr>
                <w:b/>
                <w:sz w:val="20"/>
              </w:rPr>
              <w:t>Engineering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Knowledge: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knowledge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mathematics,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science,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engineering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fundamentals,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engineering specialization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 the solution of complex engineering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problems.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9" w:hRule="atLeast"/>
        </w:trPr>
        <w:tc>
          <w:tcPr>
            <w:tcW w:w="1263" w:type="dxa"/>
            <w:shd w:val="clear" w:color="auto" w:fill="DDD9C3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ind w:left="475"/>
              <w:rPr>
                <w:b/>
                <w:sz w:val="20"/>
              </w:rPr>
            </w:pPr>
            <w:r>
              <w:rPr>
                <w:b/>
                <w:sz w:val="20"/>
              </w:rPr>
              <w:t>PO2</w:t>
            </w:r>
          </w:p>
        </w:tc>
        <w:tc>
          <w:tcPr>
            <w:tcW w:w="9271" w:type="dxa"/>
          </w:tcPr>
          <w:p>
            <w:pPr>
              <w:pStyle w:val="14"/>
              <w:ind w:left="110" w:right="827"/>
              <w:rPr>
                <w:sz w:val="20"/>
              </w:rPr>
            </w:pPr>
            <w:r>
              <w:rPr>
                <w:b/>
                <w:sz w:val="20"/>
              </w:rPr>
              <w:t xml:space="preserve">Problem Analysis: </w:t>
            </w:r>
            <w:r>
              <w:rPr>
                <w:sz w:val="20"/>
              </w:rPr>
              <w:t>Identify, formulate, review research literature, and analyze complex engineering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problems reaching substantiated conclusions using first principles of mathematics, natural sciences, 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engineering sciences.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16" w:hRule="atLeast"/>
        </w:trPr>
        <w:tc>
          <w:tcPr>
            <w:tcW w:w="1263" w:type="dxa"/>
            <w:shd w:val="clear" w:color="auto" w:fill="DDD9C3"/>
          </w:tcPr>
          <w:p>
            <w:pPr>
              <w:pStyle w:val="14"/>
              <w:spacing w:before="9"/>
              <w:rPr>
                <w:b/>
                <w:sz w:val="19"/>
              </w:rPr>
            </w:pPr>
          </w:p>
          <w:p>
            <w:pPr>
              <w:pStyle w:val="14"/>
              <w:ind w:left="475"/>
              <w:rPr>
                <w:b/>
                <w:sz w:val="20"/>
              </w:rPr>
            </w:pPr>
            <w:r>
              <w:rPr>
                <w:b/>
                <w:sz w:val="20"/>
              </w:rPr>
              <w:t>PO3</w:t>
            </w:r>
          </w:p>
        </w:tc>
        <w:tc>
          <w:tcPr>
            <w:tcW w:w="9271" w:type="dxa"/>
          </w:tcPr>
          <w:p>
            <w:pPr>
              <w:pStyle w:val="14"/>
              <w:ind w:left="110" w:right="272"/>
              <w:rPr>
                <w:sz w:val="20"/>
              </w:rPr>
            </w:pPr>
            <w:r>
              <w:rPr>
                <w:b/>
                <w:sz w:val="20"/>
              </w:rPr>
              <w:t xml:space="preserve">Design / Development of Solutions: </w:t>
            </w:r>
            <w:r>
              <w:rPr>
                <w:sz w:val="20"/>
              </w:rPr>
              <w:t>Design solutions for complex engineering problems and design system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components or processes that meet the specified needs with appropriate consideration for the public health 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safety,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cultural, societal,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environmental considerations.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7" w:hRule="atLeast"/>
        </w:trPr>
        <w:tc>
          <w:tcPr>
            <w:tcW w:w="1263" w:type="dxa"/>
            <w:shd w:val="clear" w:color="auto" w:fill="DDD9C3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ind w:left="475"/>
              <w:rPr>
                <w:b/>
                <w:sz w:val="20"/>
              </w:rPr>
            </w:pPr>
            <w:r>
              <w:rPr>
                <w:b/>
                <w:sz w:val="20"/>
              </w:rPr>
              <w:t>PO4</w:t>
            </w:r>
          </w:p>
        </w:tc>
        <w:tc>
          <w:tcPr>
            <w:tcW w:w="9271" w:type="dxa"/>
          </w:tcPr>
          <w:p>
            <w:pPr>
              <w:pStyle w:val="14"/>
              <w:spacing w:line="230" w:lineRule="atLeast"/>
              <w:ind w:left="110" w:right="866"/>
              <w:rPr>
                <w:sz w:val="20"/>
              </w:rPr>
            </w:pPr>
            <w:r>
              <w:rPr>
                <w:b/>
                <w:sz w:val="20"/>
              </w:rPr>
              <w:t xml:space="preserve">Conduct investigations of complex problems: </w:t>
            </w:r>
            <w:r>
              <w:rPr>
                <w:sz w:val="20"/>
              </w:rPr>
              <w:t>Use research-based knowledge and research methods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including design of experiments, analysis and interpretation of data, and synthesis of the information to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provide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conclusions.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9" w:hRule="atLeast"/>
        </w:trPr>
        <w:tc>
          <w:tcPr>
            <w:tcW w:w="1263" w:type="dxa"/>
            <w:shd w:val="clear" w:color="auto" w:fill="DDD9C3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ind w:left="475"/>
              <w:rPr>
                <w:b/>
                <w:sz w:val="20"/>
              </w:rPr>
            </w:pPr>
            <w:r>
              <w:rPr>
                <w:b/>
                <w:sz w:val="20"/>
              </w:rPr>
              <w:t>PO5</w:t>
            </w:r>
          </w:p>
        </w:tc>
        <w:tc>
          <w:tcPr>
            <w:tcW w:w="9271" w:type="dxa"/>
          </w:tcPr>
          <w:p>
            <w:pPr>
              <w:pStyle w:val="14"/>
              <w:ind w:left="110" w:right="57"/>
              <w:rPr>
                <w:sz w:val="20"/>
              </w:rPr>
            </w:pPr>
            <w:r>
              <w:rPr>
                <w:b/>
                <w:sz w:val="20"/>
              </w:rPr>
              <w:t>Modern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tool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usage: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Create,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select,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apply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appropriate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techniques,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resources,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modern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engineering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tools including prediction and modeling to complex engineering activities with an understanding of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limitations.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69" w:hRule="atLeast"/>
        </w:trPr>
        <w:tc>
          <w:tcPr>
            <w:tcW w:w="1263" w:type="dxa"/>
            <w:shd w:val="clear" w:color="auto" w:fill="DDD9C3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ind w:left="475"/>
              <w:rPr>
                <w:b/>
                <w:sz w:val="20"/>
              </w:rPr>
            </w:pPr>
            <w:r>
              <w:rPr>
                <w:b/>
                <w:sz w:val="20"/>
              </w:rPr>
              <w:t>PO6</w:t>
            </w:r>
          </w:p>
        </w:tc>
        <w:tc>
          <w:tcPr>
            <w:tcW w:w="9271" w:type="dxa"/>
          </w:tcPr>
          <w:p>
            <w:pPr>
              <w:pStyle w:val="14"/>
              <w:ind w:left="110" w:right="411"/>
              <w:rPr>
                <w:sz w:val="20"/>
              </w:rPr>
            </w:pPr>
            <w:r>
              <w:rPr>
                <w:b/>
                <w:sz w:val="20"/>
              </w:rPr>
              <w:t>The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engineer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and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society: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reasoning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informed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contextual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knowledge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assess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societal,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health,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safety, legal and cultural issues and the consequent responsibilities relevant to the professional engineering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practice.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69" w:hRule="atLeast"/>
        </w:trPr>
        <w:tc>
          <w:tcPr>
            <w:tcW w:w="1263" w:type="dxa"/>
            <w:shd w:val="clear" w:color="auto" w:fill="DDD9C3"/>
          </w:tcPr>
          <w:p>
            <w:pPr>
              <w:pStyle w:val="14"/>
              <w:spacing w:before="1"/>
              <w:rPr>
                <w:b/>
                <w:sz w:val="20"/>
              </w:rPr>
            </w:pPr>
          </w:p>
          <w:p>
            <w:pPr>
              <w:pStyle w:val="14"/>
              <w:ind w:left="475"/>
              <w:rPr>
                <w:b/>
                <w:sz w:val="20"/>
              </w:rPr>
            </w:pPr>
            <w:r>
              <w:rPr>
                <w:b/>
                <w:sz w:val="20"/>
              </w:rPr>
              <w:t>PO7</w:t>
            </w:r>
          </w:p>
        </w:tc>
        <w:tc>
          <w:tcPr>
            <w:tcW w:w="9271" w:type="dxa"/>
          </w:tcPr>
          <w:p>
            <w:pPr>
              <w:pStyle w:val="14"/>
              <w:ind w:left="110" w:right="272"/>
              <w:rPr>
                <w:sz w:val="20"/>
              </w:rPr>
            </w:pPr>
            <w:r>
              <w:rPr>
                <w:b/>
                <w:sz w:val="20"/>
              </w:rPr>
              <w:t>Environment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and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sustainability:</w:t>
            </w:r>
            <w:r>
              <w:rPr>
                <w:b/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Understand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impact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professional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engineering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solutions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societal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environmental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contexts,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demonstrate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knowledge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need 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sustainable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development.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6" w:hRule="atLeast"/>
        </w:trPr>
        <w:tc>
          <w:tcPr>
            <w:tcW w:w="1263" w:type="dxa"/>
            <w:shd w:val="clear" w:color="auto" w:fill="DDD9C3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ind w:left="475"/>
              <w:rPr>
                <w:b/>
                <w:sz w:val="20"/>
              </w:rPr>
            </w:pPr>
            <w:r>
              <w:rPr>
                <w:b/>
                <w:sz w:val="20"/>
              </w:rPr>
              <w:t>PO8</w:t>
            </w:r>
          </w:p>
        </w:tc>
        <w:tc>
          <w:tcPr>
            <w:tcW w:w="9271" w:type="dxa"/>
          </w:tcPr>
          <w:p>
            <w:pPr>
              <w:pStyle w:val="14"/>
              <w:ind w:left="110" w:right="272"/>
              <w:rPr>
                <w:sz w:val="20"/>
              </w:rPr>
            </w:pPr>
            <w:r>
              <w:rPr>
                <w:b/>
                <w:sz w:val="20"/>
              </w:rPr>
              <w:t>Ethics: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Apply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ethical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principles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 commit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professional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ethics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 responsibilities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norms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engineering practice.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6" w:hRule="atLeast"/>
        </w:trPr>
        <w:tc>
          <w:tcPr>
            <w:tcW w:w="1263" w:type="dxa"/>
            <w:shd w:val="clear" w:color="auto" w:fill="DDD9C3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ind w:left="475"/>
              <w:rPr>
                <w:b/>
                <w:sz w:val="20"/>
              </w:rPr>
            </w:pPr>
            <w:r>
              <w:rPr>
                <w:b/>
                <w:sz w:val="20"/>
              </w:rPr>
              <w:t>PO9</w:t>
            </w:r>
          </w:p>
        </w:tc>
        <w:tc>
          <w:tcPr>
            <w:tcW w:w="9271" w:type="dxa"/>
          </w:tcPr>
          <w:p>
            <w:pPr>
              <w:pStyle w:val="14"/>
              <w:ind w:left="110" w:right="272"/>
              <w:rPr>
                <w:sz w:val="20"/>
              </w:rPr>
            </w:pPr>
            <w:r>
              <w:rPr>
                <w:b/>
                <w:sz w:val="20"/>
              </w:rPr>
              <w:t>Individual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and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team work:</w:t>
            </w:r>
            <w:r>
              <w:rPr>
                <w:b/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Function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effectively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individual,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member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leader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diverse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teams,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and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multidisciplinary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settings.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7" w:hRule="atLeast"/>
        </w:trPr>
        <w:tc>
          <w:tcPr>
            <w:tcW w:w="1263" w:type="dxa"/>
            <w:shd w:val="clear" w:color="auto" w:fill="DDD9C3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ind w:left="424"/>
              <w:rPr>
                <w:b/>
                <w:sz w:val="20"/>
              </w:rPr>
            </w:pPr>
            <w:r>
              <w:rPr>
                <w:b/>
                <w:sz w:val="20"/>
              </w:rPr>
              <w:t>PO10</w:t>
            </w:r>
          </w:p>
        </w:tc>
        <w:tc>
          <w:tcPr>
            <w:tcW w:w="9271" w:type="dxa"/>
          </w:tcPr>
          <w:p>
            <w:pPr>
              <w:pStyle w:val="14"/>
              <w:ind w:left="110" w:right="57"/>
              <w:rPr>
                <w:sz w:val="20"/>
              </w:rPr>
            </w:pPr>
            <w:r>
              <w:rPr>
                <w:b/>
                <w:sz w:val="20"/>
              </w:rPr>
              <w:t>Communication: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Communicate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effectively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complex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engineering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activities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engineering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community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and with society at large, such as, being able to comprehend and write effective reports and design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documentation,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make effective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presentations,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give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receive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clear instructions.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1" w:hRule="atLeast"/>
        </w:trPr>
        <w:tc>
          <w:tcPr>
            <w:tcW w:w="1263" w:type="dxa"/>
            <w:shd w:val="clear" w:color="auto" w:fill="DDD9C3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ind w:left="424"/>
              <w:rPr>
                <w:b/>
                <w:sz w:val="20"/>
              </w:rPr>
            </w:pPr>
            <w:r>
              <w:rPr>
                <w:b/>
                <w:sz w:val="20"/>
              </w:rPr>
              <w:t>PO11</w:t>
            </w:r>
          </w:p>
        </w:tc>
        <w:tc>
          <w:tcPr>
            <w:tcW w:w="9271" w:type="dxa"/>
          </w:tcPr>
          <w:p>
            <w:pPr>
              <w:pStyle w:val="14"/>
              <w:ind w:left="110" w:right="272"/>
              <w:rPr>
                <w:sz w:val="20"/>
              </w:rPr>
            </w:pPr>
            <w:r>
              <w:rPr>
                <w:b/>
                <w:sz w:val="20"/>
              </w:rPr>
              <w:t xml:space="preserve">Project management and finance: </w:t>
            </w:r>
            <w:r>
              <w:rPr>
                <w:sz w:val="20"/>
              </w:rPr>
              <w:t>Demonstrate knowledge and understanding of the engineering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management</w:t>
            </w:r>
            <w:r>
              <w:rPr>
                <w:spacing w:val="17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principles</w:t>
            </w:r>
            <w:r>
              <w:rPr>
                <w:spacing w:val="2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apply</w:t>
            </w:r>
            <w:r>
              <w:rPr>
                <w:spacing w:val="-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these</w:t>
            </w:r>
            <w:r>
              <w:rPr>
                <w:spacing w:val="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one’s</w:t>
            </w:r>
            <w:r>
              <w:rPr>
                <w:spacing w:val="1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own</w:t>
            </w:r>
            <w:r>
              <w:rPr>
                <w:spacing w:val="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work,</w:t>
            </w:r>
            <w:r>
              <w:rPr>
                <w:spacing w:val="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as</w:t>
            </w:r>
            <w:r>
              <w:rPr>
                <w:spacing w:val="20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member</w:t>
            </w:r>
            <w:r>
              <w:rPr>
                <w:spacing w:val="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leader</w:t>
            </w:r>
            <w:r>
              <w:rPr>
                <w:spacing w:val="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in</w:t>
            </w:r>
            <w:r>
              <w:rPr>
                <w:spacing w:val="23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</w:t>
            </w:r>
            <w:r>
              <w:rPr>
                <w:spacing w:val="22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team,</w:t>
            </w:r>
            <w:r>
              <w:rPr>
                <w:spacing w:val="2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to</w:t>
            </w:r>
            <w:r>
              <w:rPr>
                <w:spacing w:val="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manage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projects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multidisciplinary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environments.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8" w:hRule="atLeast"/>
        </w:trPr>
        <w:tc>
          <w:tcPr>
            <w:tcW w:w="1263" w:type="dxa"/>
            <w:shd w:val="clear" w:color="auto" w:fill="DDD9C3"/>
          </w:tcPr>
          <w:p>
            <w:pPr>
              <w:pStyle w:val="14"/>
              <w:rPr>
                <w:b/>
                <w:sz w:val="20"/>
              </w:rPr>
            </w:pPr>
          </w:p>
          <w:p>
            <w:pPr>
              <w:pStyle w:val="14"/>
              <w:ind w:left="424"/>
              <w:rPr>
                <w:b/>
                <w:sz w:val="20"/>
              </w:rPr>
            </w:pPr>
            <w:r>
              <w:rPr>
                <w:b/>
                <w:sz w:val="20"/>
              </w:rPr>
              <w:t>PO12</w:t>
            </w:r>
          </w:p>
        </w:tc>
        <w:tc>
          <w:tcPr>
            <w:tcW w:w="9271" w:type="dxa"/>
          </w:tcPr>
          <w:p>
            <w:pPr>
              <w:pStyle w:val="14"/>
              <w:ind w:left="110" w:right="214" w:firstLine="72"/>
              <w:rPr>
                <w:sz w:val="20"/>
              </w:rPr>
            </w:pPr>
            <w:r>
              <w:rPr>
                <w:b/>
                <w:sz w:val="20"/>
              </w:rPr>
              <w:t>Life-long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learning: </w:t>
            </w:r>
            <w:r>
              <w:rPr>
                <w:sz w:val="20"/>
              </w:rPr>
              <w:t>Recognize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preparation 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ability 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engage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independent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life-long learning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broadest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context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 technological change.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top="780" w:right="0" w:bottom="280" w:left="460" w:header="720" w:footer="720" w:gutter="0"/>
          <w:cols w:space="720" w:num="1"/>
        </w:sectPr>
      </w:pPr>
    </w:p>
    <w:p>
      <w:pPr>
        <w:pStyle w:val="7"/>
        <w:spacing w:before="4"/>
        <w:ind w:left="0"/>
        <w:rPr>
          <w:b/>
          <w:sz w:val="17"/>
        </w:rPr>
      </w:pPr>
      <w: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342900</wp:posOffset>
            </wp:positionV>
            <wp:extent cx="7607935" cy="10652760"/>
            <wp:effectExtent l="0" t="0" r="0" b="0"/>
            <wp:wrapNone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7807" cy="10652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90" w:h="16780"/>
          <w:pgMar w:top="1580" w:right="1680" w:bottom="280" w:left="1680" w:header="720" w:footer="720" w:gutter="0"/>
          <w:cols w:space="720" w:num="1"/>
        </w:sectPr>
      </w:pPr>
    </w:p>
    <w:p>
      <w:pPr>
        <w:pStyle w:val="7"/>
        <w:ind w:left="0"/>
        <w:rPr>
          <w:b/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1500" w:right="1460" w:bottom="280" w:left="760" w:header="720" w:footer="720" w:gutter="0"/>
          <w:cols w:space="720" w:num="1"/>
        </w:sectPr>
      </w:pPr>
    </w:p>
    <w:p>
      <w:pPr>
        <w:pStyle w:val="7"/>
        <w:spacing w:before="5"/>
        <w:ind w:left="0"/>
        <w:rPr>
          <w:b/>
          <w:sz w:val="35"/>
        </w:rPr>
      </w:pPr>
    </w:p>
    <w:p>
      <w:pPr>
        <w:spacing w:before="0"/>
        <w:ind w:left="680" w:right="0" w:firstLine="0"/>
        <w:jc w:val="left"/>
        <w:rPr>
          <w:rFonts w:hint="default"/>
          <w:sz w:val="24"/>
          <w:lang w:val="en-US"/>
        </w:rPr>
      </w:pPr>
      <w:bookmarkStart w:id="0" w:name="COURSEOUTCOMES(CO’s)"/>
      <w:bookmarkEnd w:id="0"/>
      <w:r>
        <w:rPr>
          <w:b/>
          <w:spacing w:val="-1"/>
          <w:sz w:val="24"/>
        </w:rPr>
        <w:t>AcademicYear</w:t>
      </w:r>
      <w:r>
        <w:rPr>
          <w:spacing w:val="-1"/>
          <w:sz w:val="24"/>
        </w:rPr>
        <w:t>:202</w:t>
      </w:r>
      <w:r>
        <w:rPr>
          <w:rFonts w:hint="default"/>
          <w:spacing w:val="-1"/>
          <w:sz w:val="24"/>
          <w:lang w:val="en-US"/>
        </w:rPr>
        <w:t>3-24</w:t>
      </w:r>
    </w:p>
    <w:p>
      <w:pPr>
        <w:pStyle w:val="2"/>
        <w:spacing w:before="87"/>
        <w:ind w:left="656"/>
        <w:rPr>
          <w:u w:val="none"/>
        </w:rPr>
      </w:pPr>
      <w:r>
        <w:rPr>
          <w:b w:val="0"/>
          <w:u w:val="none"/>
        </w:rPr>
        <w:br w:type="column"/>
      </w:r>
      <w:r>
        <w:rPr>
          <w:color w:val="C00000"/>
          <w:u w:val="thick" w:color="C00000"/>
        </w:rPr>
        <w:t>COURSEOUTCOMES(CO’s)</w:t>
      </w:r>
    </w:p>
    <w:p>
      <w:pPr>
        <w:spacing w:after="0"/>
        <w:sectPr>
          <w:type w:val="continuous"/>
          <w:pgSz w:w="12240" w:h="15840"/>
          <w:pgMar w:top="1500" w:right="1460" w:bottom="280" w:left="760" w:header="720" w:footer="720" w:gutter="0"/>
          <w:cols w:equalWidth="0" w:num="2">
            <w:col w:w="3063" w:space="40"/>
            <w:col w:w="6917"/>
          </w:cols>
        </w:sectPr>
      </w:pPr>
    </w:p>
    <w:p>
      <w:pPr>
        <w:pStyle w:val="7"/>
        <w:spacing w:before="3"/>
        <w:ind w:left="0"/>
        <w:rPr>
          <w:b/>
          <w:sz w:val="16"/>
        </w:rPr>
      </w:pPr>
    </w:p>
    <w:p>
      <w:pPr>
        <w:spacing w:before="90"/>
        <w:ind w:left="680" w:right="0" w:firstLine="0"/>
        <w:jc w:val="left"/>
        <w:rPr>
          <w:b/>
          <w:sz w:val="24"/>
        </w:rPr>
      </w:pPr>
      <w:r>
        <w:rPr>
          <w:b/>
          <w:sz w:val="24"/>
        </w:rPr>
        <w:t>Class:</w:t>
      </w:r>
      <w:r>
        <w:rPr>
          <w:sz w:val="24"/>
        </w:rPr>
        <w:t>II</w:t>
      </w:r>
      <w:r>
        <w:rPr>
          <w:spacing w:val="-1"/>
          <w:sz w:val="24"/>
        </w:rPr>
        <w:t xml:space="preserve"> </w:t>
      </w:r>
      <w:r>
        <w:rPr>
          <w:sz w:val="24"/>
        </w:rPr>
        <w:t>YEAR-ISEM</w:t>
      </w:r>
      <w:r>
        <w:rPr>
          <w:b/>
          <w:sz w:val="24"/>
        </w:rPr>
        <w:t>.</w:t>
      </w:r>
    </w:p>
    <w:p>
      <w:pPr>
        <w:pStyle w:val="7"/>
        <w:spacing w:before="4"/>
        <w:ind w:left="0"/>
        <w:rPr>
          <w:b/>
          <w:sz w:val="20"/>
        </w:rPr>
      </w:pPr>
    </w:p>
    <w:p>
      <w:pPr>
        <w:spacing w:before="0"/>
        <w:ind w:left="118" w:right="0" w:firstLine="0"/>
        <w:jc w:val="left"/>
        <w:rPr>
          <w:b/>
          <w:sz w:val="23"/>
        </w:rPr>
      </w:pPr>
      <w:r>
        <w:rPr>
          <w:b/>
          <w:sz w:val="28"/>
        </w:rPr>
        <w:t xml:space="preserve">Course Name: </w:t>
      </w:r>
      <w:r>
        <w:rPr>
          <w:b/>
          <w:sz w:val="23"/>
        </w:rPr>
        <w:t>Data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Structures Lab</w:t>
      </w:r>
      <w:r>
        <w:rPr>
          <w:b/>
          <w:spacing w:val="54"/>
          <w:sz w:val="23"/>
        </w:rPr>
        <w:t xml:space="preserve"> </w:t>
      </w:r>
      <w:r>
        <w:rPr>
          <w:b/>
          <w:sz w:val="24"/>
        </w:rPr>
        <w:t>(R22CSE2126)</w:t>
      </w:r>
    </w:p>
    <w:p>
      <w:pPr>
        <w:spacing w:before="81"/>
        <w:ind w:left="680" w:right="0" w:firstLine="0"/>
        <w:jc w:val="left"/>
        <w:rPr>
          <w:sz w:val="28"/>
        </w:rPr>
      </w:pPr>
      <w:r>
        <w:rPr>
          <w:sz w:val="28"/>
        </w:rPr>
        <w:t>At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end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rFonts w:hint="default"/>
          <w:sz w:val="28"/>
          <w:lang w:val="en-US"/>
        </w:rPr>
        <w:t xml:space="preserve"> </w:t>
      </w:r>
      <w:r>
        <w:rPr>
          <w:sz w:val="28"/>
        </w:rPr>
        <w:t>the</w:t>
      </w:r>
      <w:r>
        <w:rPr>
          <w:rFonts w:hint="default"/>
          <w:sz w:val="28"/>
          <w:lang w:val="en-US"/>
        </w:rPr>
        <w:t xml:space="preserve"> </w:t>
      </w:r>
      <w:r>
        <w:rPr>
          <w:sz w:val="28"/>
        </w:rPr>
        <w:t>course,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student</w:t>
      </w:r>
      <w:r>
        <w:rPr>
          <w:rFonts w:hint="default"/>
          <w:sz w:val="28"/>
          <w:lang w:val="en-US"/>
        </w:rPr>
        <w:t xml:space="preserve"> </w:t>
      </w:r>
      <w:r>
        <w:rPr>
          <w:sz w:val="28"/>
        </w:rPr>
        <w:t>will</w:t>
      </w:r>
      <w:r>
        <w:rPr>
          <w:rFonts w:hint="default"/>
          <w:sz w:val="28"/>
          <w:lang w:val="en-US"/>
        </w:rPr>
        <w:t xml:space="preserve"> </w:t>
      </w:r>
      <w:r>
        <w:rPr>
          <w:sz w:val="28"/>
        </w:rPr>
        <w:t>be</w:t>
      </w:r>
      <w:r>
        <w:rPr>
          <w:rFonts w:hint="default"/>
          <w:sz w:val="28"/>
          <w:lang w:val="en-US"/>
        </w:rPr>
        <w:t xml:space="preserve"> </w:t>
      </w:r>
      <w:r>
        <w:rPr>
          <w:sz w:val="28"/>
        </w:rPr>
        <w:t>able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</w:p>
    <w:p>
      <w:pPr>
        <w:pStyle w:val="7"/>
        <w:ind w:left="0"/>
        <w:rPr>
          <w:sz w:val="20"/>
        </w:rPr>
      </w:pPr>
    </w:p>
    <w:p>
      <w:pPr>
        <w:pStyle w:val="7"/>
        <w:spacing w:before="8" w:after="1"/>
        <w:ind w:left="0"/>
        <w:rPr>
          <w:sz w:val="12"/>
        </w:rPr>
      </w:pPr>
    </w:p>
    <w:tbl>
      <w:tblPr>
        <w:tblStyle w:val="6"/>
        <w:tblW w:w="0" w:type="auto"/>
        <w:tblInd w:w="69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54"/>
        <w:gridCol w:w="765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9013" w:type="dxa"/>
            <w:gridSpan w:val="2"/>
          </w:tcPr>
          <w:p>
            <w:pPr>
              <w:pStyle w:val="14"/>
              <w:spacing w:line="253" w:lineRule="exact"/>
              <w:ind w:left="3274" w:right="32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CourseOutcomes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(COs)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4" w:hRule="atLeast"/>
        </w:trPr>
        <w:tc>
          <w:tcPr>
            <w:tcW w:w="1354" w:type="dxa"/>
          </w:tcPr>
          <w:p>
            <w:pPr>
              <w:pStyle w:val="14"/>
              <w:rPr>
                <w:sz w:val="20"/>
              </w:rPr>
            </w:pPr>
          </w:p>
          <w:p>
            <w:pPr>
              <w:pStyle w:val="14"/>
              <w:ind w:left="301" w:right="2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C21L1.1</w:t>
            </w:r>
          </w:p>
        </w:tc>
        <w:tc>
          <w:tcPr>
            <w:tcW w:w="7659" w:type="dxa"/>
          </w:tcPr>
          <w:p>
            <w:pPr>
              <w:pStyle w:val="14"/>
              <w:spacing w:before="5"/>
              <w:rPr>
                <w:sz w:val="23"/>
              </w:rPr>
            </w:pPr>
          </w:p>
          <w:p>
            <w:pPr>
              <w:pStyle w:val="14"/>
              <w:ind w:left="9"/>
              <w:rPr>
                <w:rFonts w:ascii="Arial"/>
                <w:b/>
                <w:sz w:val="19"/>
              </w:rPr>
            </w:pPr>
            <w:r>
              <w:rPr>
                <w:sz w:val="23"/>
              </w:rPr>
              <w:t>Design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program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implement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the linear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data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structures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using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static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dynamic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memory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allocation. (Create)</w:t>
            </w:r>
            <w:r>
              <w:rPr>
                <w:rFonts w:ascii="Arial"/>
                <w:b/>
                <w:sz w:val="19"/>
              </w:rPr>
              <w:t>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0" w:hRule="atLeast"/>
        </w:trPr>
        <w:tc>
          <w:tcPr>
            <w:tcW w:w="1354" w:type="dxa"/>
          </w:tcPr>
          <w:p>
            <w:pPr>
              <w:pStyle w:val="14"/>
              <w:spacing w:before="8"/>
              <w:rPr>
                <w:sz w:val="19"/>
              </w:rPr>
            </w:pPr>
          </w:p>
          <w:p>
            <w:pPr>
              <w:pStyle w:val="14"/>
              <w:ind w:left="301" w:right="2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C21L1.2</w:t>
            </w:r>
          </w:p>
        </w:tc>
        <w:tc>
          <w:tcPr>
            <w:tcW w:w="7659" w:type="dxa"/>
          </w:tcPr>
          <w:p>
            <w:pPr>
              <w:pStyle w:val="14"/>
              <w:spacing w:before="1"/>
              <w:rPr>
                <w:sz w:val="23"/>
              </w:rPr>
            </w:pPr>
          </w:p>
          <w:p>
            <w:pPr>
              <w:pStyle w:val="14"/>
              <w:spacing w:line="244" w:lineRule="auto"/>
              <w:ind w:left="9"/>
              <w:rPr>
                <w:sz w:val="23"/>
              </w:rPr>
            </w:pPr>
            <w:r>
              <w:rPr>
                <w:sz w:val="23"/>
              </w:rPr>
              <w:t>Design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program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implement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searching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,sorting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techniques for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given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problem.(Create)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94" w:hRule="atLeast"/>
        </w:trPr>
        <w:tc>
          <w:tcPr>
            <w:tcW w:w="1354" w:type="dxa"/>
          </w:tcPr>
          <w:p>
            <w:pPr>
              <w:pStyle w:val="14"/>
              <w:rPr>
                <w:sz w:val="20"/>
              </w:rPr>
            </w:pPr>
          </w:p>
          <w:p>
            <w:pPr>
              <w:pStyle w:val="14"/>
              <w:ind w:left="301" w:right="2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C21L1.3</w:t>
            </w:r>
          </w:p>
        </w:tc>
        <w:tc>
          <w:tcPr>
            <w:tcW w:w="7659" w:type="dxa"/>
          </w:tcPr>
          <w:p>
            <w:pPr>
              <w:pStyle w:val="14"/>
              <w:spacing w:before="5"/>
              <w:rPr>
                <w:sz w:val="23"/>
              </w:rPr>
            </w:pPr>
          </w:p>
          <w:p>
            <w:pPr>
              <w:pStyle w:val="14"/>
              <w:ind w:left="9"/>
              <w:rPr>
                <w:sz w:val="23"/>
              </w:rPr>
            </w:pPr>
            <w:r>
              <w:rPr>
                <w:sz w:val="23"/>
              </w:rPr>
              <w:t>Demonstrate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the fundamental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algorithms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tree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data structures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by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experimenting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programs.(Apply)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9" w:hRule="atLeast"/>
        </w:trPr>
        <w:tc>
          <w:tcPr>
            <w:tcW w:w="1354" w:type="dxa"/>
          </w:tcPr>
          <w:p>
            <w:pPr>
              <w:pStyle w:val="14"/>
              <w:spacing w:before="7"/>
              <w:rPr>
                <w:sz w:val="19"/>
              </w:rPr>
            </w:pPr>
          </w:p>
          <w:p>
            <w:pPr>
              <w:pStyle w:val="14"/>
              <w:ind w:left="301" w:right="2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C21L1.4</w:t>
            </w:r>
          </w:p>
        </w:tc>
        <w:tc>
          <w:tcPr>
            <w:tcW w:w="7659" w:type="dxa"/>
          </w:tcPr>
          <w:p>
            <w:pPr>
              <w:pStyle w:val="14"/>
              <w:spacing w:before="5"/>
              <w:rPr>
                <w:sz w:val="23"/>
              </w:rPr>
            </w:pPr>
          </w:p>
          <w:p>
            <w:pPr>
              <w:pStyle w:val="14"/>
              <w:ind w:left="9"/>
              <w:rPr>
                <w:sz w:val="23"/>
              </w:rPr>
            </w:pPr>
            <w:r>
              <w:rPr>
                <w:sz w:val="23"/>
              </w:rPr>
              <w:t>Examine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traversing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given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graph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by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using the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respect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graph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traversal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techniques(Apply)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94" w:hRule="atLeast"/>
        </w:trPr>
        <w:tc>
          <w:tcPr>
            <w:tcW w:w="1354" w:type="dxa"/>
          </w:tcPr>
          <w:p>
            <w:pPr>
              <w:pStyle w:val="14"/>
              <w:spacing w:line="226" w:lineRule="exact"/>
              <w:ind w:left="301" w:right="2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C21L1.5</w:t>
            </w:r>
          </w:p>
        </w:tc>
        <w:tc>
          <w:tcPr>
            <w:tcW w:w="7659" w:type="dxa"/>
          </w:tcPr>
          <w:p>
            <w:pPr>
              <w:pStyle w:val="14"/>
              <w:spacing w:before="5"/>
              <w:rPr>
                <w:sz w:val="23"/>
              </w:rPr>
            </w:pPr>
          </w:p>
          <w:p>
            <w:pPr>
              <w:pStyle w:val="14"/>
              <w:ind w:left="9"/>
              <w:rPr>
                <w:sz w:val="23"/>
              </w:rPr>
            </w:pPr>
            <w:r>
              <w:rPr>
                <w:sz w:val="23"/>
              </w:rPr>
              <w:t>Design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program to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implement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pattern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matching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algorithms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given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problem.(Create)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354" w:type="dxa"/>
          </w:tcPr>
          <w:p>
            <w:pPr>
              <w:pStyle w:val="14"/>
              <w:spacing w:before="7"/>
              <w:rPr>
                <w:sz w:val="19"/>
              </w:rPr>
            </w:pPr>
          </w:p>
          <w:p>
            <w:pPr>
              <w:pStyle w:val="14"/>
              <w:ind w:left="301" w:right="27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C21L1.6</w:t>
            </w:r>
          </w:p>
        </w:tc>
        <w:tc>
          <w:tcPr>
            <w:tcW w:w="7659" w:type="dxa"/>
          </w:tcPr>
          <w:p>
            <w:pPr>
              <w:pStyle w:val="14"/>
              <w:spacing w:before="1"/>
              <w:ind w:left="14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data structures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real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time applications</w:t>
            </w:r>
          </w:p>
        </w:tc>
      </w:tr>
    </w:tbl>
    <w:p>
      <w:pPr>
        <w:pStyle w:val="7"/>
        <w:ind w:left="0"/>
        <w:rPr>
          <w:sz w:val="30"/>
        </w:rPr>
      </w:pPr>
    </w:p>
    <w:p>
      <w:pPr>
        <w:pStyle w:val="7"/>
        <w:spacing w:before="11"/>
        <w:ind w:left="0"/>
        <w:rPr>
          <w:sz w:val="29"/>
        </w:rPr>
      </w:pPr>
    </w:p>
    <w:p>
      <w:pPr>
        <w:pStyle w:val="2"/>
        <w:ind w:left="2865"/>
        <w:rPr>
          <w:u w:val="none"/>
        </w:rPr>
      </w:pPr>
      <w:bookmarkStart w:id="1" w:name="MappingofCourseOutcomes(CO’s)withPO’s:"/>
      <w:bookmarkEnd w:id="1"/>
      <w:r>
        <w:rPr>
          <w:color w:val="C00000"/>
          <w:u w:val="thick" w:color="C00000"/>
        </w:rPr>
        <w:t>MappingofCourseOutcomes(CO’s)withPO’s:</w:t>
      </w:r>
    </w:p>
    <w:p>
      <w:pPr>
        <w:pStyle w:val="7"/>
        <w:ind w:left="0"/>
        <w:rPr>
          <w:b/>
          <w:sz w:val="20"/>
        </w:rPr>
      </w:pPr>
    </w:p>
    <w:p>
      <w:pPr>
        <w:pStyle w:val="7"/>
        <w:spacing w:before="11"/>
        <w:ind w:left="0"/>
        <w:rPr>
          <w:b/>
          <w:sz w:val="18"/>
        </w:rPr>
      </w:pPr>
    </w:p>
    <w:tbl>
      <w:tblPr>
        <w:tblStyle w:val="6"/>
        <w:tblW w:w="0" w:type="auto"/>
        <w:tblInd w:w="7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65"/>
        <w:gridCol w:w="648"/>
        <w:gridCol w:w="696"/>
        <w:gridCol w:w="672"/>
        <w:gridCol w:w="673"/>
        <w:gridCol w:w="653"/>
        <w:gridCol w:w="653"/>
        <w:gridCol w:w="672"/>
        <w:gridCol w:w="692"/>
        <w:gridCol w:w="677"/>
        <w:gridCol w:w="716"/>
        <w:gridCol w:w="101"/>
        <w:gridCol w:w="745"/>
        <w:gridCol w:w="73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865" w:type="dxa"/>
            <w:vMerge w:val="restart"/>
          </w:tcPr>
          <w:p>
            <w:pPr>
              <w:pStyle w:val="14"/>
              <w:spacing w:before="145"/>
              <w:ind w:left="234"/>
              <w:rPr>
                <w:b/>
                <w:sz w:val="24"/>
              </w:rPr>
            </w:pPr>
            <w:r>
              <w:rPr>
                <w:b/>
                <w:sz w:val="24"/>
              </w:rPr>
              <w:t>CO</w:t>
            </w:r>
          </w:p>
        </w:tc>
        <w:tc>
          <w:tcPr>
            <w:tcW w:w="8333" w:type="dxa"/>
            <w:gridSpan w:val="13"/>
          </w:tcPr>
          <w:p>
            <w:pPr>
              <w:pStyle w:val="14"/>
              <w:spacing w:line="253" w:lineRule="exact"/>
              <w:ind w:left="3943" w:right="39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865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8" w:type="dxa"/>
          </w:tcPr>
          <w:p>
            <w:pPr>
              <w:pStyle w:val="14"/>
              <w:spacing w:line="258" w:lineRule="exact"/>
              <w:ind w:left="31" w:right="1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PO1</w:t>
            </w:r>
          </w:p>
        </w:tc>
        <w:tc>
          <w:tcPr>
            <w:tcW w:w="696" w:type="dxa"/>
          </w:tcPr>
          <w:p>
            <w:pPr>
              <w:pStyle w:val="14"/>
              <w:spacing w:line="258" w:lineRule="exact"/>
              <w:ind w:left="55" w:right="1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PO2</w:t>
            </w:r>
          </w:p>
        </w:tc>
        <w:tc>
          <w:tcPr>
            <w:tcW w:w="672" w:type="dxa"/>
          </w:tcPr>
          <w:p>
            <w:pPr>
              <w:pStyle w:val="14"/>
              <w:spacing w:line="258" w:lineRule="exact"/>
              <w:ind w:left="32" w:right="1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PO3</w:t>
            </w:r>
          </w:p>
        </w:tc>
        <w:tc>
          <w:tcPr>
            <w:tcW w:w="673" w:type="dxa"/>
          </w:tcPr>
          <w:p>
            <w:pPr>
              <w:pStyle w:val="14"/>
              <w:spacing w:line="258" w:lineRule="exact"/>
              <w:ind w:left="27" w:right="1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PO4</w:t>
            </w:r>
          </w:p>
        </w:tc>
        <w:tc>
          <w:tcPr>
            <w:tcW w:w="653" w:type="dxa"/>
          </w:tcPr>
          <w:p>
            <w:pPr>
              <w:pStyle w:val="14"/>
              <w:spacing w:line="258" w:lineRule="exact"/>
              <w:ind w:left="42"/>
              <w:rPr>
                <w:b/>
                <w:sz w:val="24"/>
              </w:rPr>
            </w:pPr>
            <w:r>
              <w:rPr>
                <w:b/>
                <w:sz w:val="24"/>
              </w:rPr>
              <w:t>PO5</w:t>
            </w:r>
          </w:p>
        </w:tc>
        <w:tc>
          <w:tcPr>
            <w:tcW w:w="653" w:type="dxa"/>
          </w:tcPr>
          <w:p>
            <w:pPr>
              <w:pStyle w:val="14"/>
              <w:spacing w:line="258" w:lineRule="exact"/>
              <w:ind w:left="51"/>
              <w:rPr>
                <w:b/>
                <w:sz w:val="24"/>
              </w:rPr>
            </w:pPr>
            <w:r>
              <w:rPr>
                <w:b/>
                <w:sz w:val="24"/>
              </w:rPr>
              <w:t>PO6</w:t>
            </w:r>
          </w:p>
        </w:tc>
        <w:tc>
          <w:tcPr>
            <w:tcW w:w="672" w:type="dxa"/>
          </w:tcPr>
          <w:p>
            <w:pPr>
              <w:pStyle w:val="14"/>
              <w:spacing w:line="258" w:lineRule="exact"/>
              <w:ind w:left="71"/>
              <w:rPr>
                <w:b/>
                <w:sz w:val="24"/>
              </w:rPr>
            </w:pPr>
            <w:r>
              <w:rPr>
                <w:b/>
                <w:sz w:val="24"/>
              </w:rPr>
              <w:t>PO7</w:t>
            </w:r>
          </w:p>
        </w:tc>
        <w:tc>
          <w:tcPr>
            <w:tcW w:w="692" w:type="dxa"/>
          </w:tcPr>
          <w:p>
            <w:pPr>
              <w:pStyle w:val="14"/>
              <w:spacing w:line="258" w:lineRule="exact"/>
              <w:ind w:left="66"/>
              <w:rPr>
                <w:b/>
                <w:sz w:val="24"/>
              </w:rPr>
            </w:pPr>
            <w:r>
              <w:rPr>
                <w:b/>
                <w:sz w:val="24"/>
              </w:rPr>
              <w:t>PO8</w:t>
            </w:r>
          </w:p>
        </w:tc>
        <w:tc>
          <w:tcPr>
            <w:tcW w:w="677" w:type="dxa"/>
          </w:tcPr>
          <w:p>
            <w:pPr>
              <w:pStyle w:val="14"/>
              <w:spacing w:line="258" w:lineRule="exact"/>
              <w:ind w:left="37"/>
              <w:rPr>
                <w:b/>
                <w:sz w:val="24"/>
              </w:rPr>
            </w:pPr>
            <w:r>
              <w:rPr>
                <w:b/>
                <w:sz w:val="24"/>
              </w:rPr>
              <w:t>PO9</w:t>
            </w:r>
          </w:p>
        </w:tc>
        <w:tc>
          <w:tcPr>
            <w:tcW w:w="716" w:type="dxa"/>
          </w:tcPr>
          <w:p>
            <w:pPr>
              <w:pStyle w:val="14"/>
              <w:spacing w:line="258" w:lineRule="exact"/>
              <w:ind w:left="32"/>
              <w:rPr>
                <w:b/>
                <w:sz w:val="24"/>
              </w:rPr>
            </w:pPr>
            <w:r>
              <w:rPr>
                <w:b/>
                <w:sz w:val="24"/>
              </w:rPr>
              <w:t>PO10</w:t>
            </w:r>
          </w:p>
        </w:tc>
        <w:tc>
          <w:tcPr>
            <w:tcW w:w="846" w:type="dxa"/>
            <w:gridSpan w:val="2"/>
          </w:tcPr>
          <w:p>
            <w:pPr>
              <w:pStyle w:val="14"/>
              <w:spacing w:line="258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PO11</w:t>
            </w:r>
          </w:p>
        </w:tc>
        <w:tc>
          <w:tcPr>
            <w:tcW w:w="735" w:type="dxa"/>
          </w:tcPr>
          <w:p>
            <w:pPr>
              <w:pStyle w:val="14"/>
              <w:spacing w:line="258" w:lineRule="exact"/>
              <w:ind w:left="25" w:right="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PO12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865" w:type="dxa"/>
          </w:tcPr>
          <w:p>
            <w:pPr>
              <w:pStyle w:val="14"/>
              <w:spacing w:before="4"/>
              <w:rPr>
                <w:b/>
                <w:sz w:val="18"/>
              </w:rPr>
            </w:pPr>
          </w:p>
          <w:p>
            <w:pPr>
              <w:pStyle w:val="14"/>
              <w:spacing w:line="229" w:lineRule="exact"/>
              <w:ind w:left="61" w:right="1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C21L1.1</w:t>
            </w:r>
          </w:p>
        </w:tc>
        <w:tc>
          <w:tcPr>
            <w:tcW w:w="648" w:type="dxa"/>
            <w:tcBorders>
              <w:right w:val="single" w:color="000000" w:sz="12" w:space="0"/>
            </w:tcBorders>
          </w:tcPr>
          <w:p>
            <w:pPr>
              <w:pStyle w:val="14"/>
              <w:spacing w:line="225" w:lineRule="exact"/>
              <w:ind w:left="23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696" w:type="dxa"/>
            <w:tcBorders>
              <w:left w:val="single" w:color="000000" w:sz="12" w:space="0"/>
            </w:tcBorders>
          </w:tcPr>
          <w:p>
            <w:pPr>
              <w:pStyle w:val="14"/>
              <w:spacing w:line="225" w:lineRule="exact"/>
              <w:ind w:left="23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672" w:type="dxa"/>
          </w:tcPr>
          <w:p>
            <w:pPr>
              <w:pStyle w:val="14"/>
              <w:spacing w:line="225" w:lineRule="exact"/>
              <w:ind w:left="23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673" w:type="dxa"/>
          </w:tcPr>
          <w:p>
            <w:pPr>
              <w:pStyle w:val="14"/>
              <w:spacing w:line="225" w:lineRule="exact"/>
              <w:ind w:left="1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653" w:type="dxa"/>
          </w:tcPr>
          <w:p>
            <w:pPr>
              <w:pStyle w:val="14"/>
              <w:spacing w:line="225" w:lineRule="exact"/>
              <w:ind w:left="22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653" w:type="dxa"/>
          </w:tcPr>
          <w:p>
            <w:pPr>
              <w:pStyle w:val="14"/>
              <w:spacing w:line="225" w:lineRule="exact"/>
              <w:ind w:left="52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672" w:type="dxa"/>
          </w:tcPr>
          <w:p>
            <w:pPr>
              <w:pStyle w:val="14"/>
              <w:spacing w:line="225" w:lineRule="exact"/>
              <w:ind w:left="91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692" w:type="dxa"/>
          </w:tcPr>
          <w:p>
            <w:pPr>
              <w:pStyle w:val="14"/>
              <w:spacing w:line="225" w:lineRule="exact"/>
              <w:ind w:left="52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677" w:type="dxa"/>
          </w:tcPr>
          <w:p>
            <w:pPr>
              <w:pStyle w:val="14"/>
              <w:spacing w:line="225" w:lineRule="exact"/>
              <w:ind w:left="18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817" w:type="dxa"/>
            <w:gridSpan w:val="2"/>
          </w:tcPr>
          <w:p>
            <w:pPr>
              <w:pStyle w:val="14"/>
              <w:spacing w:line="225" w:lineRule="exact"/>
              <w:ind w:left="13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745" w:type="dxa"/>
          </w:tcPr>
          <w:p>
            <w:pPr>
              <w:pStyle w:val="14"/>
              <w:spacing w:line="225" w:lineRule="exact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735" w:type="dxa"/>
          </w:tcPr>
          <w:p>
            <w:pPr>
              <w:pStyle w:val="14"/>
              <w:spacing w:line="225" w:lineRule="exact"/>
              <w:ind w:left="1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865" w:type="dxa"/>
          </w:tcPr>
          <w:p>
            <w:pPr>
              <w:pStyle w:val="14"/>
              <w:spacing w:before="4"/>
              <w:rPr>
                <w:b/>
                <w:sz w:val="18"/>
              </w:rPr>
            </w:pPr>
          </w:p>
          <w:p>
            <w:pPr>
              <w:pStyle w:val="14"/>
              <w:spacing w:line="229" w:lineRule="exact"/>
              <w:ind w:left="61" w:right="1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C21L1.2</w:t>
            </w:r>
          </w:p>
        </w:tc>
        <w:tc>
          <w:tcPr>
            <w:tcW w:w="648" w:type="dxa"/>
            <w:tcBorders>
              <w:right w:val="single" w:color="000000" w:sz="12" w:space="0"/>
            </w:tcBorders>
          </w:tcPr>
          <w:p>
            <w:pPr>
              <w:pStyle w:val="14"/>
              <w:spacing w:line="225" w:lineRule="exact"/>
              <w:ind w:left="23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696" w:type="dxa"/>
            <w:tcBorders>
              <w:left w:val="single" w:color="000000" w:sz="12" w:space="0"/>
            </w:tcBorders>
          </w:tcPr>
          <w:p>
            <w:pPr>
              <w:pStyle w:val="14"/>
              <w:spacing w:line="225" w:lineRule="exact"/>
              <w:ind w:left="23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672" w:type="dxa"/>
          </w:tcPr>
          <w:p>
            <w:pPr>
              <w:pStyle w:val="14"/>
              <w:spacing w:line="225" w:lineRule="exact"/>
              <w:ind w:left="23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673" w:type="dxa"/>
          </w:tcPr>
          <w:p>
            <w:pPr>
              <w:pStyle w:val="14"/>
              <w:spacing w:line="225" w:lineRule="exact"/>
              <w:ind w:left="1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653" w:type="dxa"/>
          </w:tcPr>
          <w:p>
            <w:pPr>
              <w:pStyle w:val="14"/>
              <w:spacing w:line="225" w:lineRule="exact"/>
              <w:ind w:left="14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653" w:type="dxa"/>
          </w:tcPr>
          <w:p>
            <w:pPr>
              <w:pStyle w:val="14"/>
              <w:spacing w:line="225" w:lineRule="exact"/>
              <w:ind w:left="52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672" w:type="dxa"/>
          </w:tcPr>
          <w:p>
            <w:pPr>
              <w:pStyle w:val="14"/>
              <w:spacing w:line="225" w:lineRule="exact"/>
              <w:ind w:left="91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692" w:type="dxa"/>
          </w:tcPr>
          <w:p>
            <w:pPr>
              <w:pStyle w:val="14"/>
              <w:spacing w:line="225" w:lineRule="exact"/>
              <w:ind w:left="52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677" w:type="dxa"/>
          </w:tcPr>
          <w:p>
            <w:pPr>
              <w:pStyle w:val="14"/>
              <w:spacing w:line="225" w:lineRule="exact"/>
              <w:ind w:left="18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817" w:type="dxa"/>
            <w:gridSpan w:val="2"/>
          </w:tcPr>
          <w:p>
            <w:pPr>
              <w:pStyle w:val="14"/>
              <w:spacing w:line="225" w:lineRule="exact"/>
              <w:ind w:left="13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745" w:type="dxa"/>
          </w:tcPr>
          <w:p>
            <w:pPr>
              <w:pStyle w:val="14"/>
              <w:spacing w:line="225" w:lineRule="exact"/>
              <w:ind w:right="1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735" w:type="dxa"/>
          </w:tcPr>
          <w:p>
            <w:pPr>
              <w:pStyle w:val="14"/>
              <w:spacing w:line="225" w:lineRule="exact"/>
              <w:ind w:left="1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865" w:type="dxa"/>
          </w:tcPr>
          <w:p>
            <w:pPr>
              <w:pStyle w:val="14"/>
              <w:spacing w:before="4"/>
              <w:rPr>
                <w:b/>
                <w:sz w:val="18"/>
              </w:rPr>
            </w:pPr>
          </w:p>
          <w:p>
            <w:pPr>
              <w:pStyle w:val="14"/>
              <w:spacing w:line="229" w:lineRule="exact"/>
              <w:ind w:left="61" w:right="1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C21L1.3</w:t>
            </w:r>
          </w:p>
        </w:tc>
        <w:tc>
          <w:tcPr>
            <w:tcW w:w="648" w:type="dxa"/>
            <w:tcBorders>
              <w:right w:val="single" w:color="000000" w:sz="12" w:space="0"/>
            </w:tcBorders>
          </w:tcPr>
          <w:p>
            <w:pPr>
              <w:pStyle w:val="14"/>
              <w:spacing w:line="225" w:lineRule="exact"/>
              <w:ind w:left="23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696" w:type="dxa"/>
            <w:tcBorders>
              <w:left w:val="single" w:color="000000" w:sz="12" w:space="0"/>
            </w:tcBorders>
          </w:tcPr>
          <w:p>
            <w:pPr>
              <w:pStyle w:val="14"/>
              <w:spacing w:line="225" w:lineRule="exact"/>
              <w:ind w:left="23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672" w:type="dxa"/>
          </w:tcPr>
          <w:p>
            <w:pPr>
              <w:pStyle w:val="14"/>
              <w:spacing w:line="225" w:lineRule="exact"/>
              <w:ind w:left="23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673" w:type="dxa"/>
          </w:tcPr>
          <w:p>
            <w:pPr>
              <w:pStyle w:val="14"/>
              <w:spacing w:line="225" w:lineRule="exact"/>
              <w:ind w:left="62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653" w:type="dxa"/>
          </w:tcPr>
          <w:p>
            <w:pPr>
              <w:pStyle w:val="14"/>
              <w:spacing w:line="225" w:lineRule="exact"/>
              <w:ind w:left="14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653" w:type="dxa"/>
          </w:tcPr>
          <w:p>
            <w:pPr>
              <w:pStyle w:val="14"/>
              <w:spacing w:line="225" w:lineRule="exact"/>
              <w:ind w:left="52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672" w:type="dxa"/>
          </w:tcPr>
          <w:p>
            <w:pPr>
              <w:pStyle w:val="14"/>
              <w:spacing w:line="225" w:lineRule="exact"/>
              <w:ind w:left="91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692" w:type="dxa"/>
          </w:tcPr>
          <w:p>
            <w:pPr>
              <w:pStyle w:val="14"/>
              <w:spacing w:line="225" w:lineRule="exact"/>
              <w:ind w:left="52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677" w:type="dxa"/>
          </w:tcPr>
          <w:p>
            <w:pPr>
              <w:pStyle w:val="14"/>
              <w:spacing w:line="225" w:lineRule="exact"/>
              <w:ind w:left="17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817" w:type="dxa"/>
            <w:gridSpan w:val="2"/>
          </w:tcPr>
          <w:p>
            <w:pPr>
              <w:pStyle w:val="14"/>
              <w:spacing w:line="225" w:lineRule="exact"/>
              <w:ind w:left="13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745" w:type="dxa"/>
          </w:tcPr>
          <w:p>
            <w:pPr>
              <w:pStyle w:val="14"/>
              <w:spacing w:line="225" w:lineRule="exact"/>
              <w:ind w:left="5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735" w:type="dxa"/>
          </w:tcPr>
          <w:p>
            <w:pPr>
              <w:pStyle w:val="14"/>
              <w:spacing w:line="225" w:lineRule="exact"/>
              <w:ind w:left="1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</w:tbl>
    <w:p>
      <w:pPr>
        <w:spacing w:after="0" w:line="225" w:lineRule="exact"/>
        <w:jc w:val="center"/>
        <w:rPr>
          <w:sz w:val="20"/>
        </w:rPr>
        <w:sectPr>
          <w:type w:val="continuous"/>
          <w:pgSz w:w="12240" w:h="15840"/>
          <w:pgMar w:top="1500" w:right="1460" w:bottom="280" w:left="760" w:header="720" w:footer="720" w:gutter="0"/>
          <w:cols w:space="720" w:num="1"/>
        </w:sectPr>
      </w:pPr>
    </w:p>
    <w:tbl>
      <w:tblPr>
        <w:tblStyle w:val="6"/>
        <w:tblW w:w="0" w:type="auto"/>
        <w:tblInd w:w="70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65"/>
        <w:gridCol w:w="648"/>
        <w:gridCol w:w="696"/>
        <w:gridCol w:w="672"/>
        <w:gridCol w:w="673"/>
        <w:gridCol w:w="653"/>
        <w:gridCol w:w="697"/>
        <w:gridCol w:w="668"/>
        <w:gridCol w:w="654"/>
        <w:gridCol w:w="678"/>
        <w:gridCol w:w="818"/>
        <w:gridCol w:w="746"/>
        <w:gridCol w:w="73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865" w:type="dxa"/>
            <w:tcBorders>
              <w:top w:val="nil"/>
            </w:tcBorders>
          </w:tcPr>
          <w:p>
            <w:pPr>
              <w:pStyle w:val="14"/>
              <w:spacing w:before="7"/>
              <w:rPr>
                <w:b/>
                <w:sz w:val="17"/>
              </w:rPr>
            </w:pPr>
          </w:p>
          <w:p>
            <w:pPr>
              <w:pStyle w:val="14"/>
              <w:ind w:left="61" w:right="1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C21L1.4</w:t>
            </w:r>
          </w:p>
        </w:tc>
        <w:tc>
          <w:tcPr>
            <w:tcW w:w="648" w:type="dxa"/>
            <w:tcBorders>
              <w:top w:val="nil"/>
              <w:right w:val="single" w:color="000000" w:sz="12" w:space="0"/>
            </w:tcBorders>
          </w:tcPr>
          <w:p>
            <w:pPr>
              <w:pStyle w:val="14"/>
              <w:spacing w:line="216" w:lineRule="exact"/>
              <w:ind w:left="23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696" w:type="dxa"/>
            <w:tcBorders>
              <w:top w:val="nil"/>
              <w:left w:val="single" w:color="000000" w:sz="12" w:space="0"/>
            </w:tcBorders>
          </w:tcPr>
          <w:p>
            <w:pPr>
              <w:pStyle w:val="14"/>
              <w:spacing w:line="216" w:lineRule="exact"/>
              <w:ind w:right="271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672" w:type="dxa"/>
            <w:tcBorders>
              <w:top w:val="nil"/>
            </w:tcBorders>
          </w:tcPr>
          <w:p>
            <w:pPr>
              <w:pStyle w:val="14"/>
              <w:spacing w:line="216" w:lineRule="exact"/>
              <w:ind w:left="33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673" w:type="dxa"/>
            <w:tcBorders>
              <w:top w:val="nil"/>
            </w:tcBorders>
          </w:tcPr>
          <w:p>
            <w:pPr>
              <w:pStyle w:val="14"/>
              <w:spacing w:line="216" w:lineRule="exact"/>
              <w:ind w:left="1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  <w:tc>
          <w:tcPr>
            <w:tcW w:w="653" w:type="dxa"/>
            <w:tcBorders>
              <w:top w:val="nil"/>
            </w:tcBorders>
          </w:tcPr>
          <w:p>
            <w:pPr>
              <w:pStyle w:val="14"/>
              <w:spacing w:line="216" w:lineRule="exact"/>
              <w:ind w:left="296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697" w:type="dxa"/>
            <w:tcBorders>
              <w:top w:val="nil"/>
            </w:tcBorders>
          </w:tcPr>
          <w:p>
            <w:pPr>
              <w:pStyle w:val="14"/>
              <w:spacing w:line="216" w:lineRule="exact"/>
              <w:ind w:left="296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668" w:type="dxa"/>
            <w:tcBorders>
              <w:top w:val="nil"/>
            </w:tcBorders>
          </w:tcPr>
          <w:p>
            <w:pPr>
              <w:pStyle w:val="14"/>
              <w:spacing w:line="216" w:lineRule="exact"/>
              <w:ind w:left="7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654" w:type="dxa"/>
            <w:tcBorders>
              <w:top w:val="nil"/>
            </w:tcBorders>
          </w:tcPr>
          <w:p>
            <w:pPr>
              <w:pStyle w:val="14"/>
              <w:spacing w:line="216" w:lineRule="exact"/>
              <w:ind w:left="295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678" w:type="dxa"/>
            <w:tcBorders>
              <w:top w:val="nil"/>
            </w:tcBorders>
          </w:tcPr>
          <w:p>
            <w:pPr>
              <w:pStyle w:val="14"/>
              <w:spacing w:line="216" w:lineRule="exact"/>
              <w:ind w:right="288"/>
              <w:jc w:val="right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818" w:type="dxa"/>
            <w:tcBorders>
              <w:top w:val="nil"/>
            </w:tcBorders>
          </w:tcPr>
          <w:p>
            <w:pPr>
              <w:pStyle w:val="14"/>
              <w:spacing w:line="216" w:lineRule="exact"/>
              <w:ind w:left="6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746" w:type="dxa"/>
            <w:tcBorders>
              <w:top w:val="nil"/>
            </w:tcBorders>
          </w:tcPr>
          <w:p>
            <w:pPr>
              <w:pStyle w:val="14"/>
              <w:spacing w:line="216" w:lineRule="exact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736" w:type="dxa"/>
            <w:tcBorders>
              <w:top w:val="nil"/>
            </w:tcBorders>
          </w:tcPr>
          <w:p>
            <w:pPr>
              <w:pStyle w:val="14"/>
              <w:spacing w:line="216" w:lineRule="exact"/>
              <w:ind w:right="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4" w:hRule="atLeast"/>
        </w:trPr>
        <w:tc>
          <w:tcPr>
            <w:tcW w:w="865" w:type="dxa"/>
          </w:tcPr>
          <w:p>
            <w:pPr>
              <w:pStyle w:val="14"/>
              <w:spacing w:line="216" w:lineRule="exact"/>
              <w:ind w:left="61" w:right="1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C21L1.5</w:t>
            </w:r>
          </w:p>
        </w:tc>
        <w:tc>
          <w:tcPr>
            <w:tcW w:w="648" w:type="dxa"/>
            <w:tcBorders>
              <w:right w:val="single" w:color="000000" w:sz="12" w:space="0"/>
            </w:tcBorders>
          </w:tcPr>
          <w:p>
            <w:pPr>
              <w:pStyle w:val="14"/>
              <w:spacing w:line="216" w:lineRule="exact"/>
              <w:ind w:left="23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696" w:type="dxa"/>
            <w:tcBorders>
              <w:left w:val="single" w:color="000000" w:sz="12" w:space="0"/>
            </w:tcBorders>
          </w:tcPr>
          <w:p>
            <w:pPr>
              <w:pStyle w:val="14"/>
              <w:spacing w:line="216" w:lineRule="exact"/>
              <w:ind w:right="271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672" w:type="dxa"/>
          </w:tcPr>
          <w:p>
            <w:pPr>
              <w:pStyle w:val="14"/>
              <w:spacing w:line="216" w:lineRule="exact"/>
              <w:ind w:left="33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673" w:type="dxa"/>
          </w:tcPr>
          <w:p>
            <w:pPr>
              <w:pStyle w:val="14"/>
              <w:spacing w:line="216" w:lineRule="exact"/>
              <w:ind w:left="1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653" w:type="dxa"/>
          </w:tcPr>
          <w:p>
            <w:pPr>
              <w:pStyle w:val="14"/>
              <w:spacing w:line="216" w:lineRule="exact"/>
              <w:ind w:left="296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697" w:type="dxa"/>
          </w:tcPr>
          <w:p>
            <w:pPr>
              <w:pStyle w:val="14"/>
              <w:spacing w:line="216" w:lineRule="exact"/>
              <w:ind w:left="316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668" w:type="dxa"/>
          </w:tcPr>
          <w:p>
            <w:pPr>
              <w:pStyle w:val="14"/>
              <w:spacing w:line="216" w:lineRule="exact"/>
              <w:ind w:left="7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654" w:type="dxa"/>
          </w:tcPr>
          <w:p>
            <w:pPr>
              <w:pStyle w:val="14"/>
              <w:spacing w:line="216" w:lineRule="exact"/>
              <w:ind w:left="295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678" w:type="dxa"/>
          </w:tcPr>
          <w:p>
            <w:pPr>
              <w:pStyle w:val="14"/>
              <w:spacing w:line="216" w:lineRule="exact"/>
              <w:ind w:right="270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  <w:tc>
          <w:tcPr>
            <w:tcW w:w="818" w:type="dxa"/>
          </w:tcPr>
          <w:p>
            <w:pPr>
              <w:pStyle w:val="14"/>
              <w:spacing w:line="216" w:lineRule="exact"/>
              <w:ind w:left="6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746" w:type="dxa"/>
          </w:tcPr>
          <w:p>
            <w:pPr>
              <w:pStyle w:val="14"/>
              <w:spacing w:line="216" w:lineRule="exact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736" w:type="dxa"/>
          </w:tcPr>
          <w:p>
            <w:pPr>
              <w:pStyle w:val="14"/>
              <w:spacing w:line="216" w:lineRule="exact"/>
              <w:ind w:right="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865" w:type="dxa"/>
          </w:tcPr>
          <w:p>
            <w:pPr>
              <w:pStyle w:val="14"/>
              <w:spacing w:before="11"/>
              <w:rPr>
                <w:b/>
                <w:sz w:val="17"/>
              </w:rPr>
            </w:pPr>
          </w:p>
          <w:p>
            <w:pPr>
              <w:pStyle w:val="14"/>
              <w:ind w:left="61" w:right="1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C21L1.6</w:t>
            </w:r>
          </w:p>
        </w:tc>
        <w:tc>
          <w:tcPr>
            <w:tcW w:w="648" w:type="dxa"/>
            <w:tcBorders>
              <w:right w:val="single" w:color="000000" w:sz="12" w:space="0"/>
            </w:tcBorders>
          </w:tcPr>
          <w:p>
            <w:pPr>
              <w:pStyle w:val="14"/>
              <w:spacing w:line="216" w:lineRule="exact"/>
              <w:ind w:left="23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696" w:type="dxa"/>
            <w:tcBorders>
              <w:left w:val="single" w:color="000000" w:sz="12" w:space="0"/>
            </w:tcBorders>
          </w:tcPr>
          <w:p>
            <w:pPr>
              <w:pStyle w:val="14"/>
              <w:spacing w:line="216" w:lineRule="exact"/>
              <w:ind w:right="271"/>
              <w:jc w:val="right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672" w:type="dxa"/>
          </w:tcPr>
          <w:p>
            <w:pPr>
              <w:pStyle w:val="14"/>
              <w:spacing w:line="216" w:lineRule="exact"/>
              <w:ind w:left="33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673" w:type="dxa"/>
          </w:tcPr>
          <w:p>
            <w:pPr>
              <w:pStyle w:val="14"/>
              <w:spacing w:line="216" w:lineRule="exact"/>
              <w:ind w:left="1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3</w:t>
            </w:r>
          </w:p>
        </w:tc>
        <w:tc>
          <w:tcPr>
            <w:tcW w:w="653" w:type="dxa"/>
          </w:tcPr>
          <w:p>
            <w:pPr>
              <w:pStyle w:val="14"/>
              <w:spacing w:line="216" w:lineRule="exact"/>
              <w:ind w:left="296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697" w:type="dxa"/>
          </w:tcPr>
          <w:p>
            <w:pPr>
              <w:pStyle w:val="14"/>
              <w:spacing w:line="216" w:lineRule="exact"/>
              <w:ind w:left="316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668" w:type="dxa"/>
          </w:tcPr>
          <w:p>
            <w:pPr>
              <w:pStyle w:val="14"/>
              <w:spacing w:line="216" w:lineRule="exact"/>
              <w:ind w:left="7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654" w:type="dxa"/>
          </w:tcPr>
          <w:p>
            <w:pPr>
              <w:pStyle w:val="14"/>
              <w:spacing w:line="216" w:lineRule="exact"/>
              <w:ind w:left="295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678" w:type="dxa"/>
          </w:tcPr>
          <w:p>
            <w:pPr>
              <w:pStyle w:val="14"/>
              <w:spacing w:line="216" w:lineRule="exact"/>
              <w:ind w:right="288"/>
              <w:jc w:val="right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818" w:type="dxa"/>
          </w:tcPr>
          <w:p>
            <w:pPr>
              <w:pStyle w:val="14"/>
              <w:spacing w:line="216" w:lineRule="exact"/>
              <w:ind w:left="6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746" w:type="dxa"/>
          </w:tcPr>
          <w:p>
            <w:pPr>
              <w:pStyle w:val="14"/>
              <w:spacing w:line="216" w:lineRule="exact"/>
              <w:jc w:val="center"/>
              <w:rPr>
                <w:sz w:val="20"/>
              </w:rPr>
            </w:pPr>
            <w:r>
              <w:rPr>
                <w:w w:val="94"/>
                <w:sz w:val="20"/>
              </w:rPr>
              <w:t>-</w:t>
            </w:r>
          </w:p>
        </w:tc>
        <w:tc>
          <w:tcPr>
            <w:tcW w:w="736" w:type="dxa"/>
          </w:tcPr>
          <w:p>
            <w:pPr>
              <w:pStyle w:val="14"/>
              <w:spacing w:line="216" w:lineRule="exact"/>
              <w:ind w:right="4"/>
              <w:jc w:val="center"/>
              <w:rPr>
                <w:sz w:val="20"/>
              </w:rPr>
            </w:pPr>
            <w:r>
              <w:rPr>
                <w:w w:val="100"/>
                <w:sz w:val="20"/>
              </w:rPr>
              <w:t>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865" w:type="dxa"/>
          </w:tcPr>
          <w:p>
            <w:pPr>
              <w:pStyle w:val="14"/>
              <w:rPr>
                <w:sz w:val="22"/>
              </w:rPr>
            </w:pPr>
          </w:p>
        </w:tc>
        <w:tc>
          <w:tcPr>
            <w:tcW w:w="648" w:type="dxa"/>
            <w:tcBorders>
              <w:right w:val="single" w:color="000000" w:sz="12" w:space="0"/>
            </w:tcBorders>
          </w:tcPr>
          <w:p>
            <w:pPr>
              <w:pStyle w:val="14"/>
              <w:spacing w:line="216" w:lineRule="exact"/>
              <w:ind w:left="23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3</w:t>
            </w:r>
          </w:p>
        </w:tc>
        <w:tc>
          <w:tcPr>
            <w:tcW w:w="696" w:type="dxa"/>
            <w:tcBorders>
              <w:left w:val="single" w:color="000000" w:sz="12" w:space="0"/>
            </w:tcBorders>
          </w:tcPr>
          <w:p>
            <w:pPr>
              <w:pStyle w:val="14"/>
              <w:spacing w:line="216" w:lineRule="exact"/>
              <w:ind w:right="252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2.6</w:t>
            </w:r>
          </w:p>
        </w:tc>
        <w:tc>
          <w:tcPr>
            <w:tcW w:w="672" w:type="dxa"/>
          </w:tcPr>
          <w:p>
            <w:pPr>
              <w:pStyle w:val="14"/>
              <w:spacing w:line="216" w:lineRule="exact"/>
              <w:ind w:left="33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3</w:t>
            </w:r>
          </w:p>
        </w:tc>
        <w:tc>
          <w:tcPr>
            <w:tcW w:w="673" w:type="dxa"/>
          </w:tcPr>
          <w:p>
            <w:pPr>
              <w:pStyle w:val="14"/>
              <w:spacing w:line="216" w:lineRule="exact"/>
              <w:ind w:left="27" w:right="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2.6</w:t>
            </w:r>
          </w:p>
        </w:tc>
        <w:tc>
          <w:tcPr>
            <w:tcW w:w="653" w:type="dxa"/>
          </w:tcPr>
          <w:p>
            <w:pPr>
              <w:pStyle w:val="14"/>
              <w:spacing w:line="216" w:lineRule="exact"/>
              <w:ind w:left="296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-</w:t>
            </w:r>
          </w:p>
        </w:tc>
        <w:tc>
          <w:tcPr>
            <w:tcW w:w="697" w:type="dxa"/>
          </w:tcPr>
          <w:p>
            <w:pPr>
              <w:pStyle w:val="14"/>
              <w:spacing w:line="216" w:lineRule="exact"/>
              <w:ind w:left="296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1</w:t>
            </w:r>
          </w:p>
        </w:tc>
        <w:tc>
          <w:tcPr>
            <w:tcW w:w="668" w:type="dxa"/>
          </w:tcPr>
          <w:p>
            <w:pPr>
              <w:pStyle w:val="14"/>
              <w:spacing w:line="216" w:lineRule="exact"/>
              <w:ind w:left="7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-</w:t>
            </w:r>
          </w:p>
        </w:tc>
        <w:tc>
          <w:tcPr>
            <w:tcW w:w="654" w:type="dxa"/>
          </w:tcPr>
          <w:p>
            <w:pPr>
              <w:pStyle w:val="14"/>
              <w:spacing w:line="216" w:lineRule="exact"/>
              <w:ind w:left="295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-</w:t>
            </w:r>
          </w:p>
        </w:tc>
        <w:tc>
          <w:tcPr>
            <w:tcW w:w="678" w:type="dxa"/>
          </w:tcPr>
          <w:p>
            <w:pPr>
              <w:pStyle w:val="14"/>
              <w:spacing w:line="216" w:lineRule="exact"/>
              <w:ind w:right="270"/>
              <w:jc w:val="right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1</w:t>
            </w:r>
          </w:p>
        </w:tc>
        <w:tc>
          <w:tcPr>
            <w:tcW w:w="818" w:type="dxa"/>
          </w:tcPr>
          <w:p>
            <w:pPr>
              <w:pStyle w:val="14"/>
              <w:spacing w:line="216" w:lineRule="exact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-</w:t>
            </w:r>
          </w:p>
        </w:tc>
        <w:tc>
          <w:tcPr>
            <w:tcW w:w="746" w:type="dxa"/>
          </w:tcPr>
          <w:p>
            <w:pPr>
              <w:pStyle w:val="14"/>
              <w:spacing w:line="216" w:lineRule="exact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w w:val="100"/>
                <w:sz w:val="20"/>
              </w:rPr>
              <w:t>3</w:t>
            </w:r>
          </w:p>
        </w:tc>
        <w:tc>
          <w:tcPr>
            <w:tcW w:w="736" w:type="dxa"/>
          </w:tcPr>
          <w:p>
            <w:pPr>
              <w:pStyle w:val="14"/>
              <w:spacing w:line="216" w:lineRule="exact"/>
              <w:ind w:left="214" w:right="2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1.5</w:t>
            </w:r>
          </w:p>
        </w:tc>
      </w:tr>
    </w:tbl>
    <w:p>
      <w:pPr>
        <w:pStyle w:val="7"/>
        <w:ind w:left="0"/>
        <w:rPr>
          <w:b/>
          <w:sz w:val="20"/>
        </w:rPr>
      </w:pPr>
    </w:p>
    <w:p>
      <w:pPr>
        <w:pStyle w:val="7"/>
        <w:ind w:left="0"/>
        <w:rPr>
          <w:b/>
          <w:sz w:val="20"/>
        </w:rPr>
      </w:pPr>
    </w:p>
    <w:p>
      <w:pPr>
        <w:pStyle w:val="7"/>
        <w:ind w:left="0"/>
        <w:rPr>
          <w:b/>
          <w:sz w:val="20"/>
        </w:rPr>
      </w:pPr>
    </w:p>
    <w:p>
      <w:pPr>
        <w:pStyle w:val="7"/>
        <w:ind w:left="0"/>
        <w:rPr>
          <w:b/>
          <w:sz w:val="20"/>
        </w:rPr>
      </w:pPr>
    </w:p>
    <w:p>
      <w:pPr>
        <w:pStyle w:val="7"/>
        <w:ind w:left="0"/>
        <w:rPr>
          <w:b/>
          <w:sz w:val="20"/>
        </w:rPr>
      </w:pPr>
    </w:p>
    <w:p>
      <w:pPr>
        <w:pStyle w:val="7"/>
        <w:ind w:left="0"/>
        <w:rPr>
          <w:b/>
          <w:sz w:val="20"/>
        </w:rPr>
      </w:pPr>
    </w:p>
    <w:p>
      <w:pPr>
        <w:pStyle w:val="7"/>
        <w:ind w:left="0"/>
        <w:rPr>
          <w:b/>
          <w:sz w:val="20"/>
        </w:rPr>
      </w:pPr>
    </w:p>
    <w:p>
      <w:pPr>
        <w:pStyle w:val="7"/>
        <w:ind w:left="0"/>
        <w:rPr>
          <w:b/>
          <w:sz w:val="20"/>
        </w:rPr>
      </w:pPr>
    </w:p>
    <w:p>
      <w:pPr>
        <w:pStyle w:val="7"/>
        <w:ind w:left="0"/>
        <w:rPr>
          <w:b/>
          <w:sz w:val="20"/>
        </w:rPr>
      </w:pPr>
    </w:p>
    <w:p>
      <w:pPr>
        <w:pStyle w:val="7"/>
        <w:spacing w:before="10"/>
        <w:ind w:left="0"/>
        <w:rPr>
          <w:b/>
          <w:sz w:val="21"/>
        </w:rPr>
      </w:pPr>
    </w:p>
    <w:p>
      <w:pPr>
        <w:tabs>
          <w:tab w:val="left" w:pos="2543"/>
          <w:tab w:val="left" w:pos="3983"/>
        </w:tabs>
        <w:spacing w:before="90"/>
        <w:ind w:left="1103" w:right="0" w:firstLine="0"/>
        <w:jc w:val="center"/>
        <w:rPr>
          <w:b/>
          <w:sz w:val="24"/>
        </w:rPr>
      </w:pPr>
      <w:r>
        <w:rPr>
          <w:b/>
          <w:sz w:val="24"/>
        </w:rPr>
        <w:t>3:High</w:t>
      </w:r>
      <w:r>
        <w:rPr>
          <w:b/>
          <w:sz w:val="24"/>
        </w:rPr>
        <w:tab/>
      </w:r>
      <w:r>
        <w:rPr>
          <w:b/>
          <w:sz w:val="24"/>
        </w:rPr>
        <w:t>2.Medium</w:t>
      </w:r>
      <w:r>
        <w:rPr>
          <w:b/>
          <w:sz w:val="24"/>
        </w:rPr>
        <w:tab/>
      </w:r>
      <w:r>
        <w:rPr>
          <w:b/>
          <w:sz w:val="24"/>
        </w:rPr>
        <w:t>1.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Low</w:t>
      </w:r>
    </w:p>
    <w:p>
      <w:pPr>
        <w:pStyle w:val="7"/>
        <w:ind w:left="0"/>
        <w:rPr>
          <w:b/>
          <w:sz w:val="26"/>
        </w:rPr>
      </w:pPr>
    </w:p>
    <w:p>
      <w:pPr>
        <w:pStyle w:val="7"/>
        <w:ind w:left="0"/>
        <w:rPr>
          <w:b/>
          <w:sz w:val="26"/>
        </w:rPr>
      </w:pPr>
    </w:p>
    <w:p>
      <w:pPr>
        <w:pStyle w:val="7"/>
        <w:ind w:left="0"/>
        <w:rPr>
          <w:b/>
          <w:sz w:val="26"/>
        </w:rPr>
      </w:pPr>
    </w:p>
    <w:p>
      <w:pPr>
        <w:pStyle w:val="7"/>
        <w:ind w:left="0"/>
        <w:rPr>
          <w:b/>
          <w:sz w:val="26"/>
        </w:rPr>
      </w:pPr>
    </w:p>
    <w:p>
      <w:pPr>
        <w:pStyle w:val="7"/>
        <w:ind w:left="0"/>
        <w:rPr>
          <w:b/>
          <w:sz w:val="26"/>
        </w:rPr>
      </w:pPr>
    </w:p>
    <w:p>
      <w:pPr>
        <w:pStyle w:val="7"/>
        <w:ind w:left="0"/>
        <w:rPr>
          <w:b/>
          <w:sz w:val="26"/>
        </w:rPr>
      </w:pPr>
    </w:p>
    <w:p>
      <w:pPr>
        <w:pStyle w:val="7"/>
        <w:spacing w:before="8"/>
        <w:ind w:left="0"/>
        <w:rPr>
          <w:b/>
          <w:sz w:val="27"/>
        </w:rPr>
      </w:pPr>
    </w:p>
    <w:p>
      <w:pPr>
        <w:pStyle w:val="2"/>
        <w:ind w:left="1089"/>
        <w:jc w:val="center"/>
        <w:rPr>
          <w:u w:val="none"/>
        </w:rPr>
      </w:pPr>
      <w:bookmarkStart w:id="2" w:name="MappingofCourseOutcomes(CO’s)withPSO’s:"/>
      <w:bookmarkEnd w:id="2"/>
      <w:r>
        <w:rPr>
          <w:color w:val="C00000"/>
          <w:u w:val="thick" w:color="C00000"/>
        </w:rPr>
        <w:t>MappingofCourseOutcomes(CO’s)withPSO’s:</w:t>
      </w:r>
    </w:p>
    <w:p>
      <w:pPr>
        <w:pStyle w:val="7"/>
        <w:ind w:left="0"/>
        <w:rPr>
          <w:b/>
          <w:sz w:val="20"/>
        </w:rPr>
      </w:pPr>
    </w:p>
    <w:p>
      <w:pPr>
        <w:pStyle w:val="7"/>
        <w:ind w:left="0"/>
        <w:rPr>
          <w:b/>
          <w:sz w:val="20"/>
        </w:rPr>
      </w:pPr>
    </w:p>
    <w:p>
      <w:pPr>
        <w:pStyle w:val="7"/>
        <w:ind w:left="0"/>
        <w:rPr>
          <w:b/>
          <w:sz w:val="20"/>
        </w:rPr>
      </w:pPr>
    </w:p>
    <w:p>
      <w:pPr>
        <w:pStyle w:val="7"/>
        <w:ind w:left="0"/>
        <w:rPr>
          <w:b/>
          <w:sz w:val="20"/>
        </w:rPr>
      </w:pPr>
    </w:p>
    <w:p>
      <w:pPr>
        <w:pStyle w:val="7"/>
        <w:spacing w:before="7" w:after="1"/>
        <w:ind w:left="0"/>
        <w:rPr>
          <w:b/>
          <w:sz w:val="28"/>
        </w:rPr>
      </w:pPr>
    </w:p>
    <w:tbl>
      <w:tblPr>
        <w:tblStyle w:val="6"/>
        <w:tblW w:w="0" w:type="auto"/>
        <w:tblInd w:w="178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92"/>
        <w:gridCol w:w="1893"/>
        <w:gridCol w:w="1892"/>
        <w:gridCol w:w="189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1892" w:type="dxa"/>
          </w:tcPr>
          <w:p>
            <w:pPr>
              <w:pStyle w:val="14"/>
              <w:spacing w:before="1"/>
              <w:ind w:left="556" w:right="5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COs</w:t>
            </w:r>
          </w:p>
        </w:tc>
        <w:tc>
          <w:tcPr>
            <w:tcW w:w="1893" w:type="dxa"/>
          </w:tcPr>
          <w:p>
            <w:pPr>
              <w:pStyle w:val="14"/>
              <w:spacing w:before="1"/>
              <w:ind w:left="627" w:right="6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PSO1</w:t>
            </w:r>
          </w:p>
        </w:tc>
        <w:tc>
          <w:tcPr>
            <w:tcW w:w="1892" w:type="dxa"/>
          </w:tcPr>
          <w:p>
            <w:pPr>
              <w:pStyle w:val="14"/>
              <w:spacing w:before="1"/>
              <w:ind w:left="544" w:right="5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PSO2</w:t>
            </w:r>
          </w:p>
        </w:tc>
        <w:tc>
          <w:tcPr>
            <w:tcW w:w="1893" w:type="dxa"/>
          </w:tcPr>
          <w:p>
            <w:pPr>
              <w:pStyle w:val="14"/>
              <w:spacing w:before="1"/>
              <w:ind w:left="626" w:right="6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PSO3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1892" w:type="dxa"/>
          </w:tcPr>
          <w:p>
            <w:pPr>
              <w:pStyle w:val="14"/>
              <w:spacing w:before="9"/>
              <w:rPr>
                <w:b/>
                <w:sz w:val="18"/>
              </w:rPr>
            </w:pPr>
          </w:p>
          <w:p>
            <w:pPr>
              <w:pStyle w:val="14"/>
              <w:spacing w:line="224" w:lineRule="exact"/>
              <w:ind w:left="568" w:right="54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C21L</w:t>
            </w:r>
            <w:r>
              <w:rPr>
                <w:rFonts w:hint="default"/>
                <w:b/>
                <w:sz w:val="20"/>
                <w:lang w:val="en-US"/>
              </w:rPr>
              <w:t>1</w:t>
            </w:r>
            <w:r>
              <w:rPr>
                <w:b/>
                <w:sz w:val="20"/>
              </w:rPr>
              <w:t>.1</w:t>
            </w:r>
          </w:p>
        </w:tc>
        <w:tc>
          <w:tcPr>
            <w:tcW w:w="1893" w:type="dxa"/>
          </w:tcPr>
          <w:p>
            <w:pPr>
              <w:pStyle w:val="14"/>
              <w:spacing w:line="273" w:lineRule="exact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92" w:type="dxa"/>
          </w:tcPr>
          <w:p>
            <w:pPr>
              <w:pStyle w:val="14"/>
              <w:spacing w:line="273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93" w:type="dxa"/>
          </w:tcPr>
          <w:p>
            <w:pPr>
              <w:pStyle w:val="14"/>
              <w:spacing w:line="273" w:lineRule="exact"/>
              <w:ind w:left="14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1892" w:type="dxa"/>
          </w:tcPr>
          <w:p>
            <w:pPr>
              <w:pStyle w:val="14"/>
              <w:spacing w:before="9"/>
              <w:rPr>
                <w:b/>
                <w:sz w:val="18"/>
              </w:rPr>
            </w:pPr>
          </w:p>
          <w:p>
            <w:pPr>
              <w:pStyle w:val="14"/>
              <w:spacing w:line="224" w:lineRule="exact"/>
              <w:ind w:left="568" w:right="54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C21L</w:t>
            </w:r>
            <w:r>
              <w:rPr>
                <w:rFonts w:hint="default"/>
                <w:b/>
                <w:sz w:val="20"/>
                <w:lang w:val="en-US"/>
              </w:rPr>
              <w:t>1</w:t>
            </w:r>
            <w:r>
              <w:rPr>
                <w:b/>
                <w:sz w:val="20"/>
              </w:rPr>
              <w:t>.2</w:t>
            </w:r>
          </w:p>
        </w:tc>
        <w:tc>
          <w:tcPr>
            <w:tcW w:w="1893" w:type="dxa"/>
          </w:tcPr>
          <w:p>
            <w:pPr>
              <w:pStyle w:val="14"/>
              <w:spacing w:line="273" w:lineRule="exact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92" w:type="dxa"/>
          </w:tcPr>
          <w:p>
            <w:pPr>
              <w:pStyle w:val="14"/>
              <w:spacing w:line="273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93" w:type="dxa"/>
          </w:tcPr>
          <w:p>
            <w:pPr>
              <w:pStyle w:val="14"/>
              <w:spacing w:line="273" w:lineRule="exact"/>
              <w:ind w:left="14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1892" w:type="dxa"/>
          </w:tcPr>
          <w:p>
            <w:pPr>
              <w:pStyle w:val="14"/>
              <w:spacing w:before="4"/>
              <w:rPr>
                <w:b/>
                <w:sz w:val="18"/>
              </w:rPr>
            </w:pPr>
          </w:p>
          <w:p>
            <w:pPr>
              <w:pStyle w:val="14"/>
              <w:spacing w:line="229" w:lineRule="exact"/>
              <w:ind w:left="568" w:right="54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C21L</w:t>
            </w:r>
            <w:r>
              <w:rPr>
                <w:rFonts w:hint="default"/>
                <w:b/>
                <w:sz w:val="20"/>
                <w:lang w:val="en-US"/>
              </w:rPr>
              <w:t>1</w:t>
            </w:r>
            <w:r>
              <w:rPr>
                <w:b/>
                <w:sz w:val="20"/>
              </w:rPr>
              <w:t>.3</w:t>
            </w:r>
          </w:p>
        </w:tc>
        <w:tc>
          <w:tcPr>
            <w:tcW w:w="1893" w:type="dxa"/>
          </w:tcPr>
          <w:p>
            <w:pPr>
              <w:pStyle w:val="14"/>
              <w:spacing w:line="273" w:lineRule="exact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92" w:type="dxa"/>
          </w:tcPr>
          <w:p>
            <w:pPr>
              <w:pStyle w:val="14"/>
              <w:spacing w:line="273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93" w:type="dxa"/>
          </w:tcPr>
          <w:p>
            <w:pPr>
              <w:pStyle w:val="14"/>
              <w:spacing w:line="273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6" w:hRule="atLeast"/>
        </w:trPr>
        <w:tc>
          <w:tcPr>
            <w:tcW w:w="1892" w:type="dxa"/>
          </w:tcPr>
          <w:p>
            <w:pPr>
              <w:pStyle w:val="14"/>
              <w:spacing w:before="5"/>
              <w:rPr>
                <w:b/>
                <w:sz w:val="18"/>
              </w:rPr>
            </w:pPr>
          </w:p>
          <w:p>
            <w:pPr>
              <w:pStyle w:val="14"/>
              <w:spacing w:line="224" w:lineRule="exact"/>
              <w:ind w:left="568" w:right="54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C21L</w:t>
            </w:r>
            <w:r>
              <w:rPr>
                <w:rFonts w:hint="default"/>
                <w:b/>
                <w:sz w:val="20"/>
                <w:lang w:val="en-US"/>
              </w:rPr>
              <w:t>1</w:t>
            </w:r>
            <w:r>
              <w:rPr>
                <w:b/>
                <w:sz w:val="20"/>
              </w:rPr>
              <w:t>.4</w:t>
            </w:r>
          </w:p>
        </w:tc>
        <w:tc>
          <w:tcPr>
            <w:tcW w:w="1893" w:type="dxa"/>
          </w:tcPr>
          <w:p>
            <w:pPr>
              <w:pStyle w:val="14"/>
              <w:spacing w:line="268" w:lineRule="exact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92" w:type="dxa"/>
          </w:tcPr>
          <w:p>
            <w:pPr>
              <w:pStyle w:val="14"/>
              <w:spacing w:line="268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93" w:type="dxa"/>
          </w:tcPr>
          <w:p>
            <w:pPr>
              <w:pStyle w:val="14"/>
              <w:spacing w:line="268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 w:hRule="atLeast"/>
        </w:trPr>
        <w:tc>
          <w:tcPr>
            <w:tcW w:w="1892" w:type="dxa"/>
          </w:tcPr>
          <w:p>
            <w:pPr>
              <w:pStyle w:val="14"/>
              <w:ind w:left="568" w:right="54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C21L</w:t>
            </w:r>
            <w:r>
              <w:rPr>
                <w:rFonts w:hint="default"/>
                <w:b/>
                <w:sz w:val="20"/>
                <w:lang w:val="en-US"/>
              </w:rPr>
              <w:t>1</w:t>
            </w:r>
            <w:r>
              <w:rPr>
                <w:b/>
                <w:sz w:val="20"/>
              </w:rPr>
              <w:t>.5</w:t>
            </w:r>
          </w:p>
        </w:tc>
        <w:tc>
          <w:tcPr>
            <w:tcW w:w="1893" w:type="dxa"/>
          </w:tcPr>
          <w:p>
            <w:pPr>
              <w:pStyle w:val="14"/>
              <w:spacing w:line="273" w:lineRule="exact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92" w:type="dxa"/>
          </w:tcPr>
          <w:p>
            <w:pPr>
              <w:pStyle w:val="14"/>
              <w:spacing w:line="273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93" w:type="dxa"/>
          </w:tcPr>
          <w:p>
            <w:pPr>
              <w:pStyle w:val="14"/>
              <w:spacing w:line="273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1892" w:type="dxa"/>
          </w:tcPr>
          <w:p>
            <w:pPr>
              <w:pStyle w:val="14"/>
              <w:spacing w:before="9"/>
              <w:rPr>
                <w:b/>
                <w:sz w:val="18"/>
              </w:rPr>
            </w:pPr>
          </w:p>
          <w:p>
            <w:pPr>
              <w:pStyle w:val="14"/>
              <w:spacing w:line="224" w:lineRule="exact"/>
              <w:ind w:left="568" w:right="54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C21L</w:t>
            </w:r>
            <w:r>
              <w:rPr>
                <w:rFonts w:hint="default"/>
                <w:b/>
                <w:sz w:val="20"/>
                <w:lang w:val="en-US"/>
              </w:rPr>
              <w:t>1</w:t>
            </w:r>
            <w:r>
              <w:rPr>
                <w:b/>
                <w:sz w:val="20"/>
              </w:rPr>
              <w:t>.6</w:t>
            </w:r>
          </w:p>
        </w:tc>
        <w:tc>
          <w:tcPr>
            <w:tcW w:w="1893" w:type="dxa"/>
          </w:tcPr>
          <w:p>
            <w:pPr>
              <w:pStyle w:val="14"/>
              <w:spacing w:line="273" w:lineRule="exact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92" w:type="dxa"/>
          </w:tcPr>
          <w:p>
            <w:pPr>
              <w:pStyle w:val="14"/>
              <w:spacing w:line="273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93" w:type="dxa"/>
          </w:tcPr>
          <w:p>
            <w:pPr>
              <w:pStyle w:val="14"/>
              <w:spacing w:line="273" w:lineRule="exact"/>
              <w:ind w:left="14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7" w:hRule="atLeast"/>
        </w:trPr>
        <w:tc>
          <w:tcPr>
            <w:tcW w:w="1892" w:type="dxa"/>
          </w:tcPr>
          <w:p>
            <w:pPr>
              <w:pStyle w:val="14"/>
              <w:rPr>
                <w:sz w:val="22"/>
              </w:rPr>
            </w:pPr>
          </w:p>
        </w:tc>
        <w:tc>
          <w:tcPr>
            <w:tcW w:w="1893" w:type="dxa"/>
          </w:tcPr>
          <w:p>
            <w:pPr>
              <w:pStyle w:val="14"/>
              <w:spacing w:line="273" w:lineRule="exact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92" w:type="dxa"/>
          </w:tcPr>
          <w:p>
            <w:pPr>
              <w:pStyle w:val="14"/>
              <w:spacing w:line="273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93" w:type="dxa"/>
          </w:tcPr>
          <w:p>
            <w:pPr>
              <w:pStyle w:val="14"/>
              <w:spacing w:line="273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</w:tbl>
    <w:p>
      <w:pPr>
        <w:spacing w:after="0" w:line="273" w:lineRule="exact"/>
        <w:jc w:val="center"/>
        <w:rPr>
          <w:sz w:val="24"/>
        </w:rPr>
        <w:sectPr>
          <w:pgSz w:w="12240" w:h="15840"/>
          <w:pgMar w:top="840" w:right="1460" w:bottom="280" w:left="760" w:header="720" w:footer="720" w:gutter="0"/>
          <w:cols w:space="720" w:num="1"/>
        </w:sectPr>
      </w:pPr>
    </w:p>
    <w:p>
      <w:pPr>
        <w:spacing w:before="82"/>
        <w:ind w:left="447" w:right="0" w:firstLine="0"/>
        <w:jc w:val="center"/>
        <w:rPr>
          <w:rFonts w:ascii="Cambria" w:hAnsi="Cambria"/>
          <w:b/>
          <w:sz w:val="28"/>
        </w:rPr>
      </w:pPr>
      <w:r>
        <w:pict>
          <v:shape id="_x0000_s1028" o:spid="_x0000_s1028" style="position:absolute;left:0pt;margin-left:26.15pt;margin-top:26.15pt;height:791.9pt;width:545.3pt;mso-position-horizontal-relative:page;mso-position-vertical-relative:page;z-index:-251645952;mso-width-relative:page;mso-height-relative:page;" fillcolor="#000000" filled="t" stroked="f" coordorigin="523,523" coordsize="10906,15838" path="m11428,566l11385,566,11385,523,11342,523,11342,566,11342,16274,566,16274,566,566,11342,566,11342,523,566,523,523,523,523,566,523,16274,523,16318,566,16318,566,16361,11342,16361,11385,16361,11428,16361,11428,16318,11428,16274,11385,16274,11428,16274,11428,566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ascii="Cambria" w:hAnsi="Cambria"/>
          <w:b/>
          <w:sz w:val="28"/>
        </w:rPr>
        <w:t>BR22</w:t>
      </w:r>
      <w:r>
        <w:rPr>
          <w:rFonts w:ascii="Cambria" w:hAnsi="Cambria"/>
          <w:b/>
          <w:spacing w:val="-3"/>
          <w:sz w:val="28"/>
        </w:rPr>
        <w:t xml:space="preserve"> </w:t>
      </w:r>
      <w:r>
        <w:rPr>
          <w:rFonts w:ascii="Cambria" w:hAnsi="Cambria"/>
          <w:b/>
          <w:sz w:val="28"/>
        </w:rPr>
        <w:t>–</w:t>
      </w:r>
      <w:r>
        <w:rPr>
          <w:rFonts w:ascii="Cambria" w:hAnsi="Cambria"/>
          <w:b/>
          <w:spacing w:val="-1"/>
          <w:sz w:val="28"/>
        </w:rPr>
        <w:t xml:space="preserve"> </w:t>
      </w:r>
      <w:r>
        <w:rPr>
          <w:rFonts w:ascii="Cambria" w:hAnsi="Cambria"/>
          <w:b/>
          <w:sz w:val="28"/>
        </w:rPr>
        <w:t>B.TECH.</w:t>
      </w:r>
      <w:r>
        <w:rPr>
          <w:rFonts w:ascii="Cambria" w:hAnsi="Cambria"/>
          <w:b/>
          <w:spacing w:val="57"/>
          <w:sz w:val="28"/>
        </w:rPr>
        <w:t xml:space="preserve"> </w:t>
      </w:r>
      <w:r>
        <w:rPr>
          <w:rFonts w:ascii="Cambria" w:hAnsi="Cambria"/>
          <w:b/>
          <w:sz w:val="28"/>
        </w:rPr>
        <w:t>–</w:t>
      </w:r>
      <w:r>
        <w:rPr>
          <w:rFonts w:ascii="Cambria" w:hAnsi="Cambria"/>
          <w:b/>
          <w:spacing w:val="-3"/>
          <w:sz w:val="28"/>
        </w:rPr>
        <w:t xml:space="preserve"> </w:t>
      </w:r>
      <w:r>
        <w:rPr>
          <w:rFonts w:ascii="Cambria" w:hAnsi="Cambria"/>
          <w:b/>
          <w:sz w:val="28"/>
        </w:rPr>
        <w:t>COMPUTER</w:t>
      </w:r>
      <w:r>
        <w:rPr>
          <w:rFonts w:ascii="Cambria" w:hAnsi="Cambria"/>
          <w:b/>
          <w:spacing w:val="-3"/>
          <w:sz w:val="28"/>
        </w:rPr>
        <w:t xml:space="preserve"> </w:t>
      </w:r>
      <w:r>
        <w:rPr>
          <w:rFonts w:ascii="Cambria" w:hAnsi="Cambria"/>
          <w:b/>
          <w:sz w:val="28"/>
        </w:rPr>
        <w:t>SCIENCE</w:t>
      </w:r>
      <w:r>
        <w:rPr>
          <w:rFonts w:ascii="Cambria" w:hAnsi="Cambria"/>
          <w:b/>
          <w:spacing w:val="-2"/>
          <w:sz w:val="28"/>
        </w:rPr>
        <w:t xml:space="preserve"> </w:t>
      </w:r>
      <w:r>
        <w:rPr>
          <w:rFonts w:ascii="Cambria" w:hAnsi="Cambria"/>
          <w:b/>
          <w:sz w:val="28"/>
        </w:rPr>
        <w:t>&amp;</w:t>
      </w:r>
      <w:r>
        <w:rPr>
          <w:rFonts w:ascii="Cambria" w:hAnsi="Cambria"/>
          <w:b/>
          <w:spacing w:val="-1"/>
          <w:sz w:val="28"/>
        </w:rPr>
        <w:t xml:space="preserve"> </w:t>
      </w:r>
      <w:r>
        <w:rPr>
          <w:rFonts w:ascii="Cambria" w:hAnsi="Cambria"/>
          <w:b/>
          <w:sz w:val="28"/>
        </w:rPr>
        <w:t>ENGINEERING</w:t>
      </w:r>
    </w:p>
    <w:p>
      <w:pPr>
        <w:pStyle w:val="7"/>
        <w:spacing w:before="7"/>
        <w:ind w:left="0"/>
        <w:rPr>
          <w:rFonts w:ascii="Cambria"/>
          <w:b/>
          <w:sz w:val="5"/>
        </w:rPr>
      </w:pPr>
    </w:p>
    <w:tbl>
      <w:tblPr>
        <w:tblStyle w:val="6"/>
        <w:tblW w:w="0" w:type="auto"/>
        <w:tblInd w:w="12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244"/>
        <w:gridCol w:w="3229"/>
        <w:gridCol w:w="372"/>
        <w:gridCol w:w="353"/>
        <w:gridCol w:w="6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0" w:hRule="atLeast"/>
        </w:trPr>
        <w:tc>
          <w:tcPr>
            <w:tcW w:w="10812" w:type="dxa"/>
            <w:gridSpan w:val="5"/>
          </w:tcPr>
          <w:p>
            <w:pPr>
              <w:pStyle w:val="14"/>
              <w:spacing w:before="267" w:line="353" w:lineRule="exact"/>
              <w:ind w:left="1021"/>
              <w:rPr>
                <w:b/>
                <w:sz w:val="32"/>
              </w:rPr>
            </w:pPr>
            <w:r>
              <w:rPr>
                <w:b/>
                <w:sz w:val="32"/>
              </w:rPr>
              <w:t>SRI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INDU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COLLEGE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ENGINEERING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&amp;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TECHNOLOGY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0812" w:type="dxa"/>
            <w:gridSpan w:val="5"/>
          </w:tcPr>
          <w:p>
            <w:pPr>
              <w:pStyle w:val="14"/>
              <w:spacing w:line="316" w:lineRule="exact"/>
              <w:ind w:left="2229" w:right="22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(An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Autonomous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Institution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under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UGC,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New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Delhi)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3" w:hRule="atLeast"/>
        </w:trPr>
        <w:tc>
          <w:tcPr>
            <w:tcW w:w="6244" w:type="dxa"/>
          </w:tcPr>
          <w:p>
            <w:pPr>
              <w:pStyle w:val="14"/>
              <w:spacing w:before="62" w:line="261" w:lineRule="exact"/>
              <w:ind w:left="204"/>
              <w:rPr>
                <w:b/>
                <w:sz w:val="24"/>
              </w:rPr>
            </w:pPr>
            <w:r>
              <w:rPr>
                <w:b/>
                <w:sz w:val="24"/>
              </w:rPr>
              <w:t>B.Tech. -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Year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Semester</w:t>
            </w:r>
          </w:p>
        </w:tc>
        <w:tc>
          <w:tcPr>
            <w:tcW w:w="3229" w:type="dxa"/>
          </w:tcPr>
          <w:p>
            <w:pPr>
              <w:pStyle w:val="14"/>
              <w:spacing w:before="64"/>
              <w:ind w:right="119"/>
              <w:jc w:val="right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L</w:t>
            </w:r>
          </w:p>
        </w:tc>
        <w:tc>
          <w:tcPr>
            <w:tcW w:w="372" w:type="dxa"/>
          </w:tcPr>
          <w:p>
            <w:pPr>
              <w:pStyle w:val="14"/>
              <w:spacing w:before="64"/>
              <w:ind w:left="6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T</w:t>
            </w:r>
          </w:p>
        </w:tc>
        <w:tc>
          <w:tcPr>
            <w:tcW w:w="353" w:type="dxa"/>
          </w:tcPr>
          <w:p>
            <w:pPr>
              <w:pStyle w:val="14"/>
              <w:spacing w:before="64"/>
              <w:ind w:left="4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P</w:t>
            </w:r>
          </w:p>
        </w:tc>
        <w:tc>
          <w:tcPr>
            <w:tcW w:w="614" w:type="dxa"/>
          </w:tcPr>
          <w:p>
            <w:pPr>
              <w:pStyle w:val="14"/>
              <w:spacing w:before="64"/>
              <w:ind w:right="84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6244" w:type="dxa"/>
          </w:tcPr>
          <w:p>
            <w:pPr>
              <w:pStyle w:val="14"/>
              <w:rPr>
                <w:sz w:val="24"/>
              </w:rPr>
            </w:pPr>
          </w:p>
        </w:tc>
        <w:tc>
          <w:tcPr>
            <w:tcW w:w="3229" w:type="dxa"/>
          </w:tcPr>
          <w:p>
            <w:pPr>
              <w:pStyle w:val="14"/>
              <w:spacing w:line="271" w:lineRule="exact"/>
              <w:ind w:right="12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72" w:type="dxa"/>
          </w:tcPr>
          <w:p>
            <w:pPr>
              <w:pStyle w:val="14"/>
              <w:spacing w:line="271" w:lineRule="exact"/>
              <w:ind w:left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353" w:type="dxa"/>
          </w:tcPr>
          <w:p>
            <w:pPr>
              <w:pStyle w:val="14"/>
              <w:spacing w:line="271" w:lineRule="exact"/>
              <w:ind w:left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14" w:type="dxa"/>
          </w:tcPr>
          <w:p>
            <w:pPr>
              <w:pStyle w:val="14"/>
              <w:spacing w:line="271" w:lineRule="exact"/>
              <w:ind w:left="96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0" w:hRule="atLeast"/>
        </w:trPr>
        <w:tc>
          <w:tcPr>
            <w:tcW w:w="10812" w:type="dxa"/>
            <w:gridSpan w:val="5"/>
          </w:tcPr>
          <w:p>
            <w:pPr>
              <w:pStyle w:val="14"/>
              <w:spacing w:before="52"/>
              <w:ind w:left="2816"/>
              <w:rPr>
                <w:b/>
                <w:sz w:val="24"/>
              </w:rPr>
            </w:pPr>
            <w:r>
              <w:rPr>
                <w:b/>
                <w:sz w:val="24"/>
              </w:rPr>
              <w:t>(R22CSE2126)</w:t>
            </w:r>
            <w:r>
              <w:rPr>
                <w:b/>
                <w:spacing w:val="57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STRUCTURES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219" w:hRule="atLeast"/>
        </w:trPr>
        <w:tc>
          <w:tcPr>
            <w:tcW w:w="10812" w:type="dxa"/>
            <w:gridSpan w:val="5"/>
          </w:tcPr>
          <w:p>
            <w:pPr>
              <w:pStyle w:val="14"/>
              <w:spacing w:before="51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Objectives:</w:t>
            </w:r>
          </w:p>
          <w:p>
            <w:pPr>
              <w:pStyle w:val="14"/>
              <w:numPr>
                <w:ilvl w:val="0"/>
                <w:numId w:val="2"/>
              </w:numPr>
              <w:tabs>
                <w:tab w:val="left" w:pos="1119"/>
                <w:tab w:val="left" w:pos="1120"/>
              </w:tabs>
              <w:spacing w:before="38" w:after="0" w:line="240" w:lineRule="auto"/>
              <w:ind w:left="11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It covers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concepts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  <w:p>
            <w:pPr>
              <w:pStyle w:val="14"/>
              <w:numPr>
                <w:ilvl w:val="0"/>
                <w:numId w:val="2"/>
              </w:numPr>
              <w:tabs>
                <w:tab w:val="left" w:pos="1119"/>
                <w:tab w:val="left" w:pos="1120"/>
              </w:tabs>
              <w:spacing w:before="20" w:after="0" w:line="240" w:lineRule="auto"/>
              <w:ind w:left="11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introduces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searching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</w:p>
          <w:p>
            <w:pPr>
              <w:pStyle w:val="14"/>
              <w:numPr>
                <w:ilvl w:val="0"/>
                <w:numId w:val="2"/>
              </w:numPr>
              <w:tabs>
                <w:tab w:val="left" w:pos="1119"/>
                <w:tab w:val="left" w:pos="1120"/>
              </w:tabs>
              <w:spacing w:before="22" w:after="0" w:line="240" w:lineRule="auto"/>
              <w:ind w:left="111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understanding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structures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stacks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queues.</w:t>
            </w:r>
          </w:p>
          <w:p>
            <w:pPr>
              <w:pStyle w:val="14"/>
              <w:spacing w:before="140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Outcomes:</w:t>
            </w:r>
          </w:p>
          <w:p>
            <w:pPr>
              <w:pStyle w:val="14"/>
              <w:numPr>
                <w:ilvl w:val="0"/>
                <w:numId w:val="3"/>
              </w:numPr>
              <w:tabs>
                <w:tab w:val="left" w:pos="1120"/>
              </w:tabs>
              <w:spacing w:before="32" w:after="0" w:line="240" w:lineRule="auto"/>
              <w:ind w:left="1119" w:right="1005" w:hanging="361"/>
              <w:jc w:val="both"/>
              <w:rPr>
                <w:sz w:val="24"/>
              </w:rPr>
            </w:pPr>
            <w:r>
              <w:rPr>
                <w:sz w:val="24"/>
              </w:rPr>
              <w:t>Ability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real-life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elements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like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control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statements,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pointers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strings,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structures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stacks, queues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linked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lists.</w:t>
            </w:r>
          </w:p>
          <w:p>
            <w:pPr>
              <w:pStyle w:val="14"/>
              <w:numPr>
                <w:ilvl w:val="0"/>
                <w:numId w:val="3"/>
              </w:numPr>
              <w:tabs>
                <w:tab w:val="left" w:pos="1120"/>
              </w:tabs>
              <w:spacing w:before="8" w:after="0" w:line="240" w:lineRule="auto"/>
              <w:ind w:left="1119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Ability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searching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</w:p>
          <w:p>
            <w:pPr>
              <w:pStyle w:val="14"/>
              <w:spacing w:before="140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Experiments:</w:t>
            </w:r>
          </w:p>
          <w:p>
            <w:pPr>
              <w:pStyle w:val="14"/>
              <w:numPr>
                <w:ilvl w:val="1"/>
                <w:numId w:val="3"/>
              </w:numPr>
              <w:tabs>
                <w:tab w:val="left" w:pos="1479"/>
                <w:tab w:val="left" w:pos="1480"/>
              </w:tabs>
              <w:spacing w:before="33" w:after="0" w:line="237" w:lineRule="auto"/>
              <w:ind w:left="1479" w:right="1257" w:hanging="567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singly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linkedlist.:</w:t>
            </w:r>
          </w:p>
          <w:p>
            <w:pPr>
              <w:pStyle w:val="14"/>
              <w:numPr>
                <w:ilvl w:val="2"/>
                <w:numId w:val="3"/>
              </w:numPr>
              <w:tabs>
                <w:tab w:val="left" w:pos="2013"/>
                <w:tab w:val="left" w:pos="3337"/>
                <w:tab w:val="left" w:pos="4777"/>
                <w:tab w:val="left" w:pos="6218"/>
              </w:tabs>
              <w:spacing w:before="1" w:after="0" w:line="240" w:lineRule="auto"/>
              <w:ind w:left="2012" w:right="0" w:hanging="174"/>
              <w:jc w:val="left"/>
              <w:rPr>
                <w:sz w:val="24"/>
              </w:rPr>
            </w:pPr>
            <w:r>
              <w:rPr>
                <w:sz w:val="24"/>
              </w:rPr>
              <w:t>Creation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ii)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Insertion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iii)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Deletion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iv)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Traversal</w:t>
            </w:r>
          </w:p>
          <w:p>
            <w:pPr>
              <w:pStyle w:val="14"/>
              <w:numPr>
                <w:ilvl w:val="1"/>
                <w:numId w:val="3"/>
              </w:numPr>
              <w:tabs>
                <w:tab w:val="left" w:pos="1479"/>
                <w:tab w:val="left" w:pos="1480"/>
              </w:tabs>
              <w:spacing w:before="38" w:after="0" w:line="237" w:lineRule="auto"/>
              <w:ind w:left="1479" w:right="1253" w:hanging="567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doubly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linkedlist.:</w:t>
            </w:r>
          </w:p>
          <w:p>
            <w:pPr>
              <w:pStyle w:val="14"/>
              <w:numPr>
                <w:ilvl w:val="2"/>
                <w:numId w:val="3"/>
              </w:numPr>
              <w:tabs>
                <w:tab w:val="left" w:pos="2013"/>
                <w:tab w:val="left" w:pos="3337"/>
                <w:tab w:val="left" w:pos="4777"/>
                <w:tab w:val="left" w:pos="6218"/>
              </w:tabs>
              <w:spacing w:before="1" w:after="0" w:line="240" w:lineRule="auto"/>
              <w:ind w:left="2012" w:right="0" w:hanging="174"/>
              <w:jc w:val="left"/>
              <w:rPr>
                <w:sz w:val="24"/>
              </w:rPr>
            </w:pPr>
            <w:r>
              <w:rPr>
                <w:sz w:val="24"/>
              </w:rPr>
              <w:t>Creation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ii)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Insertion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iii)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Deletion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iv)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Traversal</w:t>
            </w:r>
          </w:p>
          <w:p>
            <w:pPr>
              <w:pStyle w:val="14"/>
              <w:numPr>
                <w:ilvl w:val="1"/>
                <w:numId w:val="3"/>
              </w:numPr>
              <w:tabs>
                <w:tab w:val="left" w:pos="1479"/>
                <w:tab w:val="left" w:pos="1480"/>
              </w:tabs>
              <w:spacing w:before="39" w:after="0" w:line="237" w:lineRule="auto"/>
              <w:ind w:left="1479" w:right="1242" w:hanging="567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circular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linkedlist.:</w:t>
            </w:r>
          </w:p>
          <w:p>
            <w:pPr>
              <w:pStyle w:val="14"/>
              <w:numPr>
                <w:ilvl w:val="2"/>
                <w:numId w:val="3"/>
              </w:numPr>
              <w:tabs>
                <w:tab w:val="left" w:pos="2013"/>
                <w:tab w:val="left" w:pos="3337"/>
                <w:tab w:val="left" w:pos="4777"/>
                <w:tab w:val="left" w:pos="6218"/>
              </w:tabs>
              <w:spacing w:before="1" w:after="0" w:line="240" w:lineRule="auto"/>
              <w:ind w:left="2012" w:right="0" w:hanging="174"/>
              <w:jc w:val="left"/>
              <w:rPr>
                <w:sz w:val="24"/>
              </w:rPr>
            </w:pPr>
            <w:r>
              <w:rPr>
                <w:sz w:val="24"/>
              </w:rPr>
              <w:t>Creation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ii)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Insertion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iii)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Deletion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iv)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Traversal</w:t>
            </w:r>
          </w:p>
          <w:p>
            <w:pPr>
              <w:pStyle w:val="14"/>
              <w:numPr>
                <w:ilvl w:val="1"/>
                <w:numId w:val="3"/>
              </w:numPr>
              <w:tabs>
                <w:tab w:val="left" w:pos="1479"/>
                <w:tab w:val="left" w:pos="1480"/>
              </w:tabs>
              <w:spacing w:before="41" w:after="0" w:line="240" w:lineRule="auto"/>
              <w:ind w:left="1479" w:right="0" w:hanging="567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(its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operations)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</w:p>
          <w:p>
            <w:pPr>
              <w:pStyle w:val="14"/>
              <w:numPr>
                <w:ilvl w:val="2"/>
                <w:numId w:val="3"/>
              </w:numPr>
              <w:tabs>
                <w:tab w:val="left" w:pos="2008"/>
                <w:tab w:val="left" w:pos="4000"/>
              </w:tabs>
              <w:spacing w:before="33" w:after="0" w:line="240" w:lineRule="auto"/>
              <w:ind w:left="2007" w:right="0" w:hanging="169"/>
              <w:jc w:val="left"/>
              <w:rPr>
                <w:sz w:val="24"/>
              </w:rPr>
            </w:pPr>
            <w:r>
              <w:rPr>
                <w:sz w:val="24"/>
              </w:rPr>
              <w:t>Arrays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ii)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Pointers</w:t>
            </w:r>
          </w:p>
          <w:p>
            <w:pPr>
              <w:pStyle w:val="14"/>
              <w:numPr>
                <w:ilvl w:val="1"/>
                <w:numId w:val="3"/>
              </w:numPr>
              <w:tabs>
                <w:tab w:val="left" w:pos="1479"/>
                <w:tab w:val="left" w:pos="1480"/>
              </w:tabs>
              <w:spacing w:before="34" w:after="0" w:line="240" w:lineRule="auto"/>
              <w:ind w:left="1479" w:right="0" w:hanging="567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(its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operations)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</w:p>
          <w:p>
            <w:pPr>
              <w:pStyle w:val="14"/>
              <w:numPr>
                <w:ilvl w:val="2"/>
                <w:numId w:val="3"/>
              </w:numPr>
              <w:tabs>
                <w:tab w:val="left" w:pos="2008"/>
                <w:tab w:val="left" w:pos="4000"/>
              </w:tabs>
              <w:spacing w:before="34" w:after="0" w:line="240" w:lineRule="auto"/>
              <w:ind w:left="2007" w:right="0" w:hanging="169"/>
              <w:jc w:val="left"/>
              <w:rPr>
                <w:sz w:val="24"/>
              </w:rPr>
            </w:pPr>
            <w:r>
              <w:rPr>
                <w:sz w:val="24"/>
              </w:rPr>
              <w:t>Arrays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ii)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Pointers</w:t>
            </w:r>
          </w:p>
          <w:p>
            <w:pPr>
              <w:pStyle w:val="14"/>
              <w:numPr>
                <w:ilvl w:val="1"/>
                <w:numId w:val="3"/>
              </w:numPr>
              <w:tabs>
                <w:tab w:val="left" w:pos="1479"/>
                <w:tab w:val="left" w:pos="1480"/>
              </w:tabs>
              <w:spacing w:before="38" w:after="0" w:line="237" w:lineRule="auto"/>
              <w:ind w:left="1479" w:right="1372" w:hanging="567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Write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program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implements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integersin ascending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  <w:p>
            <w:pPr>
              <w:pStyle w:val="14"/>
              <w:numPr>
                <w:ilvl w:val="2"/>
                <w:numId w:val="3"/>
              </w:numPr>
              <w:tabs>
                <w:tab w:val="left" w:pos="2008"/>
                <w:tab w:val="left" w:pos="3279"/>
                <w:tab w:val="left" w:pos="4720"/>
              </w:tabs>
              <w:spacing w:before="1" w:after="0" w:line="240" w:lineRule="auto"/>
              <w:ind w:left="2007" w:right="0" w:hanging="169"/>
              <w:jc w:val="left"/>
              <w:rPr>
                <w:sz w:val="24"/>
              </w:rPr>
            </w:pPr>
            <w:r>
              <w:rPr>
                <w:sz w:val="24"/>
              </w:rPr>
              <w:t>Quick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ii)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iii)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Merge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</w:p>
          <w:p>
            <w:pPr>
              <w:pStyle w:val="14"/>
              <w:numPr>
                <w:ilvl w:val="1"/>
                <w:numId w:val="3"/>
              </w:numPr>
              <w:tabs>
                <w:tab w:val="left" w:pos="1479"/>
                <w:tab w:val="left" w:pos="1480"/>
              </w:tabs>
              <w:spacing w:before="36" w:after="0" w:line="240" w:lineRule="auto"/>
              <w:ind w:left="1479" w:right="0" w:hanging="567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traversal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methods(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Recursive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Recursive).</w:t>
            </w:r>
          </w:p>
          <w:p>
            <w:pPr>
              <w:pStyle w:val="14"/>
              <w:numPr>
                <w:ilvl w:val="1"/>
                <w:numId w:val="3"/>
              </w:numPr>
              <w:tabs>
                <w:tab w:val="left" w:pos="1479"/>
                <w:tab w:val="left" w:pos="1480"/>
              </w:tabs>
              <w:spacing w:before="34" w:after="0" w:line="240" w:lineRule="auto"/>
              <w:ind w:left="1479" w:right="0" w:hanging="567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</w:p>
          <w:p>
            <w:pPr>
              <w:pStyle w:val="14"/>
              <w:numPr>
                <w:ilvl w:val="2"/>
                <w:numId w:val="3"/>
              </w:numPr>
              <w:tabs>
                <w:tab w:val="left" w:pos="1648"/>
                <w:tab w:val="left" w:pos="3279"/>
                <w:tab w:val="left" w:pos="4720"/>
                <w:tab w:val="left" w:pos="6880"/>
                <w:tab w:val="left" w:pos="8320"/>
                <w:tab w:val="left" w:pos="9050"/>
              </w:tabs>
              <w:spacing w:before="36" w:after="0" w:line="237" w:lineRule="auto"/>
              <w:ind w:left="1479" w:right="1267" w:firstLine="0"/>
              <w:jc w:val="left"/>
              <w:rPr>
                <w:sz w:val="24"/>
              </w:rPr>
            </w:pPr>
            <w:r>
              <w:rPr>
                <w:sz w:val="24"/>
              </w:rPr>
              <w:t>Binary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Search tree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ii)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iii)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iv)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AVL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v)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Red 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Black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</w:p>
          <w:p>
            <w:pPr>
              <w:pStyle w:val="14"/>
              <w:numPr>
                <w:ilvl w:val="1"/>
                <w:numId w:val="3"/>
              </w:numPr>
              <w:tabs>
                <w:tab w:val="left" w:pos="1479"/>
                <w:tab w:val="left" w:pos="1480"/>
              </w:tabs>
              <w:spacing w:before="1" w:after="0" w:line="240" w:lineRule="auto"/>
              <w:ind w:left="1479" w:right="0" w:hanging="567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graph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traversal methods.</w:t>
            </w:r>
          </w:p>
          <w:p>
            <w:pPr>
              <w:pStyle w:val="14"/>
              <w:numPr>
                <w:ilvl w:val="1"/>
                <w:numId w:val="3"/>
              </w:numPr>
              <w:tabs>
                <w:tab w:val="left" w:pos="1479"/>
                <w:tab w:val="left" w:pos="1480"/>
              </w:tabs>
              <w:spacing w:before="36" w:after="0" w:line="240" w:lineRule="auto"/>
              <w:ind w:left="1479" w:right="0" w:hanging="567"/>
              <w:jc w:val="left"/>
              <w:rPr>
                <w:sz w:val="24"/>
              </w:rPr>
            </w:pPr>
            <w:r>
              <w:rPr>
                <w:sz w:val="24"/>
              </w:rPr>
              <w:t>Implement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Pattern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matching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Boyer-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Moore, Knuth-Morris-Pratt</w:t>
            </w:r>
          </w:p>
          <w:p>
            <w:pPr>
              <w:pStyle w:val="14"/>
              <w:spacing w:before="72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TEXT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BOOKS:</w:t>
            </w:r>
          </w:p>
          <w:p>
            <w:pPr>
              <w:pStyle w:val="14"/>
              <w:numPr>
                <w:ilvl w:val="0"/>
                <w:numId w:val="4"/>
              </w:numPr>
              <w:tabs>
                <w:tab w:val="left" w:pos="1120"/>
              </w:tabs>
              <w:spacing w:before="33" w:after="0" w:line="237" w:lineRule="auto"/>
              <w:ind w:left="1119" w:right="1677" w:hanging="361"/>
              <w:jc w:val="left"/>
              <w:rPr>
                <w:sz w:val="24"/>
              </w:rPr>
            </w:pPr>
            <w:r>
              <w:rPr>
                <w:sz w:val="24"/>
              </w:rPr>
              <w:t>Fundamentals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Structures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  <w:vertAlign w:val="superscript"/>
              </w:rPr>
              <w:t>nd</w:t>
            </w:r>
            <w:r>
              <w:rPr>
                <w:spacing w:val="-3"/>
                <w:sz w:val="24"/>
                <w:vertAlign w:val="baseline"/>
              </w:rPr>
              <w:t xml:space="preserve"> </w:t>
            </w:r>
            <w:r>
              <w:rPr>
                <w:sz w:val="24"/>
                <w:vertAlign w:val="baseline"/>
              </w:rPr>
              <w:t>Edition,</w:t>
            </w:r>
            <w:r>
              <w:rPr>
                <w:spacing w:val="-8"/>
                <w:sz w:val="24"/>
                <w:vertAlign w:val="baseline"/>
              </w:rPr>
              <w:t xml:space="preserve"> </w:t>
            </w:r>
            <w:r>
              <w:rPr>
                <w:sz w:val="24"/>
                <w:vertAlign w:val="baseline"/>
              </w:rPr>
              <w:t>E. Horowitz,</w:t>
            </w:r>
            <w:r>
              <w:rPr>
                <w:spacing w:val="-1"/>
                <w:sz w:val="24"/>
                <w:vertAlign w:val="baseline"/>
              </w:rPr>
              <w:t xml:space="preserve"> </w:t>
            </w:r>
            <w:r>
              <w:rPr>
                <w:sz w:val="24"/>
                <w:vertAlign w:val="baseline"/>
              </w:rPr>
              <w:t>S.</w:t>
            </w:r>
            <w:r>
              <w:rPr>
                <w:spacing w:val="-1"/>
                <w:sz w:val="24"/>
                <w:vertAlign w:val="baseline"/>
              </w:rPr>
              <w:t xml:space="preserve"> </w:t>
            </w:r>
            <w:r>
              <w:rPr>
                <w:sz w:val="24"/>
                <w:vertAlign w:val="baseline"/>
              </w:rPr>
              <w:t>Sahni</w:t>
            </w:r>
            <w:r>
              <w:rPr>
                <w:spacing w:val="-2"/>
                <w:sz w:val="24"/>
                <w:vertAlign w:val="baseline"/>
              </w:rPr>
              <w:t xml:space="preserve"> </w:t>
            </w:r>
            <w:r>
              <w:rPr>
                <w:sz w:val="24"/>
                <w:vertAlign w:val="baseline"/>
              </w:rPr>
              <w:t>and</w:t>
            </w:r>
            <w:r>
              <w:rPr>
                <w:spacing w:val="-4"/>
                <w:sz w:val="24"/>
                <w:vertAlign w:val="baseline"/>
              </w:rPr>
              <w:t xml:space="preserve"> </w:t>
            </w:r>
            <w:r>
              <w:rPr>
                <w:sz w:val="24"/>
                <w:vertAlign w:val="baseline"/>
              </w:rPr>
              <w:t>Susan</w:t>
            </w:r>
            <w:r>
              <w:rPr>
                <w:spacing w:val="-57"/>
                <w:sz w:val="24"/>
                <w:vertAlign w:val="baseline"/>
              </w:rPr>
              <w:t xml:space="preserve"> </w:t>
            </w:r>
            <w:r>
              <w:rPr>
                <w:sz w:val="24"/>
                <w:vertAlign w:val="baseline"/>
              </w:rPr>
              <w:t>AndersonFreed,</w:t>
            </w:r>
            <w:r>
              <w:rPr>
                <w:spacing w:val="2"/>
                <w:sz w:val="24"/>
                <w:vertAlign w:val="baseline"/>
              </w:rPr>
              <w:t xml:space="preserve"> </w:t>
            </w:r>
            <w:r>
              <w:rPr>
                <w:sz w:val="24"/>
                <w:vertAlign w:val="baseline"/>
              </w:rPr>
              <w:t>Universities</w:t>
            </w:r>
            <w:r>
              <w:rPr>
                <w:spacing w:val="-1"/>
                <w:sz w:val="24"/>
                <w:vertAlign w:val="baseline"/>
              </w:rPr>
              <w:t xml:space="preserve"> </w:t>
            </w:r>
            <w:r>
              <w:rPr>
                <w:sz w:val="24"/>
                <w:vertAlign w:val="baseline"/>
              </w:rPr>
              <w:t>Press.</w:t>
            </w:r>
          </w:p>
          <w:p>
            <w:pPr>
              <w:pStyle w:val="14"/>
              <w:numPr>
                <w:ilvl w:val="0"/>
                <w:numId w:val="4"/>
              </w:numPr>
              <w:tabs>
                <w:tab w:val="left" w:pos="1120"/>
              </w:tabs>
              <w:spacing w:before="1" w:after="0" w:line="240" w:lineRule="auto"/>
              <w:ind w:left="1119" w:right="1997" w:hanging="361"/>
              <w:jc w:val="lef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Structures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Tanenbaum,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Langsam,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Augenstein,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PHI/PearsonEducation.</w:t>
            </w:r>
          </w:p>
          <w:p>
            <w:pPr>
              <w:pStyle w:val="14"/>
              <w:spacing w:before="80" w:line="273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REFERENCE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BOOK:</w:t>
            </w:r>
          </w:p>
          <w:p>
            <w:pPr>
              <w:pStyle w:val="14"/>
              <w:numPr>
                <w:ilvl w:val="1"/>
                <w:numId w:val="4"/>
              </w:numPr>
              <w:tabs>
                <w:tab w:val="left" w:pos="1281"/>
              </w:tabs>
              <w:spacing w:before="0" w:after="0" w:line="240" w:lineRule="auto"/>
              <w:ind w:left="1280" w:right="410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Data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Structures: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Pseudocode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Approach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  <w:vertAlign w:val="superscript"/>
              </w:rPr>
              <w:t>nd</w:t>
            </w:r>
            <w:r>
              <w:rPr>
                <w:spacing w:val="-9"/>
                <w:sz w:val="24"/>
                <w:vertAlign w:val="baseline"/>
              </w:rPr>
              <w:t xml:space="preserve"> </w:t>
            </w:r>
            <w:r>
              <w:rPr>
                <w:sz w:val="24"/>
                <w:vertAlign w:val="baseline"/>
              </w:rPr>
              <w:t>Edition,</w:t>
            </w:r>
            <w:r>
              <w:rPr>
                <w:spacing w:val="-6"/>
                <w:sz w:val="24"/>
                <w:vertAlign w:val="baseline"/>
              </w:rPr>
              <w:t xml:space="preserve"> </w:t>
            </w:r>
            <w:r>
              <w:rPr>
                <w:sz w:val="24"/>
                <w:vertAlign w:val="baseline"/>
              </w:rPr>
              <w:t>R.</w:t>
            </w:r>
            <w:r>
              <w:rPr>
                <w:spacing w:val="-11"/>
                <w:sz w:val="24"/>
                <w:vertAlign w:val="baseline"/>
              </w:rPr>
              <w:t xml:space="preserve"> </w:t>
            </w:r>
            <w:r>
              <w:rPr>
                <w:sz w:val="24"/>
                <w:vertAlign w:val="baseline"/>
              </w:rPr>
              <w:t>F.</w:t>
            </w:r>
            <w:r>
              <w:rPr>
                <w:spacing w:val="-12"/>
                <w:sz w:val="24"/>
                <w:vertAlign w:val="baseline"/>
              </w:rPr>
              <w:t xml:space="preserve"> </w:t>
            </w:r>
            <w:r>
              <w:rPr>
                <w:sz w:val="24"/>
                <w:vertAlign w:val="baseline"/>
              </w:rPr>
              <w:t>Gilberg</w:t>
            </w:r>
            <w:r>
              <w:rPr>
                <w:spacing w:val="-9"/>
                <w:sz w:val="24"/>
                <w:vertAlign w:val="baseline"/>
              </w:rPr>
              <w:t xml:space="preserve"> </w:t>
            </w:r>
            <w:r>
              <w:rPr>
                <w:sz w:val="24"/>
                <w:vertAlign w:val="baseline"/>
              </w:rPr>
              <w:t>and</w:t>
            </w:r>
            <w:r>
              <w:rPr>
                <w:spacing w:val="-9"/>
                <w:sz w:val="24"/>
                <w:vertAlign w:val="baseline"/>
              </w:rPr>
              <w:t xml:space="preserve"> </w:t>
            </w:r>
            <w:r>
              <w:rPr>
                <w:sz w:val="24"/>
                <w:vertAlign w:val="baseline"/>
              </w:rPr>
              <w:t>B.</w:t>
            </w:r>
            <w:r>
              <w:rPr>
                <w:spacing w:val="-11"/>
                <w:sz w:val="24"/>
                <w:vertAlign w:val="baseline"/>
              </w:rPr>
              <w:t xml:space="preserve"> </w:t>
            </w:r>
            <w:r>
              <w:rPr>
                <w:sz w:val="24"/>
                <w:vertAlign w:val="baseline"/>
              </w:rPr>
              <w:t>A.</w:t>
            </w:r>
            <w:r>
              <w:rPr>
                <w:spacing w:val="-9"/>
                <w:sz w:val="24"/>
                <w:vertAlign w:val="baseline"/>
              </w:rPr>
              <w:t xml:space="preserve"> </w:t>
            </w:r>
            <w:r>
              <w:rPr>
                <w:sz w:val="24"/>
                <w:vertAlign w:val="baseline"/>
              </w:rPr>
              <w:t>Forouzan,</w:t>
            </w:r>
            <w:r>
              <w:rPr>
                <w:spacing w:val="-57"/>
                <w:sz w:val="24"/>
                <w:vertAlign w:val="baseline"/>
              </w:rPr>
              <w:t xml:space="preserve"> </w:t>
            </w:r>
            <w:r>
              <w:rPr>
                <w:sz w:val="24"/>
                <w:vertAlign w:val="baseline"/>
              </w:rPr>
              <w:t>Cengage Learning</w:t>
            </w:r>
          </w:p>
        </w:tc>
      </w:tr>
    </w:tbl>
    <w:p>
      <w:pPr>
        <w:tabs>
          <w:tab w:val="left" w:pos="9158"/>
        </w:tabs>
        <w:spacing w:before="63"/>
        <w:ind w:left="447" w:right="0" w:firstLine="0"/>
        <w:jc w:val="center"/>
        <w:rPr>
          <w:rFonts w:ascii="Cambria"/>
          <w:sz w:val="22"/>
        </w:rPr>
      </w:pPr>
      <w:r>
        <w:rPr>
          <w:rFonts w:ascii="Calibri"/>
          <w:b/>
          <w:sz w:val="22"/>
        </w:rPr>
        <w:t>SRI INDU</w:t>
      </w:r>
      <w:r>
        <w:rPr>
          <w:rFonts w:ascii="Calibri"/>
          <w:b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>COLLEGE</w:t>
      </w:r>
      <w:r>
        <w:rPr>
          <w:rFonts w:ascii="Calibri"/>
          <w:b/>
          <w:spacing w:val="-2"/>
          <w:sz w:val="22"/>
        </w:rPr>
        <w:t xml:space="preserve"> </w:t>
      </w:r>
      <w:r>
        <w:rPr>
          <w:rFonts w:ascii="Calibri"/>
          <w:b/>
          <w:sz w:val="22"/>
        </w:rPr>
        <w:t>OF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>ENGINEERING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>&amp;</w:t>
      </w:r>
      <w:r>
        <w:rPr>
          <w:rFonts w:ascii="Calibri"/>
          <w:b/>
          <w:spacing w:val="-1"/>
          <w:sz w:val="22"/>
        </w:rPr>
        <w:t xml:space="preserve"> </w:t>
      </w:r>
      <w:r>
        <w:rPr>
          <w:rFonts w:ascii="Calibri"/>
          <w:b/>
          <w:sz w:val="22"/>
        </w:rPr>
        <w:t>TECHNOLOGY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>(AUTONOMOUS)</w:t>
      </w:r>
      <w:r>
        <w:rPr>
          <w:rFonts w:ascii="Calibri"/>
          <w:b/>
          <w:sz w:val="22"/>
        </w:rPr>
        <w:tab/>
      </w:r>
      <w:r>
        <w:rPr>
          <w:rFonts w:ascii="Cambria"/>
          <w:sz w:val="22"/>
        </w:rPr>
        <w:t>Page</w:t>
      </w:r>
      <w:r>
        <w:rPr>
          <w:rFonts w:ascii="Cambria"/>
          <w:spacing w:val="-1"/>
          <w:sz w:val="22"/>
        </w:rPr>
        <w:t xml:space="preserve"> </w:t>
      </w:r>
      <w:r>
        <w:rPr>
          <w:rFonts w:ascii="Cambria"/>
          <w:sz w:val="22"/>
        </w:rPr>
        <w:t>78</w:t>
      </w:r>
    </w:p>
    <w:p>
      <w:pPr>
        <w:spacing w:after="0"/>
        <w:jc w:val="center"/>
        <w:rPr>
          <w:rFonts w:ascii="Cambria"/>
          <w:sz w:val="22"/>
        </w:rPr>
        <w:sectPr>
          <w:pgSz w:w="11910" w:h="16840"/>
          <w:pgMar w:top="620" w:right="440" w:bottom="280" w:left="420" w:header="720" w:footer="720" w:gutter="0"/>
          <w:cols w:space="720" w:num="1"/>
        </w:sectPr>
      </w:pPr>
    </w:p>
    <w:p>
      <w:pPr>
        <w:pStyle w:val="7"/>
        <w:spacing w:before="9"/>
        <w:ind w:left="0"/>
        <w:rPr>
          <w:rFonts w:ascii="Cambria"/>
          <w:sz w:val="26"/>
        </w:rPr>
      </w:pPr>
    </w:p>
    <w:tbl>
      <w:tblPr>
        <w:tblStyle w:val="6"/>
        <w:tblW w:w="0" w:type="auto"/>
        <w:tblInd w:w="22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73"/>
        <w:gridCol w:w="1805"/>
        <w:gridCol w:w="767"/>
        <w:gridCol w:w="2191"/>
        <w:gridCol w:w="670"/>
        <w:gridCol w:w="2001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2173" w:type="dxa"/>
            <w:vMerge w:val="restart"/>
          </w:tcPr>
          <w:p>
            <w:pPr>
              <w:pStyle w:val="14"/>
              <w:rPr>
                <w:rFonts w:ascii="Cambria"/>
                <w:sz w:val="20"/>
              </w:rPr>
            </w:pPr>
          </w:p>
          <w:p>
            <w:pPr>
              <w:pStyle w:val="14"/>
              <w:rPr>
                <w:rFonts w:ascii="Cambria"/>
                <w:sz w:val="20"/>
              </w:rPr>
            </w:pPr>
          </w:p>
          <w:p>
            <w:pPr>
              <w:pStyle w:val="14"/>
              <w:rPr>
                <w:rFonts w:ascii="Cambria"/>
                <w:sz w:val="20"/>
              </w:rPr>
            </w:pPr>
          </w:p>
          <w:p>
            <w:pPr>
              <w:pStyle w:val="14"/>
              <w:rPr>
                <w:rFonts w:ascii="Cambria"/>
                <w:sz w:val="20"/>
              </w:rPr>
            </w:pPr>
          </w:p>
          <w:p>
            <w:pPr>
              <w:pStyle w:val="14"/>
              <w:spacing w:before="8"/>
              <w:rPr>
                <w:rFonts w:ascii="Cambria"/>
                <w:sz w:val="18"/>
              </w:rPr>
            </w:pPr>
          </w:p>
          <w:p>
            <w:pPr>
              <w:pStyle w:val="14"/>
              <w:ind w:left="431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857885" cy="654685"/>
                  <wp:effectExtent l="0" t="0" r="0" b="0"/>
                  <wp:docPr id="11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4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960" cy="655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3" w:type="dxa"/>
            <w:gridSpan w:val="4"/>
            <w:tcBorders>
              <w:bottom w:val="nil"/>
            </w:tcBorders>
          </w:tcPr>
          <w:p>
            <w:pPr>
              <w:pStyle w:val="14"/>
              <w:spacing w:before="5" w:line="258" w:lineRule="exact"/>
              <w:ind w:left="442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20"/>
                <w:sz w:val="22"/>
              </w:rPr>
              <w:t>SRI</w:t>
            </w:r>
            <w:r>
              <w:rPr>
                <w:rFonts w:ascii="Cambria"/>
                <w:b/>
                <w:spacing w:val="15"/>
                <w:w w:val="120"/>
                <w:sz w:val="22"/>
              </w:rPr>
              <w:t xml:space="preserve"> </w:t>
            </w:r>
            <w:r>
              <w:rPr>
                <w:rFonts w:ascii="Cambria"/>
                <w:b/>
                <w:w w:val="120"/>
                <w:sz w:val="22"/>
              </w:rPr>
              <w:t>INDU</w:t>
            </w:r>
            <w:r>
              <w:rPr>
                <w:rFonts w:ascii="Cambria"/>
                <w:b/>
                <w:spacing w:val="10"/>
                <w:w w:val="120"/>
                <w:sz w:val="22"/>
              </w:rPr>
              <w:t xml:space="preserve"> </w:t>
            </w:r>
            <w:r>
              <w:rPr>
                <w:rFonts w:ascii="Cambria"/>
                <w:b/>
                <w:w w:val="120"/>
                <w:sz w:val="22"/>
              </w:rPr>
              <w:t>COLLEGE</w:t>
            </w:r>
            <w:r>
              <w:rPr>
                <w:rFonts w:ascii="Cambria"/>
                <w:b/>
                <w:spacing w:val="14"/>
                <w:w w:val="120"/>
                <w:sz w:val="22"/>
              </w:rPr>
              <w:t xml:space="preserve"> </w:t>
            </w:r>
            <w:r>
              <w:rPr>
                <w:rFonts w:ascii="Cambria"/>
                <w:b/>
                <w:w w:val="120"/>
                <w:sz w:val="22"/>
              </w:rPr>
              <w:t>OF</w:t>
            </w:r>
            <w:r>
              <w:rPr>
                <w:rFonts w:ascii="Cambria"/>
                <w:b/>
                <w:spacing w:val="13"/>
                <w:w w:val="120"/>
                <w:sz w:val="22"/>
              </w:rPr>
              <w:t xml:space="preserve"> </w:t>
            </w:r>
            <w:r>
              <w:rPr>
                <w:rFonts w:ascii="Cambria"/>
                <w:b/>
                <w:w w:val="120"/>
                <w:sz w:val="22"/>
              </w:rPr>
              <w:t>ENGG</w:t>
            </w:r>
            <w:r>
              <w:rPr>
                <w:rFonts w:ascii="Cambria"/>
                <w:b/>
                <w:spacing w:val="12"/>
                <w:w w:val="120"/>
                <w:sz w:val="22"/>
              </w:rPr>
              <w:t xml:space="preserve"> </w:t>
            </w:r>
            <w:r>
              <w:rPr>
                <w:rFonts w:ascii="Cambria"/>
                <w:b/>
                <w:w w:val="120"/>
                <w:sz w:val="22"/>
              </w:rPr>
              <w:t>&amp;</w:t>
            </w:r>
            <w:r>
              <w:rPr>
                <w:rFonts w:ascii="Cambria"/>
                <w:b/>
                <w:spacing w:val="12"/>
                <w:w w:val="120"/>
                <w:sz w:val="22"/>
              </w:rPr>
              <w:t xml:space="preserve"> </w:t>
            </w:r>
            <w:r>
              <w:rPr>
                <w:rFonts w:ascii="Cambria"/>
                <w:b/>
                <w:w w:val="120"/>
                <w:sz w:val="22"/>
              </w:rPr>
              <w:t>TECH</w:t>
            </w:r>
          </w:p>
        </w:tc>
        <w:tc>
          <w:tcPr>
            <w:tcW w:w="2001" w:type="dxa"/>
            <w:vMerge w:val="restart"/>
          </w:tcPr>
          <w:p>
            <w:pPr>
              <w:pStyle w:val="14"/>
              <w:rPr>
                <w:rFonts w:ascii="Cambria"/>
                <w:sz w:val="14"/>
              </w:rPr>
            </w:pPr>
          </w:p>
          <w:p>
            <w:pPr>
              <w:pStyle w:val="14"/>
              <w:spacing w:before="92" w:line="276" w:lineRule="auto"/>
              <w:ind w:left="858" w:right="518" w:hanging="226"/>
              <w:rPr>
                <w:rFonts w:ascii="Cambria"/>
                <w:b/>
                <w:sz w:val="20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1" w:hRule="atLeast"/>
        </w:trPr>
        <w:tc>
          <w:tcPr>
            <w:tcW w:w="217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33" w:type="dxa"/>
            <w:gridSpan w:val="4"/>
            <w:tcBorders>
              <w:top w:val="nil"/>
              <w:bottom w:val="nil"/>
            </w:tcBorders>
          </w:tcPr>
          <w:p>
            <w:pPr>
              <w:pStyle w:val="14"/>
              <w:spacing w:before="19" w:line="242" w:lineRule="exact"/>
              <w:ind w:left="1752" w:right="1825"/>
              <w:jc w:val="center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w w:val="115"/>
                <w:sz w:val="22"/>
              </w:rPr>
              <w:t>LAB</w:t>
            </w:r>
            <w:r>
              <w:rPr>
                <w:rFonts w:ascii="Cambria"/>
                <w:b/>
                <w:spacing w:val="16"/>
                <w:w w:val="115"/>
                <w:sz w:val="22"/>
              </w:rPr>
              <w:t xml:space="preserve"> </w:t>
            </w:r>
            <w:r>
              <w:rPr>
                <w:rFonts w:ascii="Cambria"/>
                <w:b/>
                <w:w w:val="115"/>
                <w:sz w:val="22"/>
              </w:rPr>
              <w:t>PLAN</w:t>
            </w:r>
          </w:p>
        </w:tc>
        <w:tc>
          <w:tcPr>
            <w:tcW w:w="200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 w:hRule="atLeast"/>
        </w:trPr>
        <w:tc>
          <w:tcPr>
            <w:tcW w:w="217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33" w:type="dxa"/>
            <w:gridSpan w:val="4"/>
            <w:tcBorders>
              <w:top w:val="nil"/>
              <w:bottom w:val="nil"/>
            </w:tcBorders>
          </w:tcPr>
          <w:p>
            <w:pPr>
              <w:pStyle w:val="14"/>
              <w:spacing w:before="6" w:line="225" w:lineRule="exact"/>
              <w:ind w:left="1785" w:right="1825"/>
              <w:jc w:val="center"/>
              <w:rPr>
                <w:rFonts w:hint="default" w:ascii="Cambria"/>
                <w:b/>
                <w:sz w:val="20"/>
                <w:lang w:val="en-US"/>
              </w:rPr>
            </w:pPr>
            <w:r>
              <w:rPr>
                <w:rFonts w:ascii="Cambria"/>
                <w:b/>
                <w:w w:val="120"/>
                <w:sz w:val="20"/>
              </w:rPr>
              <w:t>Regulation:</w:t>
            </w:r>
            <w:r>
              <w:rPr>
                <w:rFonts w:ascii="Cambria"/>
                <w:b/>
                <w:spacing w:val="-3"/>
                <w:w w:val="120"/>
                <w:sz w:val="20"/>
              </w:rPr>
              <w:t xml:space="preserve"> </w:t>
            </w:r>
            <w:r>
              <w:rPr>
                <w:rFonts w:ascii="Cambria"/>
                <w:b/>
                <w:w w:val="120"/>
                <w:sz w:val="20"/>
              </w:rPr>
              <w:t>R2</w:t>
            </w:r>
            <w:r>
              <w:rPr>
                <w:rFonts w:hint="default" w:ascii="Cambria"/>
                <w:b/>
                <w:w w:val="120"/>
                <w:sz w:val="20"/>
                <w:lang w:val="en-US"/>
              </w:rPr>
              <w:t>2</w:t>
            </w:r>
          </w:p>
        </w:tc>
        <w:tc>
          <w:tcPr>
            <w:tcW w:w="200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2" w:hRule="atLeast"/>
        </w:trPr>
        <w:tc>
          <w:tcPr>
            <w:tcW w:w="217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33" w:type="dxa"/>
            <w:gridSpan w:val="4"/>
            <w:tcBorders>
              <w:top w:val="nil"/>
            </w:tcBorders>
          </w:tcPr>
          <w:p>
            <w:pPr>
              <w:pStyle w:val="14"/>
              <w:spacing w:before="12" w:line="210" w:lineRule="exact"/>
              <w:ind w:left="207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w w:val="115"/>
                <w:sz w:val="18"/>
              </w:rPr>
              <w:t>Department</w:t>
            </w:r>
            <w:r>
              <w:rPr>
                <w:rFonts w:ascii="Cambria"/>
                <w:b/>
                <w:spacing w:val="20"/>
                <w:w w:val="115"/>
                <w:sz w:val="18"/>
              </w:rPr>
              <w:t xml:space="preserve"> </w:t>
            </w:r>
            <w:r>
              <w:rPr>
                <w:rFonts w:ascii="Cambria"/>
                <w:b/>
                <w:w w:val="115"/>
                <w:sz w:val="18"/>
              </w:rPr>
              <w:t>of</w:t>
            </w:r>
            <w:r>
              <w:rPr>
                <w:rFonts w:ascii="Cambria"/>
                <w:b/>
                <w:spacing w:val="25"/>
                <w:w w:val="115"/>
                <w:sz w:val="18"/>
              </w:rPr>
              <w:t xml:space="preserve"> </w:t>
            </w:r>
            <w:r>
              <w:rPr>
                <w:rFonts w:ascii="Cambria"/>
                <w:b/>
                <w:w w:val="115"/>
                <w:sz w:val="18"/>
              </w:rPr>
              <w:t>Computer</w:t>
            </w:r>
            <w:r>
              <w:rPr>
                <w:rFonts w:ascii="Cambria"/>
                <w:b/>
                <w:spacing w:val="20"/>
                <w:w w:val="115"/>
                <w:sz w:val="18"/>
              </w:rPr>
              <w:t xml:space="preserve"> </w:t>
            </w:r>
            <w:r>
              <w:rPr>
                <w:rFonts w:ascii="Cambria"/>
                <w:b/>
                <w:w w:val="115"/>
                <w:sz w:val="18"/>
              </w:rPr>
              <w:t>Science</w:t>
            </w:r>
            <w:r>
              <w:rPr>
                <w:rFonts w:ascii="Cambria"/>
                <w:b/>
                <w:spacing w:val="25"/>
                <w:w w:val="115"/>
                <w:sz w:val="18"/>
              </w:rPr>
              <w:t xml:space="preserve"> </w:t>
            </w:r>
            <w:r>
              <w:rPr>
                <w:rFonts w:ascii="Cambria"/>
                <w:b/>
                <w:w w:val="115"/>
                <w:sz w:val="18"/>
              </w:rPr>
              <w:t>and</w:t>
            </w:r>
            <w:r>
              <w:rPr>
                <w:rFonts w:ascii="Cambria"/>
                <w:b/>
                <w:spacing w:val="25"/>
                <w:w w:val="115"/>
                <w:sz w:val="18"/>
              </w:rPr>
              <w:t xml:space="preserve"> </w:t>
            </w:r>
            <w:r>
              <w:rPr>
                <w:rFonts w:ascii="Cambria"/>
                <w:b/>
                <w:w w:val="115"/>
                <w:sz w:val="18"/>
              </w:rPr>
              <w:t>Engineering</w:t>
            </w:r>
          </w:p>
        </w:tc>
        <w:tc>
          <w:tcPr>
            <w:tcW w:w="2001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217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05" w:type="dxa"/>
            <w:tcBorders>
              <w:bottom w:val="nil"/>
            </w:tcBorders>
          </w:tcPr>
          <w:p>
            <w:pPr>
              <w:pStyle w:val="14"/>
              <w:rPr>
                <w:sz w:val="22"/>
              </w:rPr>
            </w:pPr>
          </w:p>
        </w:tc>
        <w:tc>
          <w:tcPr>
            <w:tcW w:w="5629" w:type="dxa"/>
            <w:gridSpan w:val="4"/>
            <w:tcBorders>
              <w:top w:val="single" w:color="000000" w:sz="24" w:space="0"/>
              <w:bottom w:val="nil"/>
            </w:tcBorders>
          </w:tcPr>
          <w:p>
            <w:pPr>
              <w:pStyle w:val="14"/>
              <w:spacing w:before="15" w:line="278" w:lineRule="exact"/>
              <w:ind w:left="1587"/>
              <w:rPr>
                <w:b/>
                <w:sz w:val="26"/>
              </w:rPr>
            </w:pPr>
            <w:r>
              <w:rPr>
                <w:b/>
                <w:sz w:val="24"/>
              </w:rPr>
              <w:t>(R22CSE2126)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8" w:hRule="atLeast"/>
        </w:trPr>
        <w:tc>
          <w:tcPr>
            <w:tcW w:w="217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05" w:type="dxa"/>
            <w:tcBorders>
              <w:top w:val="nil"/>
            </w:tcBorders>
          </w:tcPr>
          <w:p>
            <w:pPr>
              <w:pStyle w:val="14"/>
              <w:spacing w:line="254" w:lineRule="auto"/>
              <w:ind w:left="92" w:right="501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w w:val="120"/>
                <w:sz w:val="18"/>
              </w:rPr>
              <w:t>Sub.</w:t>
            </w:r>
            <w:r>
              <w:rPr>
                <w:rFonts w:ascii="Cambria"/>
                <w:b/>
                <w:spacing w:val="3"/>
                <w:w w:val="120"/>
                <w:sz w:val="18"/>
              </w:rPr>
              <w:t xml:space="preserve"> </w:t>
            </w:r>
            <w:r>
              <w:rPr>
                <w:rFonts w:ascii="Cambria"/>
                <w:b/>
                <w:w w:val="120"/>
                <w:sz w:val="18"/>
              </w:rPr>
              <w:t>Code</w:t>
            </w:r>
            <w:r>
              <w:rPr>
                <w:rFonts w:ascii="Cambria"/>
                <w:b/>
                <w:spacing w:val="6"/>
                <w:w w:val="120"/>
                <w:sz w:val="18"/>
              </w:rPr>
              <w:t xml:space="preserve"> </w:t>
            </w:r>
            <w:r>
              <w:rPr>
                <w:rFonts w:ascii="Cambria"/>
                <w:b/>
                <w:w w:val="120"/>
                <w:sz w:val="18"/>
              </w:rPr>
              <w:t>&amp;</w:t>
            </w:r>
            <w:r>
              <w:rPr>
                <w:rFonts w:ascii="Cambria"/>
                <w:b/>
                <w:spacing w:val="-45"/>
                <w:w w:val="120"/>
                <w:sz w:val="18"/>
              </w:rPr>
              <w:t xml:space="preserve"> </w:t>
            </w:r>
            <w:r>
              <w:rPr>
                <w:rFonts w:ascii="Cambria"/>
                <w:b/>
                <w:w w:val="120"/>
                <w:sz w:val="18"/>
              </w:rPr>
              <w:t>Title</w:t>
            </w:r>
          </w:p>
        </w:tc>
        <w:tc>
          <w:tcPr>
            <w:tcW w:w="5629" w:type="dxa"/>
            <w:gridSpan w:val="4"/>
            <w:tcBorders>
              <w:top w:val="nil"/>
            </w:tcBorders>
          </w:tcPr>
          <w:p>
            <w:pPr>
              <w:pStyle w:val="14"/>
              <w:spacing w:line="455" w:lineRule="exact"/>
              <w:ind w:left="1037"/>
              <w:rPr>
                <w:b/>
                <w:sz w:val="41"/>
              </w:rPr>
            </w:pPr>
            <w:r>
              <w:rPr>
                <w:b/>
                <w:sz w:val="41"/>
              </w:rPr>
              <w:t>Data</w:t>
            </w:r>
            <w:r>
              <w:rPr>
                <w:b/>
                <w:spacing w:val="8"/>
                <w:sz w:val="41"/>
              </w:rPr>
              <w:t xml:space="preserve"> </w:t>
            </w:r>
            <w:r>
              <w:rPr>
                <w:b/>
                <w:sz w:val="41"/>
              </w:rPr>
              <w:t>Structures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</w:trPr>
        <w:tc>
          <w:tcPr>
            <w:tcW w:w="217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72" w:type="dxa"/>
            <w:gridSpan w:val="2"/>
          </w:tcPr>
          <w:p>
            <w:pPr>
              <w:pStyle w:val="14"/>
              <w:spacing w:before="8" w:line="249" w:lineRule="auto"/>
              <w:ind w:left="92" w:right="962"/>
              <w:rPr>
                <w:rFonts w:hint="default" w:ascii="Cambria"/>
                <w:b/>
                <w:sz w:val="18"/>
                <w:lang w:val="en-US"/>
              </w:rPr>
            </w:pPr>
            <w:r>
              <w:rPr>
                <w:rFonts w:ascii="Cambria"/>
                <w:b/>
                <w:w w:val="115"/>
                <w:sz w:val="18"/>
              </w:rPr>
              <w:t>Academic</w:t>
            </w:r>
            <w:r>
              <w:rPr>
                <w:rFonts w:ascii="Cambria"/>
                <w:b/>
                <w:spacing w:val="19"/>
                <w:w w:val="115"/>
                <w:sz w:val="18"/>
              </w:rPr>
              <w:t xml:space="preserve"> </w:t>
            </w:r>
            <w:r>
              <w:rPr>
                <w:rFonts w:ascii="Cambria"/>
                <w:b/>
                <w:w w:val="115"/>
                <w:sz w:val="18"/>
              </w:rPr>
              <w:t>Year:</w:t>
            </w:r>
            <w:r>
              <w:rPr>
                <w:rFonts w:ascii="Cambria"/>
                <w:b/>
                <w:spacing w:val="-42"/>
                <w:w w:val="115"/>
                <w:sz w:val="18"/>
              </w:rPr>
              <w:t xml:space="preserve"> </w:t>
            </w:r>
            <w:r>
              <w:rPr>
                <w:rFonts w:ascii="Cambria"/>
                <w:b/>
                <w:w w:val="115"/>
                <w:sz w:val="18"/>
              </w:rPr>
              <w:t>202</w:t>
            </w:r>
            <w:r>
              <w:rPr>
                <w:rFonts w:hint="default" w:ascii="Cambria"/>
                <w:b/>
                <w:w w:val="115"/>
                <w:sz w:val="18"/>
                <w:lang w:val="en-US"/>
              </w:rPr>
              <w:t>3</w:t>
            </w:r>
            <w:r>
              <w:rPr>
                <w:rFonts w:ascii="Cambria"/>
                <w:b/>
                <w:w w:val="115"/>
                <w:sz w:val="18"/>
              </w:rPr>
              <w:t>-2</w:t>
            </w:r>
            <w:r>
              <w:rPr>
                <w:rFonts w:hint="default" w:ascii="Cambria"/>
                <w:b/>
                <w:w w:val="115"/>
                <w:sz w:val="18"/>
                <w:lang w:val="en-US"/>
              </w:rPr>
              <w:t>4</w:t>
            </w:r>
          </w:p>
        </w:tc>
        <w:tc>
          <w:tcPr>
            <w:tcW w:w="2191" w:type="dxa"/>
          </w:tcPr>
          <w:p>
            <w:pPr>
              <w:pStyle w:val="14"/>
              <w:spacing w:before="8" w:line="249" w:lineRule="auto"/>
              <w:ind w:left="93" w:right="85"/>
              <w:rPr>
                <w:rFonts w:ascii="Cambria"/>
                <w:b/>
                <w:sz w:val="18"/>
              </w:rPr>
            </w:pPr>
            <w:r>
              <w:rPr>
                <w:rFonts w:ascii="Cambria"/>
                <w:b/>
                <w:w w:val="115"/>
                <w:sz w:val="18"/>
              </w:rPr>
              <w:t>Year/Sem./Section</w:t>
            </w:r>
          </w:p>
        </w:tc>
        <w:tc>
          <w:tcPr>
            <w:tcW w:w="2671" w:type="dxa"/>
            <w:gridSpan w:val="2"/>
          </w:tcPr>
          <w:p>
            <w:pPr>
              <w:pStyle w:val="14"/>
              <w:spacing w:before="203"/>
              <w:ind w:left="91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20"/>
                <w:sz w:val="20"/>
              </w:rPr>
              <w:t>II/I/A&amp;B&amp;C&amp;D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6" w:hRule="atLeast"/>
        </w:trPr>
        <w:tc>
          <w:tcPr>
            <w:tcW w:w="217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72" w:type="dxa"/>
            <w:gridSpan w:val="2"/>
          </w:tcPr>
          <w:p>
            <w:pPr>
              <w:pStyle w:val="14"/>
              <w:spacing w:line="249" w:lineRule="auto"/>
              <w:ind w:left="92" w:right="992"/>
              <w:rPr>
                <w:b/>
                <w:sz w:val="20"/>
              </w:rPr>
            </w:pPr>
            <w:r>
              <w:rPr>
                <w:b/>
                <w:spacing w:val="-1"/>
                <w:w w:val="105"/>
                <w:sz w:val="20"/>
              </w:rPr>
              <w:t>Faculty</w:t>
            </w:r>
            <w:r>
              <w:rPr>
                <w:b/>
                <w:spacing w:val="-11"/>
                <w:w w:val="105"/>
                <w:sz w:val="20"/>
              </w:rPr>
              <w:t xml:space="preserve"> </w:t>
            </w:r>
            <w:r>
              <w:rPr>
                <w:b/>
                <w:spacing w:val="-1"/>
                <w:w w:val="105"/>
                <w:sz w:val="20"/>
              </w:rPr>
              <w:t>Name</w:t>
            </w:r>
            <w:r>
              <w:rPr>
                <w:b/>
                <w:spacing w:val="-12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&amp;</w:t>
            </w:r>
            <w:r>
              <w:rPr>
                <w:b/>
                <w:spacing w:val="-49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Designation</w:t>
            </w:r>
          </w:p>
        </w:tc>
        <w:tc>
          <w:tcPr>
            <w:tcW w:w="4862" w:type="dxa"/>
            <w:gridSpan w:val="3"/>
          </w:tcPr>
          <w:p>
            <w:pPr>
              <w:pStyle w:val="14"/>
              <w:numPr>
                <w:ilvl w:val="0"/>
                <w:numId w:val="0"/>
              </w:numPr>
              <w:tabs>
                <w:tab w:val="left" w:pos="281"/>
              </w:tabs>
              <w:spacing w:before="4" w:after="0" w:line="240" w:lineRule="auto"/>
              <w:ind w:right="0" w:rightChars="0"/>
              <w:jc w:val="left"/>
              <w:rPr>
                <w:b/>
                <w:sz w:val="22"/>
              </w:rPr>
            </w:pPr>
          </w:p>
        </w:tc>
      </w:tr>
    </w:tbl>
    <w:p>
      <w:pPr>
        <w:pStyle w:val="7"/>
        <w:spacing w:before="1"/>
        <w:ind w:left="0"/>
        <w:rPr>
          <w:rFonts w:ascii="Cambria"/>
          <w:sz w:val="17"/>
        </w:rPr>
      </w:pPr>
      <w:r>
        <w:pict>
          <v:shape id="_x0000_s1029" o:spid="_x0000_s1029" style="position:absolute;left:0pt;margin-left:66pt;margin-top:11.95pt;height:1pt;width:482.65pt;mso-position-horizontal-relative:page;mso-wrap-distance-bottom:0pt;mso-wrap-distance-top:0pt;z-index:-251641856;mso-width-relative:page;mso-height-relative:page;" fillcolor="#000000" filled="t" stroked="f" coordorigin="1320,239" coordsize="9653,20" path="m10973,239l10248,239,1320,239,1320,259,10248,259,10973,259,10973,239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</w:p>
    <w:p>
      <w:pPr>
        <w:spacing w:before="0" w:line="315" w:lineRule="exact"/>
        <w:ind w:left="3267" w:right="3273" w:firstLine="0"/>
        <w:jc w:val="center"/>
        <w:rPr>
          <w:b/>
          <w:sz w:val="30"/>
        </w:rPr>
      </w:pPr>
      <w:r>
        <w:rPr>
          <w:b/>
          <w:sz w:val="30"/>
          <w:u w:val="thick"/>
        </w:rPr>
        <w:t>Lab</w:t>
      </w:r>
      <w:r>
        <w:rPr>
          <w:b/>
          <w:spacing w:val="-2"/>
          <w:sz w:val="30"/>
          <w:u w:val="thick"/>
        </w:rPr>
        <w:t xml:space="preserve"> </w:t>
      </w:r>
      <w:r>
        <w:rPr>
          <w:b/>
          <w:sz w:val="30"/>
          <w:u w:val="thick"/>
        </w:rPr>
        <w:t>Plan</w:t>
      </w:r>
    </w:p>
    <w:p>
      <w:pPr>
        <w:spacing w:before="268"/>
        <w:ind w:left="3267" w:right="3273" w:firstLine="0"/>
        <w:jc w:val="center"/>
        <w:rPr>
          <w:b/>
          <w:sz w:val="26"/>
        </w:rPr>
      </w:pPr>
      <w:r>
        <w:rPr>
          <w:b/>
          <w:sz w:val="26"/>
        </w:rPr>
        <w:t>202</w:t>
      </w:r>
      <w:r>
        <w:rPr>
          <w:rFonts w:hint="default"/>
          <w:b/>
          <w:sz w:val="26"/>
          <w:lang w:val="en-US"/>
        </w:rPr>
        <w:t>3</w:t>
      </w:r>
      <w:r>
        <w:rPr>
          <w:b/>
          <w:sz w:val="26"/>
        </w:rPr>
        <w:t>-2</w:t>
      </w:r>
      <w:r>
        <w:rPr>
          <w:rFonts w:hint="default"/>
          <w:b/>
          <w:sz w:val="26"/>
          <w:lang w:val="en-US"/>
        </w:rPr>
        <w:t>4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II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Year</w:t>
      </w:r>
      <w:r>
        <w:rPr>
          <w:b/>
          <w:spacing w:val="9"/>
          <w:sz w:val="26"/>
        </w:rPr>
        <w:t xml:space="preserve"> </w:t>
      </w:r>
      <w:r>
        <w:rPr>
          <w:b/>
          <w:sz w:val="26"/>
        </w:rPr>
        <w:t>–I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Semester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CSE</w:t>
      </w:r>
    </w:p>
    <w:tbl>
      <w:tblPr>
        <w:tblStyle w:val="6"/>
        <w:tblW w:w="0" w:type="auto"/>
        <w:tblInd w:w="136" w:type="dxa"/>
        <w:tblBorders>
          <w:top w:val="single" w:color="000005" w:sz="12" w:space="0"/>
          <w:left w:val="single" w:color="000005" w:sz="12" w:space="0"/>
          <w:bottom w:val="single" w:color="000005" w:sz="12" w:space="0"/>
          <w:right w:val="single" w:color="000005" w:sz="12" w:space="0"/>
          <w:insideH w:val="single" w:color="000005" w:sz="12" w:space="0"/>
          <w:insideV w:val="single" w:color="000005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6"/>
        <w:gridCol w:w="7543"/>
        <w:gridCol w:w="1682"/>
      </w:tblGrid>
      <w:tr>
        <w:tblPrEx>
          <w:tblBorders>
            <w:top w:val="single" w:color="000005" w:sz="12" w:space="0"/>
            <w:left w:val="single" w:color="000005" w:sz="12" w:space="0"/>
            <w:bottom w:val="single" w:color="000005" w:sz="12" w:space="0"/>
            <w:right w:val="single" w:color="000005" w:sz="12" w:space="0"/>
            <w:insideH w:val="single" w:color="000005" w:sz="12" w:space="0"/>
            <w:insideV w:val="single" w:color="000005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8" w:hRule="atLeast"/>
        </w:trPr>
        <w:tc>
          <w:tcPr>
            <w:tcW w:w="836" w:type="dxa"/>
            <w:tcBorders>
              <w:left w:val="single" w:color="00000A" w:sz="12" w:space="0"/>
              <w:right w:val="single" w:color="00000A" w:sz="12" w:space="0"/>
            </w:tcBorders>
          </w:tcPr>
          <w:p>
            <w:pPr>
              <w:pStyle w:val="14"/>
              <w:spacing w:before="7"/>
              <w:rPr>
                <w:b/>
                <w:sz w:val="31"/>
              </w:rPr>
            </w:pPr>
          </w:p>
          <w:p>
            <w:pPr>
              <w:pStyle w:val="14"/>
              <w:ind w:left="181"/>
              <w:rPr>
                <w:b/>
                <w:sz w:val="22"/>
              </w:rPr>
            </w:pPr>
            <w:r>
              <w:rPr>
                <w:b/>
                <w:sz w:val="22"/>
              </w:rPr>
              <w:t>S</w:t>
            </w:r>
            <w:r>
              <w:rPr>
                <w:b/>
                <w:spacing w:val="5"/>
                <w:sz w:val="22"/>
              </w:rPr>
              <w:t xml:space="preserve"> </w:t>
            </w:r>
            <w:r>
              <w:rPr>
                <w:b/>
                <w:sz w:val="22"/>
              </w:rPr>
              <w:t>No</w:t>
            </w:r>
          </w:p>
        </w:tc>
        <w:tc>
          <w:tcPr>
            <w:tcW w:w="7543" w:type="dxa"/>
            <w:tcBorders>
              <w:left w:val="single" w:color="00000A" w:sz="12" w:space="0"/>
            </w:tcBorders>
          </w:tcPr>
          <w:p>
            <w:pPr>
              <w:pStyle w:val="14"/>
              <w:spacing w:before="7"/>
              <w:rPr>
                <w:b/>
                <w:sz w:val="31"/>
              </w:rPr>
            </w:pPr>
          </w:p>
          <w:p>
            <w:pPr>
              <w:pStyle w:val="14"/>
              <w:ind w:left="3436" w:right="341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Topics</w:t>
            </w:r>
          </w:p>
        </w:tc>
        <w:tc>
          <w:tcPr>
            <w:tcW w:w="1682" w:type="dxa"/>
            <w:tcBorders>
              <w:right w:val="single" w:color="000005" w:sz="8" w:space="0"/>
            </w:tcBorders>
          </w:tcPr>
          <w:p>
            <w:pPr>
              <w:pStyle w:val="14"/>
              <w:spacing w:before="105"/>
              <w:ind w:left="217" w:right="20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No.</w:t>
            </w:r>
            <w:r>
              <w:rPr>
                <w:b/>
                <w:spacing w:val="8"/>
                <w:sz w:val="22"/>
              </w:rPr>
              <w:t xml:space="preserve"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7"/>
                <w:sz w:val="22"/>
              </w:rPr>
              <w:t xml:space="preserve"> </w:t>
            </w:r>
            <w:r>
              <w:rPr>
                <w:b/>
                <w:sz w:val="22"/>
              </w:rPr>
              <w:t>weeks</w:t>
            </w:r>
          </w:p>
        </w:tc>
      </w:tr>
      <w:tr>
        <w:tblPrEx>
          <w:tblBorders>
            <w:top w:val="single" w:color="000005" w:sz="12" w:space="0"/>
            <w:left w:val="single" w:color="000005" w:sz="12" w:space="0"/>
            <w:bottom w:val="single" w:color="000005" w:sz="12" w:space="0"/>
            <w:right w:val="single" w:color="000005" w:sz="12" w:space="0"/>
            <w:insideH w:val="single" w:color="000005" w:sz="12" w:space="0"/>
            <w:insideV w:val="single" w:color="000005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2" w:hRule="atLeast"/>
        </w:trPr>
        <w:tc>
          <w:tcPr>
            <w:tcW w:w="836" w:type="dxa"/>
            <w:tcBorders>
              <w:left w:val="single" w:color="00000A" w:sz="12" w:space="0"/>
              <w:right w:val="single" w:color="00000A" w:sz="12" w:space="0"/>
            </w:tcBorders>
          </w:tcPr>
          <w:p>
            <w:pPr>
              <w:pStyle w:val="14"/>
              <w:spacing w:before="103"/>
              <w:ind w:right="1"/>
              <w:jc w:val="right"/>
              <w:rPr>
                <w:sz w:val="22"/>
              </w:rPr>
            </w:pPr>
            <w:r>
              <w:rPr>
                <w:sz w:val="22"/>
              </w:rPr>
              <w:t>1.</w:t>
            </w:r>
          </w:p>
        </w:tc>
        <w:tc>
          <w:tcPr>
            <w:tcW w:w="7543" w:type="dxa"/>
            <w:tcBorders>
              <w:left w:val="single" w:color="00000A" w:sz="12" w:space="0"/>
            </w:tcBorders>
          </w:tcPr>
          <w:p>
            <w:pPr>
              <w:pStyle w:val="14"/>
              <w:spacing w:before="103" w:line="283" w:lineRule="auto"/>
              <w:ind w:left="111" w:right="620"/>
              <w:rPr>
                <w:sz w:val="22"/>
              </w:rPr>
            </w:pPr>
            <w:r>
              <w:rPr>
                <w:sz w:val="22"/>
              </w:rPr>
              <w:t>Write</w:t>
            </w:r>
            <w:r>
              <w:rPr>
                <w:spacing w:val="13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z w:val="22"/>
              </w:rPr>
              <w:t>program</w:t>
            </w:r>
            <w:r>
              <w:rPr>
                <w:spacing w:val="16"/>
                <w:sz w:val="22"/>
              </w:rPr>
              <w:t xml:space="preserve"> </w:t>
            </w:r>
            <w:r>
              <w:rPr>
                <w:sz w:val="22"/>
              </w:rPr>
              <w:t>that</w:t>
            </w:r>
            <w:r>
              <w:rPr>
                <w:spacing w:val="13"/>
                <w:sz w:val="22"/>
              </w:rPr>
              <w:t xml:space="preserve"> </w:t>
            </w:r>
            <w:r>
              <w:rPr>
                <w:sz w:val="22"/>
              </w:rPr>
              <w:t>uses</w:t>
            </w:r>
            <w:r>
              <w:rPr>
                <w:spacing w:val="13"/>
                <w:sz w:val="22"/>
              </w:rPr>
              <w:t xml:space="preserve"> </w:t>
            </w:r>
            <w:r>
              <w:rPr>
                <w:sz w:val="22"/>
              </w:rPr>
              <w:t>functions</w:t>
            </w:r>
            <w:r>
              <w:rPr>
                <w:spacing w:val="13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z w:val="22"/>
              </w:rPr>
              <w:t>perform</w:t>
            </w:r>
            <w:r>
              <w:rPr>
                <w:spacing w:val="13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13"/>
                <w:sz w:val="22"/>
              </w:rPr>
              <w:t xml:space="preserve"> </w:t>
            </w:r>
            <w:r>
              <w:rPr>
                <w:sz w:val="22"/>
              </w:rPr>
              <w:t>following</w:t>
            </w:r>
            <w:r>
              <w:rPr>
                <w:spacing w:val="16"/>
                <w:sz w:val="22"/>
              </w:rPr>
              <w:t xml:space="preserve"> </w:t>
            </w:r>
            <w:r>
              <w:rPr>
                <w:sz w:val="22"/>
              </w:rPr>
              <w:t>operations</w:t>
            </w:r>
            <w:r>
              <w:rPr>
                <w:spacing w:val="13"/>
                <w:sz w:val="22"/>
              </w:rPr>
              <w:t xml:space="preserve"> </w:t>
            </w:r>
            <w:r>
              <w:rPr>
                <w:sz w:val="22"/>
              </w:rPr>
              <w:t>on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singly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linked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list.:</w:t>
            </w:r>
          </w:p>
          <w:p>
            <w:pPr>
              <w:pStyle w:val="14"/>
              <w:spacing w:line="201" w:lineRule="exact"/>
              <w:ind w:left="205"/>
              <w:rPr>
                <w:sz w:val="22"/>
              </w:rPr>
            </w:pPr>
            <w:r>
              <w:rPr>
                <w:sz w:val="22"/>
              </w:rPr>
              <w:t>i)</w:t>
            </w:r>
            <w:r>
              <w:rPr>
                <w:spacing w:val="8"/>
                <w:sz w:val="22"/>
              </w:rPr>
              <w:t xml:space="preserve"> </w:t>
            </w:r>
            <w:r>
              <w:rPr>
                <w:sz w:val="22"/>
              </w:rPr>
              <w:t>Creation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z w:val="22"/>
              </w:rPr>
              <w:t>ii)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z w:val="22"/>
              </w:rPr>
              <w:t>Insertion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z w:val="22"/>
              </w:rPr>
              <w:t>iii)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z w:val="22"/>
              </w:rPr>
              <w:t>Deletion</w:t>
            </w:r>
            <w:r>
              <w:rPr>
                <w:spacing w:val="13"/>
                <w:sz w:val="22"/>
              </w:rPr>
              <w:t xml:space="preserve"> </w:t>
            </w:r>
            <w:r>
              <w:rPr>
                <w:sz w:val="22"/>
              </w:rPr>
              <w:t>iv)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z w:val="22"/>
              </w:rPr>
              <w:t>Traversal</w:t>
            </w:r>
          </w:p>
        </w:tc>
        <w:tc>
          <w:tcPr>
            <w:tcW w:w="1682" w:type="dxa"/>
            <w:tcBorders>
              <w:right w:val="single" w:color="000005" w:sz="8" w:space="0"/>
            </w:tcBorders>
          </w:tcPr>
          <w:p>
            <w:pPr>
              <w:pStyle w:val="14"/>
              <w:spacing w:before="103"/>
              <w:ind w:left="1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</w:tr>
      <w:tr>
        <w:tblPrEx>
          <w:tblBorders>
            <w:top w:val="single" w:color="000005" w:sz="12" w:space="0"/>
            <w:left w:val="single" w:color="000005" w:sz="12" w:space="0"/>
            <w:bottom w:val="single" w:color="000005" w:sz="12" w:space="0"/>
            <w:right w:val="single" w:color="000005" w:sz="12" w:space="0"/>
            <w:insideH w:val="single" w:color="000005" w:sz="12" w:space="0"/>
            <w:insideV w:val="single" w:color="000005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7" w:hRule="atLeast"/>
        </w:trPr>
        <w:tc>
          <w:tcPr>
            <w:tcW w:w="836" w:type="dxa"/>
            <w:tcBorders>
              <w:left w:val="single" w:color="00000A" w:sz="12" w:space="0"/>
              <w:right w:val="single" w:color="00000A" w:sz="12" w:space="0"/>
            </w:tcBorders>
          </w:tcPr>
          <w:p>
            <w:pPr>
              <w:pStyle w:val="14"/>
              <w:spacing w:before="101"/>
              <w:ind w:right="1"/>
              <w:jc w:val="right"/>
              <w:rPr>
                <w:sz w:val="22"/>
              </w:rPr>
            </w:pPr>
            <w:r>
              <w:rPr>
                <w:sz w:val="22"/>
              </w:rPr>
              <w:t>2.</w:t>
            </w:r>
          </w:p>
        </w:tc>
        <w:tc>
          <w:tcPr>
            <w:tcW w:w="7543" w:type="dxa"/>
            <w:tcBorders>
              <w:left w:val="single" w:color="00000A" w:sz="12" w:space="0"/>
            </w:tcBorders>
          </w:tcPr>
          <w:p>
            <w:pPr>
              <w:pStyle w:val="14"/>
              <w:spacing w:before="102" w:line="247" w:lineRule="auto"/>
              <w:ind w:left="111"/>
              <w:rPr>
                <w:rFonts w:ascii="Calibri"/>
                <w:sz w:val="21"/>
              </w:rPr>
            </w:pPr>
            <w:r>
              <w:rPr>
                <w:rFonts w:ascii="Calibri"/>
                <w:spacing w:val="-1"/>
                <w:w w:val="105"/>
                <w:sz w:val="21"/>
              </w:rPr>
              <w:t>Write</w:t>
            </w:r>
            <w:r>
              <w:rPr>
                <w:rFonts w:ascii="Calibri"/>
                <w:spacing w:val="-7"/>
                <w:w w:val="105"/>
                <w:sz w:val="21"/>
              </w:rPr>
              <w:t xml:space="preserve"> </w:t>
            </w:r>
            <w:r>
              <w:rPr>
                <w:rFonts w:ascii="Calibri"/>
                <w:spacing w:val="-1"/>
                <w:w w:val="105"/>
                <w:sz w:val="21"/>
              </w:rPr>
              <w:t>a</w:t>
            </w:r>
            <w:r>
              <w:rPr>
                <w:rFonts w:ascii="Calibri"/>
                <w:spacing w:val="-9"/>
                <w:w w:val="105"/>
                <w:sz w:val="21"/>
              </w:rPr>
              <w:t xml:space="preserve"> </w:t>
            </w:r>
            <w:r>
              <w:rPr>
                <w:rFonts w:ascii="Calibri"/>
                <w:spacing w:val="-1"/>
                <w:w w:val="105"/>
                <w:sz w:val="21"/>
              </w:rPr>
              <w:t>program</w:t>
            </w:r>
            <w:r>
              <w:rPr>
                <w:rFonts w:ascii="Calibri"/>
                <w:spacing w:val="-10"/>
                <w:w w:val="105"/>
                <w:sz w:val="21"/>
              </w:rPr>
              <w:t xml:space="preserve"> </w:t>
            </w:r>
            <w:r>
              <w:rPr>
                <w:rFonts w:ascii="Calibri"/>
                <w:spacing w:val="-1"/>
                <w:w w:val="105"/>
                <w:sz w:val="21"/>
              </w:rPr>
              <w:t>that</w:t>
            </w:r>
            <w:r>
              <w:rPr>
                <w:rFonts w:ascii="Calibri"/>
                <w:spacing w:val="-10"/>
                <w:w w:val="105"/>
                <w:sz w:val="21"/>
              </w:rPr>
              <w:t xml:space="preserve"> </w:t>
            </w:r>
            <w:r>
              <w:rPr>
                <w:rFonts w:ascii="Calibri"/>
                <w:spacing w:val="-1"/>
                <w:w w:val="105"/>
                <w:sz w:val="21"/>
              </w:rPr>
              <w:t>uses</w:t>
            </w:r>
            <w:r>
              <w:rPr>
                <w:rFonts w:ascii="Calibri"/>
                <w:spacing w:val="-11"/>
                <w:w w:val="105"/>
                <w:sz w:val="21"/>
              </w:rPr>
              <w:t xml:space="preserve"> </w:t>
            </w:r>
            <w:r>
              <w:rPr>
                <w:rFonts w:ascii="Calibri"/>
                <w:spacing w:val="-1"/>
                <w:w w:val="105"/>
                <w:sz w:val="21"/>
              </w:rPr>
              <w:t>functions</w:t>
            </w:r>
            <w:r>
              <w:rPr>
                <w:rFonts w:ascii="Calibri"/>
                <w:spacing w:val="-9"/>
                <w:w w:val="105"/>
                <w:sz w:val="21"/>
              </w:rPr>
              <w:t xml:space="preserve"> </w:t>
            </w:r>
            <w:r>
              <w:rPr>
                <w:rFonts w:ascii="Calibri"/>
                <w:spacing w:val="-1"/>
                <w:w w:val="105"/>
                <w:sz w:val="21"/>
              </w:rPr>
              <w:t>to</w:t>
            </w:r>
            <w:r>
              <w:rPr>
                <w:rFonts w:ascii="Calibri"/>
                <w:spacing w:val="-7"/>
                <w:w w:val="105"/>
                <w:sz w:val="21"/>
              </w:rPr>
              <w:t xml:space="preserve"> </w:t>
            </w:r>
            <w:r>
              <w:rPr>
                <w:rFonts w:ascii="Calibri"/>
                <w:spacing w:val="-1"/>
                <w:w w:val="105"/>
                <w:sz w:val="21"/>
              </w:rPr>
              <w:t>perform</w:t>
            </w:r>
            <w:r>
              <w:rPr>
                <w:rFonts w:ascii="Calibri"/>
                <w:spacing w:val="-10"/>
                <w:w w:val="105"/>
                <w:sz w:val="21"/>
              </w:rPr>
              <w:t xml:space="preserve"> </w:t>
            </w:r>
            <w:r>
              <w:rPr>
                <w:rFonts w:ascii="Calibri"/>
                <w:spacing w:val="-1"/>
                <w:w w:val="105"/>
                <w:sz w:val="21"/>
              </w:rPr>
              <w:t>the</w:t>
            </w:r>
            <w:r>
              <w:rPr>
                <w:rFonts w:ascii="Calibri"/>
                <w:spacing w:val="-9"/>
                <w:w w:val="105"/>
                <w:sz w:val="21"/>
              </w:rPr>
              <w:t xml:space="preserve"> </w:t>
            </w:r>
            <w:r>
              <w:rPr>
                <w:rFonts w:ascii="Calibri"/>
                <w:spacing w:val="-1"/>
                <w:w w:val="105"/>
                <w:sz w:val="21"/>
              </w:rPr>
              <w:t>following</w:t>
            </w:r>
            <w:r>
              <w:rPr>
                <w:rFonts w:ascii="Calibri"/>
                <w:spacing w:val="-8"/>
                <w:w w:val="105"/>
                <w:sz w:val="21"/>
              </w:rPr>
              <w:t xml:space="preserve"> </w:t>
            </w:r>
            <w:r>
              <w:rPr>
                <w:rFonts w:ascii="Calibri"/>
                <w:spacing w:val="-1"/>
                <w:w w:val="105"/>
                <w:sz w:val="21"/>
              </w:rPr>
              <w:t>operations</w:t>
            </w:r>
            <w:r>
              <w:rPr>
                <w:rFonts w:ascii="Calibri"/>
                <w:spacing w:val="-8"/>
                <w:w w:val="105"/>
                <w:sz w:val="21"/>
              </w:rPr>
              <w:t xml:space="preserve"> </w:t>
            </w:r>
            <w:r>
              <w:rPr>
                <w:rFonts w:ascii="Calibri"/>
                <w:w w:val="105"/>
                <w:sz w:val="21"/>
              </w:rPr>
              <w:t>on</w:t>
            </w:r>
            <w:r>
              <w:rPr>
                <w:rFonts w:ascii="Calibri"/>
                <w:spacing w:val="-12"/>
                <w:w w:val="105"/>
                <w:sz w:val="21"/>
              </w:rPr>
              <w:t xml:space="preserve"> </w:t>
            </w:r>
            <w:r>
              <w:rPr>
                <w:rFonts w:ascii="Calibri"/>
                <w:w w:val="105"/>
                <w:sz w:val="21"/>
              </w:rPr>
              <w:t>doubly</w:t>
            </w:r>
            <w:r>
              <w:rPr>
                <w:rFonts w:ascii="Calibri"/>
                <w:spacing w:val="-47"/>
                <w:w w:val="105"/>
                <w:sz w:val="21"/>
              </w:rPr>
              <w:t xml:space="preserve"> </w:t>
            </w:r>
            <w:r>
              <w:rPr>
                <w:rFonts w:ascii="Calibri"/>
                <w:w w:val="105"/>
                <w:sz w:val="21"/>
              </w:rPr>
              <w:t>linked</w:t>
            </w:r>
            <w:r>
              <w:rPr>
                <w:rFonts w:ascii="Calibri"/>
                <w:spacing w:val="-5"/>
                <w:w w:val="105"/>
                <w:sz w:val="21"/>
              </w:rPr>
              <w:t xml:space="preserve"> </w:t>
            </w:r>
            <w:r>
              <w:rPr>
                <w:rFonts w:ascii="Calibri"/>
                <w:w w:val="105"/>
                <w:sz w:val="21"/>
              </w:rPr>
              <w:t>list.:</w:t>
            </w:r>
          </w:p>
          <w:p>
            <w:pPr>
              <w:pStyle w:val="14"/>
              <w:ind w:left="111"/>
              <w:rPr>
                <w:rFonts w:ascii="Calibri"/>
                <w:sz w:val="21"/>
              </w:rPr>
            </w:pPr>
            <w:r>
              <w:rPr>
                <w:rFonts w:ascii="Calibri"/>
                <w:spacing w:val="-1"/>
                <w:w w:val="105"/>
                <w:sz w:val="21"/>
              </w:rPr>
              <w:t>i)</w:t>
            </w:r>
            <w:r>
              <w:rPr>
                <w:rFonts w:ascii="Calibri"/>
                <w:spacing w:val="-10"/>
                <w:w w:val="105"/>
                <w:sz w:val="21"/>
              </w:rPr>
              <w:t xml:space="preserve"> </w:t>
            </w:r>
            <w:r>
              <w:rPr>
                <w:rFonts w:ascii="Calibri"/>
                <w:spacing w:val="-1"/>
                <w:w w:val="105"/>
                <w:sz w:val="21"/>
              </w:rPr>
              <w:t>Creation</w:t>
            </w:r>
            <w:r>
              <w:rPr>
                <w:rFonts w:ascii="Calibri"/>
                <w:spacing w:val="-10"/>
                <w:w w:val="105"/>
                <w:sz w:val="21"/>
              </w:rPr>
              <w:t xml:space="preserve"> </w:t>
            </w:r>
            <w:r>
              <w:rPr>
                <w:rFonts w:ascii="Calibri"/>
                <w:spacing w:val="-1"/>
                <w:w w:val="105"/>
                <w:sz w:val="21"/>
              </w:rPr>
              <w:t>ii)</w:t>
            </w:r>
            <w:r>
              <w:rPr>
                <w:rFonts w:ascii="Calibri"/>
                <w:spacing w:val="-11"/>
                <w:w w:val="105"/>
                <w:sz w:val="21"/>
              </w:rPr>
              <w:t xml:space="preserve"> </w:t>
            </w:r>
            <w:r>
              <w:rPr>
                <w:rFonts w:ascii="Calibri"/>
                <w:w w:val="105"/>
                <w:sz w:val="21"/>
              </w:rPr>
              <w:t>Insertion</w:t>
            </w:r>
            <w:r>
              <w:rPr>
                <w:rFonts w:ascii="Calibri"/>
                <w:spacing w:val="-13"/>
                <w:w w:val="105"/>
                <w:sz w:val="21"/>
              </w:rPr>
              <w:t xml:space="preserve"> </w:t>
            </w:r>
            <w:r>
              <w:rPr>
                <w:rFonts w:ascii="Calibri"/>
                <w:w w:val="105"/>
                <w:sz w:val="21"/>
              </w:rPr>
              <w:t>iii)</w:t>
            </w:r>
            <w:r>
              <w:rPr>
                <w:rFonts w:ascii="Calibri"/>
                <w:spacing w:val="-11"/>
                <w:w w:val="105"/>
                <w:sz w:val="21"/>
              </w:rPr>
              <w:t xml:space="preserve"> </w:t>
            </w:r>
            <w:r>
              <w:rPr>
                <w:rFonts w:ascii="Calibri"/>
                <w:w w:val="105"/>
                <w:sz w:val="21"/>
              </w:rPr>
              <w:t>Deletion</w:t>
            </w:r>
            <w:r>
              <w:rPr>
                <w:rFonts w:ascii="Calibri"/>
                <w:spacing w:val="-11"/>
                <w:w w:val="105"/>
                <w:sz w:val="21"/>
              </w:rPr>
              <w:t xml:space="preserve"> </w:t>
            </w:r>
            <w:r>
              <w:rPr>
                <w:rFonts w:ascii="Calibri"/>
                <w:w w:val="105"/>
                <w:sz w:val="21"/>
              </w:rPr>
              <w:t>iv)</w:t>
            </w:r>
            <w:r>
              <w:rPr>
                <w:rFonts w:ascii="Calibri"/>
                <w:spacing w:val="-10"/>
                <w:w w:val="105"/>
                <w:sz w:val="21"/>
              </w:rPr>
              <w:t xml:space="preserve"> </w:t>
            </w:r>
            <w:r>
              <w:rPr>
                <w:rFonts w:ascii="Calibri"/>
                <w:w w:val="105"/>
                <w:sz w:val="21"/>
              </w:rPr>
              <w:t>Traversal</w:t>
            </w:r>
          </w:p>
        </w:tc>
        <w:tc>
          <w:tcPr>
            <w:tcW w:w="1682" w:type="dxa"/>
            <w:tcBorders>
              <w:right w:val="single" w:color="000005" w:sz="8" w:space="0"/>
            </w:tcBorders>
          </w:tcPr>
          <w:p>
            <w:pPr>
              <w:pStyle w:val="14"/>
              <w:spacing w:before="103"/>
              <w:ind w:left="1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</w:tr>
      <w:tr>
        <w:tblPrEx>
          <w:tblBorders>
            <w:top w:val="single" w:color="000005" w:sz="12" w:space="0"/>
            <w:left w:val="single" w:color="000005" w:sz="12" w:space="0"/>
            <w:bottom w:val="single" w:color="000005" w:sz="12" w:space="0"/>
            <w:right w:val="single" w:color="000005" w:sz="12" w:space="0"/>
            <w:insideH w:val="single" w:color="000005" w:sz="12" w:space="0"/>
            <w:insideV w:val="single" w:color="000005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31" w:hRule="atLeast"/>
        </w:trPr>
        <w:tc>
          <w:tcPr>
            <w:tcW w:w="836" w:type="dxa"/>
            <w:tcBorders>
              <w:left w:val="single" w:color="00000A" w:sz="12" w:space="0"/>
              <w:bottom w:val="single" w:color="00000A" w:sz="12" w:space="0"/>
              <w:right w:val="single" w:color="00000A" w:sz="12" w:space="0"/>
            </w:tcBorders>
          </w:tcPr>
          <w:p>
            <w:pPr>
              <w:pStyle w:val="14"/>
              <w:spacing w:before="101"/>
              <w:ind w:right="1"/>
              <w:jc w:val="right"/>
              <w:rPr>
                <w:sz w:val="22"/>
              </w:rPr>
            </w:pPr>
            <w:r>
              <w:rPr>
                <w:sz w:val="22"/>
              </w:rPr>
              <w:t>3.</w:t>
            </w:r>
          </w:p>
        </w:tc>
        <w:tc>
          <w:tcPr>
            <w:tcW w:w="7543" w:type="dxa"/>
            <w:tcBorders>
              <w:left w:val="single" w:color="00000A" w:sz="12" w:space="0"/>
              <w:bottom w:val="single" w:color="00000A" w:sz="12" w:space="0"/>
            </w:tcBorders>
          </w:tcPr>
          <w:p>
            <w:pPr>
              <w:pStyle w:val="14"/>
              <w:spacing w:before="144" w:line="283" w:lineRule="auto"/>
              <w:ind w:left="111" w:right="903"/>
              <w:rPr>
                <w:sz w:val="22"/>
              </w:rPr>
            </w:pPr>
            <w:r>
              <w:rPr>
                <w:sz w:val="22"/>
              </w:rPr>
              <w:t>Write</w:t>
            </w:r>
            <w:r>
              <w:rPr>
                <w:spacing w:val="13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12"/>
                <w:sz w:val="22"/>
              </w:rPr>
              <w:t xml:space="preserve"> </w:t>
            </w:r>
            <w:r>
              <w:rPr>
                <w:sz w:val="22"/>
              </w:rPr>
              <w:t>program</w:t>
            </w:r>
            <w:r>
              <w:rPr>
                <w:spacing w:val="17"/>
                <w:sz w:val="22"/>
              </w:rPr>
              <w:t xml:space="preserve"> </w:t>
            </w:r>
            <w:r>
              <w:rPr>
                <w:sz w:val="22"/>
              </w:rPr>
              <w:t>that</w:t>
            </w:r>
            <w:r>
              <w:rPr>
                <w:spacing w:val="13"/>
                <w:sz w:val="22"/>
              </w:rPr>
              <w:t xml:space="preserve"> </w:t>
            </w:r>
            <w:r>
              <w:rPr>
                <w:sz w:val="22"/>
              </w:rPr>
              <w:t>uses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z w:val="22"/>
              </w:rPr>
              <w:t>functions</w:t>
            </w:r>
            <w:r>
              <w:rPr>
                <w:spacing w:val="13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z w:val="22"/>
              </w:rPr>
              <w:t>perform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z w:val="22"/>
              </w:rPr>
              <w:t>following</w:t>
            </w:r>
            <w:r>
              <w:rPr>
                <w:spacing w:val="16"/>
                <w:sz w:val="22"/>
              </w:rPr>
              <w:t xml:space="preserve"> </w:t>
            </w:r>
            <w:r>
              <w:rPr>
                <w:sz w:val="22"/>
              </w:rPr>
              <w:t>operations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on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circular linked list.:</w:t>
            </w:r>
          </w:p>
          <w:p>
            <w:pPr>
              <w:pStyle w:val="14"/>
              <w:spacing w:line="201" w:lineRule="exact"/>
              <w:ind w:left="205"/>
              <w:rPr>
                <w:sz w:val="22"/>
              </w:rPr>
            </w:pPr>
            <w:r>
              <w:rPr>
                <w:sz w:val="22"/>
              </w:rPr>
              <w:t>i)</w:t>
            </w:r>
            <w:r>
              <w:rPr>
                <w:spacing w:val="8"/>
                <w:sz w:val="22"/>
              </w:rPr>
              <w:t xml:space="preserve"> </w:t>
            </w:r>
            <w:r>
              <w:rPr>
                <w:sz w:val="22"/>
              </w:rPr>
              <w:t>Creation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z w:val="22"/>
              </w:rPr>
              <w:t>ii)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z w:val="22"/>
              </w:rPr>
              <w:t>Insertion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z w:val="22"/>
              </w:rPr>
              <w:t>iii)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z w:val="22"/>
              </w:rPr>
              <w:t>Deletion</w:t>
            </w:r>
            <w:r>
              <w:rPr>
                <w:spacing w:val="13"/>
                <w:sz w:val="22"/>
              </w:rPr>
              <w:t xml:space="preserve"> </w:t>
            </w:r>
            <w:r>
              <w:rPr>
                <w:sz w:val="22"/>
              </w:rPr>
              <w:t>iv)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z w:val="22"/>
              </w:rPr>
              <w:t>Traversal</w:t>
            </w:r>
          </w:p>
        </w:tc>
        <w:tc>
          <w:tcPr>
            <w:tcW w:w="1682" w:type="dxa"/>
            <w:tcBorders>
              <w:bottom w:val="single" w:color="00000A" w:sz="12" w:space="0"/>
              <w:right w:val="single" w:color="000005" w:sz="8" w:space="0"/>
            </w:tcBorders>
          </w:tcPr>
          <w:p>
            <w:pPr>
              <w:pStyle w:val="14"/>
              <w:spacing w:before="103"/>
              <w:ind w:left="1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</w:tr>
      <w:tr>
        <w:tblPrEx>
          <w:tblBorders>
            <w:top w:val="single" w:color="000005" w:sz="12" w:space="0"/>
            <w:left w:val="single" w:color="000005" w:sz="12" w:space="0"/>
            <w:bottom w:val="single" w:color="000005" w:sz="12" w:space="0"/>
            <w:right w:val="single" w:color="000005" w:sz="12" w:space="0"/>
            <w:insideH w:val="single" w:color="000005" w:sz="12" w:space="0"/>
            <w:insideV w:val="single" w:color="000005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8" w:hRule="atLeast"/>
        </w:trPr>
        <w:tc>
          <w:tcPr>
            <w:tcW w:w="836" w:type="dxa"/>
            <w:tcBorders>
              <w:top w:val="single" w:color="00000A" w:sz="12" w:space="0"/>
              <w:left w:val="single" w:color="00000A" w:sz="12" w:space="0"/>
              <w:right w:val="single" w:color="00000A" w:sz="12" w:space="0"/>
            </w:tcBorders>
          </w:tcPr>
          <w:p>
            <w:pPr>
              <w:pStyle w:val="14"/>
              <w:spacing w:before="102"/>
              <w:ind w:right="1"/>
              <w:jc w:val="right"/>
              <w:rPr>
                <w:sz w:val="22"/>
              </w:rPr>
            </w:pPr>
            <w:r>
              <w:rPr>
                <w:sz w:val="22"/>
              </w:rPr>
              <w:t>4.</w:t>
            </w:r>
          </w:p>
        </w:tc>
        <w:tc>
          <w:tcPr>
            <w:tcW w:w="7543" w:type="dxa"/>
            <w:tcBorders>
              <w:top w:val="single" w:color="00000A" w:sz="12" w:space="0"/>
              <w:left w:val="single" w:color="00000A" w:sz="12" w:space="0"/>
            </w:tcBorders>
          </w:tcPr>
          <w:p>
            <w:pPr>
              <w:pStyle w:val="14"/>
              <w:spacing w:before="8"/>
              <w:rPr>
                <w:b/>
                <w:sz w:val="19"/>
              </w:rPr>
            </w:pPr>
          </w:p>
          <w:p>
            <w:pPr>
              <w:pStyle w:val="14"/>
              <w:spacing w:line="250" w:lineRule="exact"/>
              <w:ind w:left="111"/>
              <w:rPr>
                <w:sz w:val="22"/>
              </w:rPr>
            </w:pPr>
            <w:r>
              <w:rPr>
                <w:sz w:val="22"/>
              </w:rPr>
              <w:t>Write</w:t>
            </w:r>
            <w:r>
              <w:rPr>
                <w:spacing w:val="12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z w:val="22"/>
              </w:rPr>
              <w:t>program</w:t>
            </w:r>
            <w:r>
              <w:rPr>
                <w:spacing w:val="15"/>
                <w:sz w:val="22"/>
              </w:rPr>
              <w:t xml:space="preserve"> </w:t>
            </w:r>
            <w:r>
              <w:rPr>
                <w:sz w:val="22"/>
              </w:rPr>
              <w:t>that</w:t>
            </w:r>
            <w:r>
              <w:rPr>
                <w:spacing w:val="13"/>
                <w:sz w:val="22"/>
              </w:rPr>
              <w:t xml:space="preserve"> </w:t>
            </w:r>
            <w:r>
              <w:rPr>
                <w:sz w:val="22"/>
              </w:rPr>
              <w:t>implement</w:t>
            </w:r>
            <w:r>
              <w:rPr>
                <w:spacing w:val="12"/>
                <w:sz w:val="22"/>
              </w:rPr>
              <w:t xml:space="preserve"> </w:t>
            </w:r>
            <w:r>
              <w:rPr>
                <w:sz w:val="22"/>
              </w:rPr>
              <w:t>stack</w:t>
            </w:r>
            <w:r>
              <w:rPr>
                <w:spacing w:val="10"/>
                <w:sz w:val="22"/>
              </w:rPr>
              <w:t xml:space="preserve"> </w:t>
            </w:r>
            <w:r>
              <w:rPr>
                <w:sz w:val="22"/>
              </w:rPr>
              <w:t>(its</w:t>
            </w:r>
            <w:r>
              <w:rPr>
                <w:spacing w:val="13"/>
                <w:sz w:val="22"/>
              </w:rPr>
              <w:t xml:space="preserve"> </w:t>
            </w:r>
            <w:r>
              <w:rPr>
                <w:sz w:val="22"/>
              </w:rPr>
              <w:t>operations)</w:t>
            </w:r>
            <w:r>
              <w:rPr>
                <w:spacing w:val="15"/>
                <w:sz w:val="22"/>
              </w:rPr>
              <w:t xml:space="preserve"> </w:t>
            </w:r>
            <w:r>
              <w:rPr>
                <w:sz w:val="22"/>
              </w:rPr>
              <w:t>using</w:t>
            </w:r>
          </w:p>
          <w:p>
            <w:pPr>
              <w:pStyle w:val="14"/>
              <w:spacing w:line="250" w:lineRule="exact"/>
              <w:ind w:left="205"/>
              <w:rPr>
                <w:sz w:val="22"/>
              </w:rPr>
            </w:pPr>
            <w:r>
              <w:rPr>
                <w:sz w:val="22"/>
              </w:rPr>
              <w:t>i)</w:t>
            </w:r>
            <w:r>
              <w:rPr>
                <w:spacing w:val="7"/>
                <w:sz w:val="22"/>
              </w:rPr>
              <w:t xml:space="preserve"> </w:t>
            </w:r>
            <w:r>
              <w:rPr>
                <w:sz w:val="22"/>
              </w:rPr>
              <w:t>Arrays</w:t>
            </w:r>
            <w:r>
              <w:rPr>
                <w:spacing w:val="10"/>
                <w:sz w:val="22"/>
              </w:rPr>
              <w:t xml:space="preserve"> </w:t>
            </w:r>
            <w:r>
              <w:rPr>
                <w:sz w:val="22"/>
              </w:rPr>
              <w:t>ii)</w:t>
            </w:r>
            <w:r>
              <w:rPr>
                <w:spacing w:val="10"/>
                <w:sz w:val="22"/>
              </w:rPr>
              <w:t xml:space="preserve"> </w:t>
            </w:r>
            <w:r>
              <w:rPr>
                <w:sz w:val="22"/>
              </w:rPr>
              <w:t>Pointers</w:t>
            </w:r>
          </w:p>
        </w:tc>
        <w:tc>
          <w:tcPr>
            <w:tcW w:w="1682" w:type="dxa"/>
            <w:tcBorders>
              <w:top w:val="single" w:color="00000A" w:sz="12" w:space="0"/>
              <w:right w:val="single" w:color="000005" w:sz="8" w:space="0"/>
            </w:tcBorders>
          </w:tcPr>
          <w:p>
            <w:pPr>
              <w:pStyle w:val="14"/>
              <w:spacing w:before="104"/>
              <w:ind w:left="1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</w:tr>
      <w:tr>
        <w:tblPrEx>
          <w:tblBorders>
            <w:top w:val="single" w:color="000005" w:sz="12" w:space="0"/>
            <w:left w:val="single" w:color="000005" w:sz="12" w:space="0"/>
            <w:bottom w:val="single" w:color="000005" w:sz="12" w:space="0"/>
            <w:right w:val="single" w:color="000005" w:sz="12" w:space="0"/>
            <w:insideH w:val="single" w:color="000005" w:sz="12" w:space="0"/>
            <w:insideV w:val="single" w:color="000005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3" w:hRule="atLeast"/>
        </w:trPr>
        <w:tc>
          <w:tcPr>
            <w:tcW w:w="836" w:type="dxa"/>
            <w:tcBorders>
              <w:left w:val="single" w:color="00000A" w:sz="12" w:space="0"/>
              <w:right w:val="single" w:color="00000A" w:sz="12" w:space="0"/>
            </w:tcBorders>
          </w:tcPr>
          <w:p>
            <w:pPr>
              <w:pStyle w:val="14"/>
              <w:spacing w:before="101"/>
              <w:ind w:right="1"/>
              <w:jc w:val="right"/>
              <w:rPr>
                <w:sz w:val="22"/>
              </w:rPr>
            </w:pPr>
            <w:r>
              <w:rPr>
                <w:sz w:val="22"/>
              </w:rPr>
              <w:t>5.</w:t>
            </w:r>
          </w:p>
        </w:tc>
        <w:tc>
          <w:tcPr>
            <w:tcW w:w="7543" w:type="dxa"/>
            <w:tcBorders>
              <w:left w:val="single" w:color="00000A" w:sz="12" w:space="0"/>
            </w:tcBorders>
          </w:tcPr>
          <w:p>
            <w:pPr>
              <w:pStyle w:val="14"/>
              <w:spacing w:before="101"/>
              <w:ind w:left="111"/>
              <w:rPr>
                <w:sz w:val="22"/>
              </w:rPr>
            </w:pPr>
            <w:r>
              <w:rPr>
                <w:sz w:val="22"/>
              </w:rPr>
              <w:t>Write</w:t>
            </w:r>
            <w:r>
              <w:rPr>
                <w:spacing w:val="13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12"/>
                <w:sz w:val="22"/>
              </w:rPr>
              <w:t xml:space="preserve"> </w:t>
            </w:r>
            <w:r>
              <w:rPr>
                <w:sz w:val="22"/>
              </w:rPr>
              <w:t>program</w:t>
            </w:r>
            <w:r>
              <w:rPr>
                <w:spacing w:val="16"/>
                <w:sz w:val="22"/>
              </w:rPr>
              <w:t xml:space="preserve"> </w:t>
            </w:r>
            <w:r>
              <w:rPr>
                <w:sz w:val="22"/>
              </w:rPr>
              <w:t>that</w:t>
            </w:r>
            <w:r>
              <w:rPr>
                <w:spacing w:val="13"/>
                <w:sz w:val="22"/>
              </w:rPr>
              <w:t xml:space="preserve"> </w:t>
            </w:r>
            <w:r>
              <w:rPr>
                <w:sz w:val="22"/>
              </w:rPr>
              <w:t>implement</w:t>
            </w:r>
            <w:r>
              <w:rPr>
                <w:spacing w:val="13"/>
                <w:sz w:val="22"/>
              </w:rPr>
              <w:t xml:space="preserve"> </w:t>
            </w:r>
            <w:r>
              <w:rPr>
                <w:sz w:val="22"/>
              </w:rPr>
              <w:t>Queue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z w:val="22"/>
              </w:rPr>
              <w:t>(its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z w:val="22"/>
              </w:rPr>
              <w:t>operations)</w:t>
            </w:r>
            <w:r>
              <w:rPr>
                <w:spacing w:val="10"/>
                <w:sz w:val="22"/>
              </w:rPr>
              <w:t xml:space="preserve"> </w:t>
            </w:r>
            <w:r>
              <w:rPr>
                <w:sz w:val="22"/>
              </w:rPr>
              <w:t>using</w:t>
            </w:r>
          </w:p>
          <w:p>
            <w:pPr>
              <w:pStyle w:val="14"/>
              <w:spacing w:before="47"/>
              <w:ind w:left="111"/>
              <w:rPr>
                <w:sz w:val="22"/>
              </w:rPr>
            </w:pPr>
            <w:r>
              <w:rPr>
                <w:sz w:val="22"/>
              </w:rPr>
              <w:t>i)</w:t>
            </w:r>
            <w:r>
              <w:rPr>
                <w:spacing w:val="10"/>
                <w:sz w:val="22"/>
              </w:rPr>
              <w:t xml:space="preserve"> </w:t>
            </w:r>
            <w:r>
              <w:rPr>
                <w:sz w:val="22"/>
              </w:rPr>
              <w:t>Arrays</w:t>
            </w:r>
            <w:r>
              <w:rPr>
                <w:spacing w:val="8"/>
                <w:sz w:val="22"/>
              </w:rPr>
              <w:t xml:space="preserve"> </w:t>
            </w:r>
            <w:r>
              <w:rPr>
                <w:sz w:val="22"/>
              </w:rPr>
              <w:t>ii)</w:t>
            </w:r>
            <w:r>
              <w:rPr>
                <w:spacing w:val="9"/>
                <w:sz w:val="22"/>
              </w:rPr>
              <w:t xml:space="preserve"> </w:t>
            </w:r>
            <w:r>
              <w:rPr>
                <w:sz w:val="22"/>
              </w:rPr>
              <w:t>Pointers</w:t>
            </w:r>
          </w:p>
        </w:tc>
        <w:tc>
          <w:tcPr>
            <w:tcW w:w="1682" w:type="dxa"/>
            <w:tcBorders>
              <w:right w:val="single" w:color="000005" w:sz="8" w:space="0"/>
            </w:tcBorders>
          </w:tcPr>
          <w:p>
            <w:pPr>
              <w:pStyle w:val="14"/>
              <w:spacing w:before="103"/>
              <w:ind w:left="1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</w:tr>
      <w:tr>
        <w:tblPrEx>
          <w:tblBorders>
            <w:top w:val="single" w:color="000005" w:sz="12" w:space="0"/>
            <w:left w:val="single" w:color="000005" w:sz="12" w:space="0"/>
            <w:bottom w:val="single" w:color="000005" w:sz="12" w:space="0"/>
            <w:right w:val="single" w:color="000005" w:sz="12" w:space="0"/>
            <w:insideH w:val="single" w:color="000005" w:sz="12" w:space="0"/>
            <w:insideV w:val="single" w:color="000005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3" w:hRule="atLeast"/>
        </w:trPr>
        <w:tc>
          <w:tcPr>
            <w:tcW w:w="836" w:type="dxa"/>
            <w:tcBorders>
              <w:left w:val="single" w:color="00000A" w:sz="12" w:space="0"/>
              <w:right w:val="single" w:color="00000A" w:sz="12" w:space="0"/>
            </w:tcBorders>
          </w:tcPr>
          <w:p>
            <w:pPr>
              <w:pStyle w:val="14"/>
              <w:spacing w:before="102"/>
              <w:ind w:right="1"/>
              <w:jc w:val="right"/>
              <w:rPr>
                <w:sz w:val="22"/>
              </w:rPr>
            </w:pPr>
            <w:r>
              <w:rPr>
                <w:sz w:val="22"/>
              </w:rPr>
              <w:t>6.</w:t>
            </w:r>
          </w:p>
        </w:tc>
        <w:tc>
          <w:tcPr>
            <w:tcW w:w="7543" w:type="dxa"/>
            <w:tcBorders>
              <w:left w:val="single" w:color="00000A" w:sz="12" w:space="0"/>
            </w:tcBorders>
          </w:tcPr>
          <w:p>
            <w:pPr>
              <w:pStyle w:val="14"/>
              <w:numPr>
                <w:ilvl w:val="0"/>
                <w:numId w:val="0"/>
              </w:numPr>
              <w:tabs>
                <w:tab w:val="left" w:pos="1479"/>
                <w:tab w:val="left" w:pos="1480"/>
              </w:tabs>
              <w:spacing w:before="38" w:after="0" w:line="237" w:lineRule="auto"/>
              <w:ind w:left="238" w:leftChars="108" w:right="1372" w:rightChars="0" w:firstLine="0" w:firstLineChars="0"/>
              <w:jc w:val="left"/>
              <w:rPr>
                <w:rFonts w:hint="default"/>
                <w:sz w:val="24"/>
                <w:lang w:val="en-US"/>
              </w:rPr>
            </w:pPr>
            <w:r>
              <w:rPr>
                <w:spacing w:val="-1"/>
                <w:sz w:val="24"/>
              </w:rPr>
              <w:t>Write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program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implements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rFonts w:hint="default"/>
                <w:sz w:val="24"/>
                <w:lang w:val="en-US"/>
              </w:rPr>
              <w:t xml:space="preserve"> 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rFonts w:hint="default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in ascending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rFonts w:hint="default"/>
                <w:sz w:val="24"/>
                <w:lang w:val="en-US"/>
              </w:rPr>
              <w:t xml:space="preserve"> </w:t>
            </w:r>
          </w:p>
          <w:p>
            <w:pPr>
              <w:pStyle w:val="14"/>
              <w:numPr>
                <w:ilvl w:val="2"/>
                <w:numId w:val="3"/>
              </w:numPr>
              <w:tabs>
                <w:tab w:val="left" w:pos="2008"/>
                <w:tab w:val="left" w:pos="3279"/>
                <w:tab w:val="left" w:pos="4720"/>
              </w:tabs>
              <w:spacing w:before="1" w:after="0" w:line="240" w:lineRule="auto"/>
              <w:ind w:left="2007" w:right="0" w:hanging="169"/>
              <w:jc w:val="left"/>
              <w:rPr>
                <w:sz w:val="22"/>
              </w:rPr>
            </w:pPr>
            <w:r>
              <w:rPr>
                <w:sz w:val="24"/>
              </w:rPr>
              <w:t>Quick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ii)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iii)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Merge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</w:p>
        </w:tc>
        <w:tc>
          <w:tcPr>
            <w:tcW w:w="1682" w:type="dxa"/>
            <w:tcBorders>
              <w:right w:val="single" w:color="000005" w:sz="8" w:space="0"/>
            </w:tcBorders>
          </w:tcPr>
          <w:p>
            <w:pPr>
              <w:pStyle w:val="14"/>
              <w:spacing w:before="102"/>
              <w:ind w:left="1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</w:tr>
      <w:tr>
        <w:tblPrEx>
          <w:tblBorders>
            <w:top w:val="single" w:color="000005" w:sz="12" w:space="0"/>
            <w:left w:val="single" w:color="000005" w:sz="12" w:space="0"/>
            <w:bottom w:val="single" w:color="000005" w:sz="12" w:space="0"/>
            <w:right w:val="single" w:color="000005" w:sz="12" w:space="0"/>
            <w:insideH w:val="single" w:color="000005" w:sz="12" w:space="0"/>
            <w:insideV w:val="single" w:color="000005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0" w:hRule="atLeast"/>
        </w:trPr>
        <w:tc>
          <w:tcPr>
            <w:tcW w:w="836" w:type="dxa"/>
            <w:tcBorders>
              <w:left w:val="single" w:color="00000A" w:sz="12" w:space="0"/>
              <w:right w:val="single" w:color="00000A" w:sz="12" w:space="0"/>
            </w:tcBorders>
          </w:tcPr>
          <w:p>
            <w:pPr>
              <w:pStyle w:val="14"/>
              <w:spacing w:before="101"/>
              <w:ind w:right="1"/>
              <w:jc w:val="right"/>
              <w:rPr>
                <w:sz w:val="22"/>
              </w:rPr>
            </w:pPr>
            <w:r>
              <w:rPr>
                <w:sz w:val="22"/>
              </w:rPr>
              <w:t>7.</w:t>
            </w:r>
          </w:p>
        </w:tc>
        <w:tc>
          <w:tcPr>
            <w:tcW w:w="7543" w:type="dxa"/>
            <w:tcBorders>
              <w:left w:val="single" w:color="00000A" w:sz="12" w:space="0"/>
            </w:tcBorders>
          </w:tcPr>
          <w:p>
            <w:pPr>
              <w:pStyle w:val="14"/>
              <w:numPr>
                <w:ilvl w:val="0"/>
                <w:numId w:val="0"/>
              </w:numPr>
              <w:tabs>
                <w:tab w:val="left" w:pos="1479"/>
                <w:tab w:val="left" w:pos="1480"/>
              </w:tabs>
              <w:spacing w:before="36" w:after="0" w:line="240" w:lineRule="auto"/>
              <w:ind w:left="240" w:leftChars="109" w:right="0" w:rightChars="0" w:firstLine="0" w:firstLineChars="0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imple</w:t>
            </w:r>
            <w:r>
              <w:rPr>
                <w:rFonts w:hint="default"/>
                <w:sz w:val="24"/>
                <w:lang w:val="en-US"/>
              </w:rPr>
              <w:t>m</w:t>
            </w:r>
            <w:r>
              <w:rPr>
                <w:sz w:val="24"/>
              </w:rPr>
              <w:t>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traversal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methods(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Recursive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Recursive).</w:t>
            </w:r>
          </w:p>
          <w:p>
            <w:pPr>
              <w:pStyle w:val="14"/>
              <w:spacing w:before="137" w:line="285" w:lineRule="auto"/>
              <w:ind w:left="111" w:right="1038"/>
              <w:rPr>
                <w:sz w:val="22"/>
              </w:rPr>
            </w:pPr>
          </w:p>
        </w:tc>
        <w:tc>
          <w:tcPr>
            <w:tcW w:w="1682" w:type="dxa"/>
            <w:tcBorders>
              <w:right w:val="single" w:color="000005" w:sz="8" w:space="0"/>
            </w:tcBorders>
          </w:tcPr>
          <w:p>
            <w:pPr>
              <w:pStyle w:val="14"/>
              <w:spacing w:before="103"/>
              <w:ind w:left="1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</w:tr>
    </w:tbl>
    <w:p>
      <w:pPr>
        <w:spacing w:after="0"/>
        <w:jc w:val="center"/>
        <w:rPr>
          <w:sz w:val="20"/>
        </w:rPr>
        <w:sectPr>
          <w:pgSz w:w="12240" w:h="15840"/>
          <w:pgMar w:top="1500" w:right="820" w:bottom="280" w:left="1120" w:header="720" w:footer="720" w:gutter="0"/>
          <w:cols w:space="720" w:num="1"/>
        </w:sectPr>
      </w:pPr>
    </w:p>
    <w:tbl>
      <w:tblPr>
        <w:tblStyle w:val="6"/>
        <w:tblW w:w="0" w:type="auto"/>
        <w:tblInd w:w="136" w:type="dxa"/>
        <w:tblBorders>
          <w:top w:val="single" w:color="00000A" w:sz="12" w:space="0"/>
          <w:left w:val="single" w:color="00000A" w:sz="12" w:space="0"/>
          <w:bottom w:val="single" w:color="00000A" w:sz="12" w:space="0"/>
          <w:right w:val="single" w:color="00000A" w:sz="12" w:space="0"/>
          <w:insideH w:val="single" w:color="00000A" w:sz="12" w:space="0"/>
          <w:insideV w:val="single" w:color="00000A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2"/>
        <w:gridCol w:w="7544"/>
        <w:gridCol w:w="1675"/>
      </w:tblGrid>
      <w:tr>
        <w:tblPrEx>
          <w:tblBorders>
            <w:top w:val="single" w:color="00000A" w:sz="12" w:space="0"/>
            <w:left w:val="single" w:color="00000A" w:sz="12" w:space="0"/>
            <w:bottom w:val="single" w:color="00000A" w:sz="12" w:space="0"/>
            <w:right w:val="single" w:color="00000A" w:sz="12" w:space="0"/>
            <w:insideH w:val="single" w:color="00000A" w:sz="12" w:space="0"/>
            <w:insideV w:val="single" w:color="00000A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0" w:hRule="atLeast"/>
        </w:trPr>
        <w:tc>
          <w:tcPr>
            <w:tcW w:w="842" w:type="dxa"/>
          </w:tcPr>
          <w:p>
            <w:pPr>
              <w:pStyle w:val="1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 xml:space="preserve">         8.</w:t>
            </w:r>
          </w:p>
        </w:tc>
        <w:tc>
          <w:tcPr>
            <w:tcW w:w="7544" w:type="dxa"/>
            <w:tcBorders>
              <w:right w:val="single" w:color="000005" w:sz="12" w:space="0"/>
            </w:tcBorders>
          </w:tcPr>
          <w:p>
            <w:pPr>
              <w:pStyle w:val="14"/>
              <w:numPr>
                <w:ilvl w:val="0"/>
                <w:numId w:val="0"/>
              </w:numPr>
              <w:tabs>
                <w:tab w:val="left" w:pos="1479"/>
                <w:tab w:val="left" w:pos="1480"/>
              </w:tabs>
              <w:spacing w:before="34" w:after="0" w:line="240" w:lineRule="auto"/>
              <w:ind w:right="0" w:rightChars="0" w:firstLine="240" w:firstLineChars="100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</w:p>
          <w:p>
            <w:pPr>
              <w:pStyle w:val="14"/>
              <w:numPr>
                <w:ilvl w:val="0"/>
                <w:numId w:val="5"/>
              </w:numPr>
              <w:tabs>
                <w:tab w:val="left" w:pos="1648"/>
                <w:tab w:val="left" w:pos="3279"/>
                <w:tab w:val="left" w:pos="4720"/>
                <w:tab w:val="left" w:pos="6880"/>
                <w:tab w:val="left" w:pos="8320"/>
                <w:tab w:val="left" w:pos="9050"/>
              </w:tabs>
              <w:spacing w:before="36" w:after="0" w:line="237" w:lineRule="auto"/>
              <w:ind w:right="1267" w:rightChars="0" w:firstLine="120" w:firstLineChars="50"/>
              <w:jc w:val="left"/>
              <w:rPr>
                <w:sz w:val="24"/>
              </w:rPr>
            </w:pPr>
            <w:r>
              <w:rPr>
                <w:sz w:val="24"/>
              </w:rPr>
              <w:t>Binary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Search tree</w:t>
            </w:r>
            <w:r>
              <w:rPr>
                <w:rFonts w:hint="default"/>
                <w:sz w:val="24"/>
                <w:lang w:val="en-US"/>
              </w:rPr>
              <w:t xml:space="preserve">  </w:t>
            </w:r>
            <w:r>
              <w:rPr>
                <w:sz w:val="24"/>
              </w:rPr>
              <w:t>ii)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  <w:r>
              <w:rPr>
                <w:rFonts w:hint="default"/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iii)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iv)</w:t>
            </w:r>
            <w:r>
              <w:rPr>
                <w:spacing w:val="-2"/>
                <w:sz w:val="24"/>
              </w:rPr>
              <w:t>AVL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</w:p>
          <w:p>
            <w:pPr>
              <w:pStyle w:val="14"/>
              <w:numPr>
                <w:ilvl w:val="0"/>
                <w:numId w:val="0"/>
              </w:numPr>
              <w:tabs>
                <w:tab w:val="left" w:pos="1648"/>
                <w:tab w:val="left" w:pos="3279"/>
                <w:tab w:val="left" w:pos="4720"/>
                <w:tab w:val="left" w:pos="6880"/>
                <w:tab w:val="left" w:pos="8320"/>
                <w:tab w:val="left" w:pos="9050"/>
              </w:tabs>
              <w:spacing w:before="36" w:after="0" w:line="237" w:lineRule="auto"/>
              <w:ind w:leftChars="50" w:right="1267" w:rightChars="0"/>
              <w:jc w:val="left"/>
              <w:rPr>
                <w:sz w:val="24"/>
              </w:rPr>
            </w:pPr>
            <w:r>
              <w:rPr>
                <w:sz w:val="24"/>
              </w:rPr>
              <w:t>v)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Red 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Black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</w:p>
          <w:p>
            <w:pPr>
              <w:pStyle w:val="14"/>
              <w:spacing w:before="44"/>
              <w:ind w:left="105"/>
              <w:rPr>
                <w:sz w:val="22"/>
              </w:rPr>
            </w:pPr>
          </w:p>
        </w:tc>
        <w:tc>
          <w:tcPr>
            <w:tcW w:w="1675" w:type="dxa"/>
            <w:tcBorders>
              <w:left w:val="single" w:color="000005" w:sz="12" w:space="0"/>
              <w:right w:val="single" w:color="000005" w:sz="8" w:space="0"/>
            </w:tcBorders>
          </w:tcPr>
          <w:p>
            <w:pPr>
              <w:pStyle w:val="14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 xml:space="preserve">            2</w:t>
            </w:r>
          </w:p>
        </w:tc>
      </w:tr>
      <w:tr>
        <w:tblPrEx>
          <w:tblBorders>
            <w:top w:val="single" w:color="00000A" w:sz="12" w:space="0"/>
            <w:left w:val="single" w:color="00000A" w:sz="12" w:space="0"/>
            <w:bottom w:val="single" w:color="00000A" w:sz="12" w:space="0"/>
            <w:right w:val="single" w:color="00000A" w:sz="12" w:space="0"/>
            <w:insideH w:val="single" w:color="00000A" w:sz="12" w:space="0"/>
            <w:insideV w:val="single" w:color="00000A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atLeast"/>
        </w:trPr>
        <w:tc>
          <w:tcPr>
            <w:tcW w:w="842" w:type="dxa"/>
            <w:tcBorders>
              <w:bottom w:val="single" w:color="000005" w:sz="12" w:space="0"/>
            </w:tcBorders>
          </w:tcPr>
          <w:p>
            <w:pPr>
              <w:pStyle w:val="14"/>
              <w:spacing w:before="102"/>
              <w:ind w:right="5"/>
              <w:jc w:val="right"/>
              <w:rPr>
                <w:sz w:val="22"/>
              </w:rPr>
            </w:pPr>
            <w:r>
              <w:rPr>
                <w:rFonts w:hint="default"/>
                <w:sz w:val="22"/>
                <w:lang w:val="en-US"/>
              </w:rPr>
              <w:t>9</w:t>
            </w:r>
            <w:r>
              <w:rPr>
                <w:sz w:val="22"/>
              </w:rPr>
              <w:t>.</w:t>
            </w:r>
          </w:p>
        </w:tc>
        <w:tc>
          <w:tcPr>
            <w:tcW w:w="7544" w:type="dxa"/>
            <w:tcBorders>
              <w:bottom w:val="single" w:color="000005" w:sz="12" w:space="0"/>
              <w:right w:val="single" w:color="000005" w:sz="12" w:space="0"/>
            </w:tcBorders>
          </w:tcPr>
          <w:p>
            <w:pPr>
              <w:pStyle w:val="14"/>
              <w:numPr>
                <w:ilvl w:val="0"/>
                <w:numId w:val="0"/>
              </w:numPr>
              <w:tabs>
                <w:tab w:val="left" w:pos="1479"/>
                <w:tab w:val="left" w:pos="1480"/>
              </w:tabs>
              <w:spacing w:before="1" w:after="0" w:line="240" w:lineRule="auto"/>
              <w:ind w:right="0" w:rightChars="0" w:firstLine="120" w:firstLineChars="50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graph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traversal methods.</w:t>
            </w:r>
          </w:p>
          <w:p>
            <w:pPr>
              <w:pStyle w:val="14"/>
              <w:spacing w:before="112"/>
              <w:ind w:left="199"/>
              <w:rPr>
                <w:sz w:val="22"/>
              </w:rPr>
            </w:pPr>
          </w:p>
        </w:tc>
        <w:tc>
          <w:tcPr>
            <w:tcW w:w="1675" w:type="dxa"/>
            <w:tcBorders>
              <w:left w:val="single" w:color="000005" w:sz="12" w:space="0"/>
              <w:bottom w:val="single" w:color="000005" w:sz="12" w:space="0"/>
              <w:right w:val="single" w:color="000005" w:sz="8" w:space="0"/>
            </w:tcBorders>
          </w:tcPr>
          <w:p>
            <w:pPr>
              <w:pStyle w:val="14"/>
              <w:spacing w:before="104"/>
              <w:ind w:left="6"/>
              <w:jc w:val="both"/>
              <w:rPr>
                <w:rFonts w:hint="default"/>
                <w:sz w:val="20"/>
                <w:lang w:val="en-US"/>
              </w:rPr>
            </w:pPr>
            <w:r>
              <w:rPr>
                <w:rFonts w:hint="default"/>
                <w:sz w:val="20"/>
                <w:lang w:val="en-US"/>
              </w:rPr>
              <w:t xml:space="preserve">              1</w:t>
            </w:r>
          </w:p>
        </w:tc>
      </w:tr>
      <w:tr>
        <w:tblPrEx>
          <w:tblBorders>
            <w:top w:val="single" w:color="00000A" w:sz="12" w:space="0"/>
            <w:left w:val="single" w:color="00000A" w:sz="12" w:space="0"/>
            <w:bottom w:val="single" w:color="00000A" w:sz="12" w:space="0"/>
            <w:right w:val="single" w:color="00000A" w:sz="12" w:space="0"/>
            <w:insideH w:val="single" w:color="00000A" w:sz="12" w:space="0"/>
            <w:insideV w:val="single" w:color="00000A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</w:trPr>
        <w:tc>
          <w:tcPr>
            <w:tcW w:w="842" w:type="dxa"/>
            <w:tcBorders>
              <w:top w:val="single" w:color="000005" w:sz="12" w:space="0"/>
              <w:bottom w:val="single" w:color="000005" w:sz="12" w:space="0"/>
            </w:tcBorders>
          </w:tcPr>
          <w:p>
            <w:pPr>
              <w:pStyle w:val="14"/>
              <w:spacing w:before="101"/>
              <w:ind w:right="5"/>
              <w:jc w:val="right"/>
              <w:rPr>
                <w:sz w:val="22"/>
              </w:rPr>
            </w:pPr>
            <w:r>
              <w:rPr>
                <w:rFonts w:hint="default"/>
                <w:sz w:val="22"/>
                <w:lang w:val="en-US"/>
              </w:rPr>
              <w:t>10</w:t>
            </w:r>
            <w:r>
              <w:rPr>
                <w:sz w:val="22"/>
              </w:rPr>
              <w:t>.</w:t>
            </w:r>
          </w:p>
        </w:tc>
        <w:tc>
          <w:tcPr>
            <w:tcW w:w="7544" w:type="dxa"/>
            <w:tcBorders>
              <w:top w:val="single" w:color="000005" w:sz="12" w:space="0"/>
              <w:bottom w:val="single" w:color="000005" w:sz="12" w:space="0"/>
              <w:right w:val="single" w:color="000005" w:sz="12" w:space="0"/>
            </w:tcBorders>
          </w:tcPr>
          <w:p>
            <w:pPr>
              <w:pStyle w:val="14"/>
              <w:numPr>
                <w:ilvl w:val="0"/>
                <w:numId w:val="0"/>
              </w:numPr>
              <w:tabs>
                <w:tab w:val="left" w:pos="1479"/>
                <w:tab w:val="left" w:pos="1480"/>
              </w:tabs>
              <w:spacing w:before="36" w:after="0" w:line="240" w:lineRule="auto"/>
              <w:ind w:right="0" w:rightChars="0" w:firstLine="120" w:firstLineChars="50"/>
              <w:jc w:val="left"/>
              <w:rPr>
                <w:sz w:val="24"/>
              </w:rPr>
            </w:pPr>
            <w:r>
              <w:rPr>
                <w:sz w:val="24"/>
              </w:rPr>
              <w:t>Implement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Pattern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matching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Boyer-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Moore, Knuth-Morris-Pratt</w:t>
            </w:r>
          </w:p>
          <w:p>
            <w:pPr>
              <w:pStyle w:val="14"/>
              <w:spacing w:before="111"/>
              <w:ind w:left="199"/>
              <w:rPr>
                <w:sz w:val="22"/>
              </w:rPr>
            </w:pPr>
          </w:p>
        </w:tc>
        <w:tc>
          <w:tcPr>
            <w:tcW w:w="1675" w:type="dxa"/>
            <w:tcBorders>
              <w:top w:val="single" w:color="000005" w:sz="12" w:space="0"/>
              <w:left w:val="single" w:color="000005" w:sz="12" w:space="0"/>
              <w:bottom w:val="single" w:color="000005" w:sz="12" w:space="0"/>
              <w:right w:val="single" w:color="000005" w:sz="8" w:space="0"/>
            </w:tcBorders>
          </w:tcPr>
          <w:p>
            <w:pPr>
              <w:pStyle w:val="14"/>
              <w:spacing w:before="103"/>
              <w:ind w:left="6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</w:tr>
    </w:tbl>
    <w:p>
      <w:pPr>
        <w:spacing w:after="0"/>
        <w:jc w:val="both"/>
        <w:rPr>
          <w:sz w:val="20"/>
        </w:rPr>
        <w:sectPr>
          <w:pgSz w:w="12240" w:h="15840"/>
          <w:pgMar w:top="1200" w:right="820" w:bottom="280" w:left="1120" w:header="720" w:footer="720" w:gutter="0"/>
          <w:cols w:space="720" w:num="1"/>
        </w:sectPr>
      </w:pPr>
    </w:p>
    <w:p>
      <w:pPr>
        <w:pStyle w:val="3"/>
        <w:spacing w:before="77"/>
        <w:ind w:left="2740" w:right="4215"/>
        <w:jc w:val="center"/>
      </w:pPr>
      <w:r>
        <w:rPr>
          <w:u w:val="thick"/>
        </w:rPr>
        <w:t>PROGRAMS</w:t>
      </w:r>
    </w:p>
    <w:p>
      <w:pPr>
        <w:pStyle w:val="7"/>
        <w:ind w:left="0"/>
        <w:rPr>
          <w:b/>
          <w:sz w:val="20"/>
        </w:rPr>
      </w:pPr>
    </w:p>
    <w:p>
      <w:pPr>
        <w:pStyle w:val="7"/>
        <w:ind w:left="0"/>
        <w:rPr>
          <w:b/>
          <w:sz w:val="20"/>
        </w:rPr>
      </w:pPr>
    </w:p>
    <w:p>
      <w:pPr>
        <w:pStyle w:val="7"/>
        <w:spacing w:before="10"/>
        <w:ind w:left="0"/>
        <w:rPr>
          <w:b/>
          <w:sz w:val="22"/>
        </w:rPr>
      </w:pPr>
    </w:p>
    <w:p>
      <w:pPr>
        <w:spacing w:before="0"/>
        <w:ind w:left="699" w:right="0" w:firstLine="0"/>
        <w:jc w:val="left"/>
        <w:rPr>
          <w:b/>
          <w:sz w:val="24"/>
        </w:rPr>
      </w:pPr>
      <w:r>
        <w:rPr>
          <w:b/>
          <w:sz w:val="24"/>
        </w:rPr>
        <w:t>Week1.</w:t>
      </w:r>
    </w:p>
    <w:p>
      <w:pPr>
        <w:pStyle w:val="7"/>
        <w:spacing w:before="6"/>
        <w:ind w:left="0"/>
        <w:rPr>
          <w:b/>
          <w:sz w:val="23"/>
        </w:rPr>
      </w:pPr>
    </w:p>
    <w:p>
      <w:pPr>
        <w:pStyle w:val="7"/>
        <w:spacing w:before="1"/>
      </w:pPr>
      <w:r>
        <w:rPr>
          <w:b/>
          <w:spacing w:val="-1"/>
        </w:rPr>
        <w:t>Aim:</w:t>
      </w:r>
      <w:r>
        <w:rPr>
          <w:b/>
          <w:spacing w:val="4"/>
        </w:rPr>
        <w:t xml:space="preserve"> </w:t>
      </w:r>
      <w:r>
        <w:rPr>
          <w:spacing w:val="-1"/>
        </w:rPr>
        <w:t>Write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program</w:t>
      </w:r>
      <w:r>
        <w:rPr>
          <w:spacing w:val="-16"/>
        </w:rPr>
        <w:t xml:space="preserve"> </w:t>
      </w:r>
      <w:r>
        <w:rPr>
          <w:spacing w:val="-1"/>
        </w:rPr>
        <w:t>that</w:t>
      </w:r>
      <w:r>
        <w:rPr>
          <w:spacing w:val="13"/>
        </w:rPr>
        <w:t xml:space="preserve"> </w:t>
      </w:r>
      <w:r>
        <w:rPr>
          <w:spacing w:val="-1"/>
        </w:rPr>
        <w:t>uses</w:t>
      </w:r>
      <w:r>
        <w:rPr>
          <w:spacing w:val="-5"/>
        </w:rPr>
        <w:t xml:space="preserve"> </w:t>
      </w:r>
      <w:r>
        <w:rPr>
          <w:spacing w:val="-1"/>
        </w:rPr>
        <w:t>functions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perform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following</w:t>
      </w:r>
      <w:r>
        <w:rPr>
          <w:spacing w:val="4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singly</w:t>
      </w:r>
      <w:r>
        <w:rPr>
          <w:spacing w:val="-1"/>
        </w:rPr>
        <w:t xml:space="preserve"> </w:t>
      </w:r>
      <w:r>
        <w:t>linked</w:t>
      </w:r>
      <w:r>
        <w:rPr>
          <w:spacing w:val="8"/>
        </w:rPr>
        <w:t xml:space="preserve"> </w:t>
      </w:r>
      <w:r>
        <w:t>list.:</w:t>
      </w:r>
    </w:p>
    <w:p>
      <w:pPr>
        <w:pStyle w:val="13"/>
        <w:numPr>
          <w:ilvl w:val="1"/>
          <w:numId w:val="6"/>
        </w:numPr>
        <w:tabs>
          <w:tab w:val="left" w:pos="1805"/>
          <w:tab w:val="left" w:pos="5520"/>
        </w:tabs>
        <w:spacing w:before="2" w:after="0" w:line="240" w:lineRule="auto"/>
        <w:ind w:left="1804" w:right="0" w:hanging="203"/>
        <w:jc w:val="left"/>
        <w:rPr>
          <w:sz w:val="24"/>
        </w:rPr>
      </w:pPr>
      <w:r>
        <w:rPr>
          <w:sz w:val="24"/>
        </w:rPr>
        <w:t>Creation</w:t>
      </w:r>
      <w:r>
        <w:rPr>
          <w:spacing w:val="108"/>
          <w:sz w:val="24"/>
        </w:rPr>
        <w:t xml:space="preserve"> </w:t>
      </w:r>
      <w:r>
        <w:rPr>
          <w:sz w:val="24"/>
        </w:rPr>
        <w:t>ii)</w:t>
      </w:r>
      <w:r>
        <w:rPr>
          <w:spacing w:val="1"/>
          <w:sz w:val="24"/>
        </w:rPr>
        <w:t xml:space="preserve"> </w:t>
      </w:r>
      <w:r>
        <w:rPr>
          <w:sz w:val="24"/>
        </w:rPr>
        <w:t>Insertion</w:t>
      </w:r>
      <w:r>
        <w:rPr>
          <w:spacing w:val="108"/>
          <w:sz w:val="24"/>
        </w:rPr>
        <w:t xml:space="preserve"> </w:t>
      </w:r>
      <w:r>
        <w:rPr>
          <w:sz w:val="24"/>
        </w:rPr>
        <w:t>iii)</w:t>
      </w:r>
      <w:r>
        <w:rPr>
          <w:spacing w:val="2"/>
          <w:sz w:val="24"/>
        </w:rPr>
        <w:t xml:space="preserve"> </w:t>
      </w:r>
      <w:r>
        <w:rPr>
          <w:sz w:val="24"/>
        </w:rPr>
        <w:t>Deletion</w:t>
      </w:r>
      <w:r>
        <w:rPr>
          <w:sz w:val="24"/>
        </w:rPr>
        <w:tab/>
      </w:r>
      <w:r>
        <w:rPr>
          <w:sz w:val="24"/>
        </w:rPr>
        <w:t>iv)</w:t>
      </w:r>
      <w:r>
        <w:rPr>
          <w:spacing w:val="-5"/>
          <w:sz w:val="24"/>
        </w:rPr>
        <w:t xml:space="preserve"> </w:t>
      </w:r>
      <w:r>
        <w:rPr>
          <w:sz w:val="24"/>
        </w:rPr>
        <w:t>Traversal</w:t>
      </w:r>
    </w:p>
    <w:p>
      <w:pPr>
        <w:pStyle w:val="3"/>
        <w:spacing w:before="204"/>
        <w:ind w:left="699"/>
      </w:pPr>
      <w:bookmarkStart w:id="3" w:name="SourceCode:"/>
      <w:bookmarkEnd w:id="3"/>
      <w:r>
        <w:t>SourceCode:</w:t>
      </w:r>
    </w:p>
    <w:p>
      <w:pPr>
        <w:pStyle w:val="7"/>
        <w:spacing w:before="7"/>
        <w:ind w:left="0"/>
        <w:rPr>
          <w:b/>
          <w:sz w:val="23"/>
        </w:rPr>
      </w:pPr>
    </w:p>
    <w:p>
      <w:pPr>
        <w:pStyle w:val="7"/>
        <w:ind w:right="8973"/>
        <w:jc w:val="both"/>
      </w:pPr>
      <w:r>
        <w:t># include &lt;stdio.h&gt;</w:t>
      </w:r>
      <w:r>
        <w:rPr>
          <w:spacing w:val="1"/>
        </w:rPr>
        <w:t xml:space="preserve"> </w:t>
      </w:r>
      <w:r>
        <w:t>#</w:t>
      </w:r>
      <w:r>
        <w:rPr>
          <w:spacing w:val="-9"/>
        </w:rPr>
        <w:t xml:space="preserve"> </w:t>
      </w:r>
      <w:r>
        <w:t>include</w:t>
      </w:r>
      <w:r>
        <w:rPr>
          <w:spacing w:val="-10"/>
        </w:rPr>
        <w:t xml:space="preserve"> </w:t>
      </w:r>
      <w:r>
        <w:t>&lt;conio.h&gt;</w:t>
      </w:r>
      <w:r>
        <w:rPr>
          <w:spacing w:val="-58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include</w:t>
      </w:r>
      <w:r>
        <w:rPr>
          <w:spacing w:val="-6"/>
        </w:rPr>
        <w:t xml:space="preserve"> </w:t>
      </w:r>
      <w:r>
        <w:t>&lt;stdlib.h&gt;</w:t>
      </w:r>
      <w:r>
        <w:rPr>
          <w:spacing w:val="-58"/>
        </w:rPr>
        <w:t xml:space="preserve"> </w:t>
      </w:r>
      <w:r>
        <w:t>struct</w:t>
      </w:r>
      <w:r>
        <w:rPr>
          <w:spacing w:val="10"/>
        </w:rPr>
        <w:t xml:space="preserve"> </w:t>
      </w:r>
      <w:r>
        <w:t>slinklist</w:t>
      </w:r>
    </w:p>
    <w:p>
      <w:pPr>
        <w:pStyle w:val="7"/>
        <w:spacing w:before="5" w:line="275" w:lineRule="exact"/>
      </w:pPr>
      <w:r>
        <w:t>{</w:t>
      </w:r>
    </w:p>
    <w:p>
      <w:pPr>
        <w:pStyle w:val="7"/>
        <w:spacing w:line="275" w:lineRule="exact"/>
      </w:pPr>
      <w:r>
        <w:t>int</w:t>
      </w:r>
      <w:r>
        <w:rPr>
          <w:spacing w:val="8"/>
        </w:rPr>
        <w:t xml:space="preserve"> </w:t>
      </w:r>
      <w:r>
        <w:t>data;</w:t>
      </w:r>
    </w:p>
    <w:p>
      <w:pPr>
        <w:pStyle w:val="7"/>
        <w:spacing w:before="3" w:line="275" w:lineRule="exact"/>
      </w:pPr>
      <w:r>
        <w:t>struct slinklist *next;</w:t>
      </w:r>
    </w:p>
    <w:p>
      <w:pPr>
        <w:pStyle w:val="7"/>
        <w:spacing w:line="274" w:lineRule="exact"/>
      </w:pPr>
      <w:r>
        <w:t>};</w:t>
      </w:r>
    </w:p>
    <w:p>
      <w:pPr>
        <w:pStyle w:val="7"/>
        <w:spacing w:before="1" w:line="237" w:lineRule="auto"/>
        <w:ind w:right="8172"/>
      </w:pPr>
      <w:r>
        <w:t>typedef</w:t>
      </w:r>
      <w:r>
        <w:rPr>
          <w:spacing w:val="-15"/>
        </w:rPr>
        <w:t xml:space="preserve"> </w:t>
      </w:r>
      <w:r>
        <w:t>struct</w:t>
      </w:r>
      <w:r>
        <w:rPr>
          <w:spacing w:val="-4"/>
        </w:rPr>
        <w:t xml:space="preserve"> </w:t>
      </w:r>
      <w:r>
        <w:t>slinklist</w:t>
      </w:r>
      <w:r>
        <w:rPr>
          <w:spacing w:val="2"/>
        </w:rPr>
        <w:t xml:space="preserve"> </w:t>
      </w:r>
      <w:r>
        <w:t>node;</w:t>
      </w:r>
      <w:r>
        <w:rPr>
          <w:spacing w:val="-57"/>
        </w:rPr>
        <w:t xml:space="preserve"> </w:t>
      </w:r>
      <w:r>
        <w:t>node *start</w:t>
      </w:r>
      <w:r>
        <w:rPr>
          <w:spacing w:val="3"/>
        </w:rPr>
        <w:t xml:space="preserve"> </w:t>
      </w:r>
      <w:r>
        <w:t>= NULL;</w:t>
      </w:r>
    </w:p>
    <w:p>
      <w:pPr>
        <w:pStyle w:val="7"/>
        <w:spacing w:before="8" w:line="275" w:lineRule="exact"/>
      </w:pPr>
      <w:r>
        <w:t>int</w:t>
      </w:r>
      <w:r>
        <w:rPr>
          <w:spacing w:val="4"/>
        </w:rPr>
        <w:t xml:space="preserve"> </w:t>
      </w:r>
      <w:r>
        <w:t>menu()</w:t>
      </w:r>
    </w:p>
    <w:p>
      <w:pPr>
        <w:pStyle w:val="7"/>
        <w:spacing w:line="274" w:lineRule="exact"/>
      </w:pPr>
      <w:r>
        <w:t>{</w:t>
      </w:r>
    </w:p>
    <w:p>
      <w:pPr>
        <w:pStyle w:val="7"/>
        <w:spacing w:before="1" w:line="237" w:lineRule="auto"/>
        <w:ind w:right="10131"/>
      </w:pPr>
      <w:r>
        <w:t>int</w:t>
      </w:r>
      <w:r>
        <w:rPr>
          <w:spacing w:val="8"/>
        </w:rPr>
        <w:t xml:space="preserve"> </w:t>
      </w:r>
      <w:r>
        <w:t>ch;</w:t>
      </w:r>
      <w:r>
        <w:rPr>
          <w:spacing w:val="1"/>
        </w:rPr>
        <w:t xml:space="preserve"> </w:t>
      </w:r>
      <w:r>
        <w:rPr>
          <w:spacing w:val="-1"/>
        </w:rPr>
        <w:t>clrscr();</w:t>
      </w:r>
    </w:p>
    <w:p>
      <w:pPr>
        <w:pStyle w:val="7"/>
        <w:tabs>
          <w:tab w:val="left" w:pos="3100"/>
        </w:tabs>
        <w:spacing w:before="5" w:line="237" w:lineRule="auto"/>
        <w:ind w:right="7672"/>
      </w:pPr>
      <w:r>
        <w:pict>
          <v:rect id="_x0000_s1030" o:spid="_x0000_s1030" o:spt="1" style="position:absolute;left:0pt;margin-left:186.55pt;margin-top:26.2pt;height:0.45pt;width:0.45pt;mso-position-horizontal-relative:page;z-index:25166233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t>printf("\n</w:t>
      </w:r>
      <w:r>
        <w:rPr>
          <w:spacing w:val="-9"/>
        </w:rPr>
        <w:t xml:space="preserve"> </w:t>
      </w:r>
      <w:r>
        <w:t>1.Create a list</w:t>
      </w:r>
      <w:r>
        <w:rPr>
          <w:spacing w:val="13"/>
        </w:rPr>
        <w:t xml:space="preserve"> </w:t>
      </w:r>
      <w:r>
        <w:t>");</w:t>
      </w:r>
      <w:r>
        <w:rPr>
          <w:spacing w:val="1"/>
        </w:rPr>
        <w:t xml:space="preserve"> </w:t>
      </w:r>
      <w:r>
        <w:t>printf("\n</w:t>
      </w:r>
      <w:r>
        <w:rPr>
          <w:u w:val="dotted"/>
        </w:rPr>
        <w:tab/>
      </w:r>
      <w:r>
        <w:rPr>
          <w:spacing w:val="-2"/>
        </w:rPr>
        <w:t>");</w:t>
      </w:r>
    </w:p>
    <w:p>
      <w:pPr>
        <w:pStyle w:val="7"/>
        <w:tabs>
          <w:tab w:val="left" w:pos="3100"/>
        </w:tabs>
        <w:spacing w:before="4"/>
        <w:ind w:right="6975"/>
      </w:pPr>
      <w:r>
        <w:pict>
          <v:rect id="_x0000_s1031" o:spid="_x0000_s1031" o:spt="1" style="position:absolute;left:0pt;margin-left:82.8pt;margin-top:53.9pt;height:0.45pt;width:1.4pt;mso-position-horizontal-relative:page;z-index:25166336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32" o:spid="_x0000_s1032" o:spt="1" style="position:absolute;left:0pt;margin-left:186.55pt;margin-top:53.9pt;height:0.45pt;width:0.45pt;mso-position-horizontal-relative:page;z-index:25166336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t>printf("\n</w:t>
      </w:r>
      <w:r>
        <w:rPr>
          <w:spacing w:val="-12"/>
        </w:rPr>
        <w:t xml:space="preserve"> </w:t>
      </w:r>
      <w:r>
        <w:t>2.Insert</w:t>
      </w:r>
      <w:r>
        <w:rPr>
          <w:spacing w:val="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beginning</w:t>
      </w:r>
      <w:r>
        <w:rPr>
          <w:spacing w:val="-1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printf("\n</w:t>
      </w:r>
      <w:r>
        <w:rPr>
          <w:spacing w:val="-9"/>
        </w:rPr>
        <w:t xml:space="preserve"> </w:t>
      </w:r>
      <w:r>
        <w:t>3.Insert</w:t>
      </w:r>
      <w:r>
        <w:rPr>
          <w:spacing w:val="11"/>
        </w:rPr>
        <w:t xml:space="preserve"> </w:t>
      </w:r>
      <w:r>
        <w:t>a node at</w:t>
      </w:r>
      <w:r>
        <w:rPr>
          <w:spacing w:val="2"/>
        </w:rPr>
        <w:t xml:space="preserve"> </w:t>
      </w:r>
      <w:r>
        <w:t>end");</w:t>
      </w:r>
      <w:r>
        <w:rPr>
          <w:spacing w:val="1"/>
        </w:rPr>
        <w:t xml:space="preserve"> </w:t>
      </w:r>
      <w:r>
        <w:t>printf("\n 4.Insert a node at middle");</w:t>
      </w:r>
      <w:r>
        <w:rPr>
          <w:spacing w:val="1"/>
        </w:rPr>
        <w:t xml:space="preserve"> </w:t>
      </w:r>
      <w:r>
        <w:t>printf("\n</w:t>
      </w:r>
      <w:r>
        <w:rPr>
          <w:u w:val="dotted"/>
        </w:rPr>
        <w:tab/>
      </w:r>
      <w:r>
        <w:t>");</w:t>
      </w:r>
    </w:p>
    <w:p>
      <w:pPr>
        <w:pStyle w:val="7"/>
        <w:tabs>
          <w:tab w:val="left" w:pos="3100"/>
        </w:tabs>
        <w:ind w:right="6665"/>
      </w:pPr>
      <w:r>
        <w:pict>
          <v:rect id="_x0000_s1033" o:spid="_x0000_s1033" o:spt="1" style="position:absolute;left:0pt;margin-left:82.8pt;margin-top:53.7pt;height:0.45pt;width:1.4pt;mso-position-horizontal-relative:page;z-index:25166438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34" o:spid="_x0000_s1034" o:spt="1" style="position:absolute;left:0pt;margin-left:186.55pt;margin-top:53.7pt;height:0.45pt;width:0.45pt;mso-position-horizontal-relative:page;z-index:25166438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t>printf("\n</w:t>
      </w:r>
      <w:r>
        <w:rPr>
          <w:spacing w:val="-11"/>
        </w:rPr>
        <w:t xml:space="preserve"> </w:t>
      </w:r>
      <w:r>
        <w:t>5.Delete a</w:t>
      </w:r>
      <w:r>
        <w:rPr>
          <w:spacing w:val="-2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beginning");</w:t>
      </w:r>
      <w:r>
        <w:rPr>
          <w:spacing w:val="-57"/>
        </w:rPr>
        <w:t xml:space="preserve"> </w:t>
      </w:r>
      <w:r>
        <w:t>printf("\n 6.Delete a node from Last");</w:t>
      </w:r>
      <w:r>
        <w:rPr>
          <w:spacing w:val="1"/>
        </w:rPr>
        <w:t xml:space="preserve"> </w:t>
      </w:r>
      <w:r>
        <w:t>printf("\n 7.Delete a node from Middle");</w:t>
      </w:r>
      <w:r>
        <w:rPr>
          <w:spacing w:val="1"/>
        </w:rPr>
        <w:t xml:space="preserve"> </w:t>
      </w:r>
      <w:r>
        <w:t>printf("\n</w:t>
      </w:r>
      <w:r>
        <w:rPr>
          <w:u w:val="dotted"/>
        </w:rPr>
        <w:tab/>
      </w:r>
      <w:r>
        <w:t>");</w:t>
      </w:r>
    </w:p>
    <w:p>
      <w:pPr>
        <w:pStyle w:val="7"/>
        <w:tabs>
          <w:tab w:val="left" w:pos="3100"/>
        </w:tabs>
        <w:ind w:right="6511"/>
        <w:jc w:val="both"/>
      </w:pPr>
      <w:r>
        <w:pict>
          <v:rect id="_x0000_s1035" o:spid="_x0000_s1035" o:spt="1" style="position:absolute;left:0pt;margin-left:82.8pt;margin-top:40pt;height:0.45pt;width:1.4pt;mso-position-horizontal-relative:page;z-index:25166540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36" o:spid="_x0000_s1036" o:spt="1" style="position:absolute;left:0pt;margin-left:186.55pt;margin-top:40pt;height:0.45pt;width:0.45pt;mso-position-horizontal-relative:page;z-index:25166540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t>printf("\n 8.Traverse the list (Left to Right)");</w:t>
      </w:r>
      <w:r>
        <w:rPr>
          <w:spacing w:val="-58"/>
        </w:rPr>
        <w:t xml:space="preserve"> </w:t>
      </w:r>
      <w:r>
        <w:t>printf("\n 9.Traverse the list (Right to Left)");</w:t>
      </w:r>
      <w:r>
        <w:rPr>
          <w:spacing w:val="-58"/>
        </w:rPr>
        <w:t xml:space="preserve"> </w:t>
      </w:r>
      <w:r>
        <w:t>printf("\n</w:t>
      </w:r>
      <w:r>
        <w:rPr>
          <w:u w:val="dotted"/>
        </w:rPr>
        <w:tab/>
      </w:r>
      <w:r>
        <w:t>");</w:t>
      </w:r>
    </w:p>
    <w:p>
      <w:pPr>
        <w:pStyle w:val="7"/>
        <w:spacing w:before="3" w:line="242" w:lineRule="auto"/>
        <w:ind w:right="8052"/>
      </w:pPr>
      <w:r>
        <w:t>printf("\n 10. Count nodes ");</w:t>
      </w:r>
      <w:r>
        <w:rPr>
          <w:spacing w:val="-57"/>
        </w:rPr>
        <w:t xml:space="preserve"> </w:t>
      </w:r>
      <w:r>
        <w:t>printf("\n</w:t>
      </w:r>
      <w:r>
        <w:rPr>
          <w:spacing w:val="-9"/>
        </w:rPr>
        <w:t xml:space="preserve"> </w:t>
      </w:r>
      <w:r>
        <w:t>11.</w:t>
      </w:r>
      <w:r>
        <w:rPr>
          <w:spacing w:val="8"/>
        </w:rPr>
        <w:t xml:space="preserve"> </w:t>
      </w:r>
      <w:r>
        <w:t>Exit</w:t>
      </w:r>
      <w:r>
        <w:rPr>
          <w:spacing w:val="11"/>
        </w:rPr>
        <w:t xml:space="preserve"> </w:t>
      </w:r>
      <w:r>
        <w:t>");</w:t>
      </w:r>
    </w:p>
    <w:p>
      <w:pPr>
        <w:pStyle w:val="7"/>
        <w:spacing w:line="242" w:lineRule="auto"/>
        <w:ind w:right="7674"/>
      </w:pPr>
      <w:r>
        <w:t>printf("\n\n</w:t>
      </w:r>
      <w:r>
        <w:rPr>
          <w:spacing w:val="-8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3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scanf("%d",&amp;ch);</w:t>
      </w:r>
    </w:p>
    <w:p>
      <w:pPr>
        <w:pStyle w:val="7"/>
        <w:spacing w:line="267" w:lineRule="exact"/>
      </w:pPr>
      <w:r>
        <w:t>return</w:t>
      </w:r>
      <w:r>
        <w:rPr>
          <w:spacing w:val="-7"/>
        </w:rPr>
        <w:t xml:space="preserve"> </w:t>
      </w:r>
      <w:r>
        <w:t>ch;</w:t>
      </w:r>
    </w:p>
    <w:p>
      <w:pPr>
        <w:pStyle w:val="7"/>
        <w:spacing w:line="272" w:lineRule="exact"/>
      </w:pPr>
      <w:r>
        <w:t>}</w:t>
      </w:r>
    </w:p>
    <w:p>
      <w:pPr>
        <w:pStyle w:val="7"/>
        <w:spacing w:before="2"/>
        <w:ind w:left="0"/>
        <w:rPr>
          <w:sz w:val="23"/>
        </w:rPr>
      </w:pPr>
    </w:p>
    <w:p>
      <w:pPr>
        <w:pStyle w:val="7"/>
      </w:pPr>
      <w:r>
        <w:t>node* getnode()</w:t>
      </w:r>
    </w:p>
    <w:p>
      <w:pPr>
        <w:pStyle w:val="7"/>
        <w:spacing w:before="12" w:line="275" w:lineRule="exact"/>
      </w:pPr>
      <w:r>
        <w:t>{</w:t>
      </w:r>
    </w:p>
    <w:p>
      <w:pPr>
        <w:pStyle w:val="7"/>
        <w:spacing w:line="274" w:lineRule="exact"/>
      </w:pPr>
      <w:r>
        <w:t>node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newnode;</w:t>
      </w:r>
    </w:p>
    <w:p>
      <w:pPr>
        <w:pStyle w:val="7"/>
        <w:spacing w:before="6" w:line="232" w:lineRule="auto"/>
        <w:ind w:right="6838"/>
      </w:pPr>
      <w:r>
        <w:t>newnode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(node</w:t>
      </w:r>
      <w:r>
        <w:rPr>
          <w:spacing w:val="-8"/>
        </w:rPr>
        <w:t xml:space="preserve"> </w:t>
      </w:r>
      <w:r>
        <w:t>*)</w:t>
      </w:r>
      <w:r>
        <w:rPr>
          <w:spacing w:val="-5"/>
        </w:rPr>
        <w:t xml:space="preserve"> </w:t>
      </w:r>
      <w:r>
        <w:t>malloc(sizeof(node));</w:t>
      </w:r>
      <w:r>
        <w:rPr>
          <w:spacing w:val="-57"/>
        </w:rPr>
        <w:t xml:space="preserve"> </w:t>
      </w:r>
      <w:r>
        <w:t>printf("\n</w:t>
      </w:r>
      <w:r>
        <w:rPr>
          <w:spacing w:val="-9"/>
        </w:rPr>
        <w:t xml:space="preserve"> </w:t>
      </w:r>
      <w:r>
        <w:t>Enter</w:t>
      </w:r>
      <w:r>
        <w:rPr>
          <w:spacing w:val="9"/>
        </w:rPr>
        <w:t xml:space="preserve"> </w:t>
      </w:r>
      <w:r>
        <w:t>data:</w:t>
      </w:r>
      <w:r>
        <w:rPr>
          <w:spacing w:val="3"/>
        </w:rPr>
        <w:t xml:space="preserve"> </w:t>
      </w:r>
      <w:r>
        <w:t>");</w:t>
      </w:r>
    </w:p>
    <w:p>
      <w:pPr>
        <w:pStyle w:val="7"/>
        <w:spacing w:before="5"/>
        <w:ind w:right="7732"/>
      </w:pPr>
      <w:r>
        <w:t>scanf("%d", &amp;newnode -&gt; data);</w:t>
      </w:r>
      <w:r>
        <w:rPr>
          <w:spacing w:val="-57"/>
        </w:rPr>
        <w:t xml:space="preserve"> </w:t>
      </w:r>
      <w:r>
        <w:t>newnode</w:t>
      </w:r>
      <w:r>
        <w:rPr>
          <w:spacing w:val="-1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next</w:t>
      </w:r>
      <w:r>
        <w:rPr>
          <w:spacing w:val="16"/>
        </w:rPr>
        <w:t xml:space="preserve"> </w:t>
      </w:r>
      <w:r>
        <w:t>= NULL;</w:t>
      </w:r>
      <w:r>
        <w:rPr>
          <w:spacing w:val="1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newnode;</w:t>
      </w:r>
    </w:p>
    <w:p>
      <w:pPr>
        <w:pStyle w:val="7"/>
        <w:spacing w:before="7"/>
      </w:pPr>
      <w:r>
        <w:t>}</w:t>
      </w:r>
    </w:p>
    <w:p>
      <w:pPr>
        <w:spacing w:after="0"/>
        <w:sectPr>
          <w:pgSz w:w="11900" w:h="16850"/>
          <w:pgMar w:top="1520" w:right="240" w:bottom="280" w:left="640" w:header="720" w:footer="720" w:gutter="0"/>
          <w:cols w:space="720" w:num="1"/>
        </w:sectPr>
      </w:pPr>
    </w:p>
    <w:p>
      <w:pPr>
        <w:pStyle w:val="7"/>
        <w:spacing w:before="72" w:line="275" w:lineRule="exact"/>
      </w:pPr>
      <w:r>
        <w:t>int</w:t>
      </w:r>
      <w:r>
        <w:rPr>
          <w:spacing w:val="2"/>
        </w:rPr>
        <w:t xml:space="preserve"> </w:t>
      </w:r>
      <w:r>
        <w:t>countnode(node</w:t>
      </w:r>
      <w:r>
        <w:rPr>
          <w:spacing w:val="-1"/>
        </w:rPr>
        <w:t xml:space="preserve"> </w:t>
      </w:r>
      <w:r>
        <w:t>*ptr)</w:t>
      </w:r>
    </w:p>
    <w:p>
      <w:pPr>
        <w:pStyle w:val="7"/>
        <w:spacing w:line="274" w:lineRule="exact"/>
      </w:pPr>
      <w:r>
        <w:t>{</w:t>
      </w:r>
    </w:p>
    <w:p>
      <w:pPr>
        <w:pStyle w:val="7"/>
        <w:ind w:right="8983"/>
      </w:pPr>
      <w:r>
        <w:t>int</w:t>
      </w:r>
      <w:r>
        <w:rPr>
          <w:spacing w:val="11"/>
        </w:rPr>
        <w:t xml:space="preserve"> </w:t>
      </w:r>
      <w:r>
        <w:t>count=0;</w:t>
      </w:r>
      <w:r>
        <w:rPr>
          <w:spacing w:val="1"/>
        </w:rPr>
        <w:t xml:space="preserve"> </w:t>
      </w:r>
      <w:r>
        <w:rPr>
          <w:spacing w:val="-1"/>
        </w:rPr>
        <w:t>while(ptr</w:t>
      </w:r>
      <w:r>
        <w:rPr>
          <w:spacing w:val="-12"/>
        </w:rPr>
        <w:t xml:space="preserve"> </w:t>
      </w:r>
      <w:r>
        <w:t>!=</w:t>
      </w:r>
      <w:r>
        <w:rPr>
          <w:spacing w:val="-15"/>
        </w:rPr>
        <w:t xml:space="preserve"> </w:t>
      </w:r>
      <w:r>
        <w:t>NULL)</w:t>
      </w:r>
    </w:p>
    <w:p>
      <w:pPr>
        <w:pStyle w:val="7"/>
        <w:spacing w:before="4" w:line="275" w:lineRule="exact"/>
      </w:pPr>
      <w:r>
        <w:t>{</w:t>
      </w:r>
    </w:p>
    <w:p>
      <w:pPr>
        <w:pStyle w:val="7"/>
        <w:spacing w:line="275" w:lineRule="exact"/>
      </w:pPr>
      <w:r>
        <w:t>count++;</w:t>
      </w:r>
    </w:p>
    <w:p>
      <w:pPr>
        <w:pStyle w:val="7"/>
        <w:spacing w:before="3" w:line="275" w:lineRule="exact"/>
      </w:pPr>
      <w:r>
        <w:t>ptr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ptr -&gt;</w:t>
      </w:r>
      <w:r>
        <w:rPr>
          <w:spacing w:val="-4"/>
        </w:rPr>
        <w:t xml:space="preserve"> </w:t>
      </w:r>
      <w:r>
        <w:t>next;</w:t>
      </w:r>
    </w:p>
    <w:p>
      <w:pPr>
        <w:pStyle w:val="7"/>
        <w:spacing w:line="275" w:lineRule="exact"/>
      </w:pPr>
      <w:r>
        <w:t>}</w:t>
      </w:r>
    </w:p>
    <w:p>
      <w:pPr>
        <w:pStyle w:val="7"/>
        <w:tabs>
          <w:tab w:val="left" w:pos="1818"/>
        </w:tabs>
        <w:spacing w:before="2"/>
        <w:ind w:right="8969"/>
      </w:pPr>
      <w:r>
        <w:t>return</w:t>
      </w:r>
      <w:r>
        <w:rPr>
          <w:spacing w:val="-6"/>
        </w:rPr>
        <w:t xml:space="preserve"> </w:t>
      </w:r>
      <w:r>
        <w:t>(count);</w:t>
      </w:r>
      <w:r>
        <w:tab/>
      </w:r>
      <w:r>
        <w:t>}</w:t>
      </w:r>
      <w:r>
        <w:rPr>
          <w:spacing w:val="1"/>
        </w:rPr>
        <w:t xml:space="preserve"> </w:t>
      </w:r>
      <w:r>
        <w:rPr>
          <w:spacing w:val="-1"/>
        </w:rPr>
        <w:t>void</w:t>
      </w:r>
      <w:r>
        <w:rPr>
          <w:spacing w:val="-9"/>
        </w:rPr>
        <w:t xml:space="preserve"> </w:t>
      </w:r>
      <w:r>
        <w:rPr>
          <w:spacing w:val="-1"/>
        </w:rPr>
        <w:t>createlist(int</w:t>
      </w:r>
      <w:r>
        <w:rPr>
          <w:spacing w:val="2"/>
        </w:rPr>
        <w:t xml:space="preserve"> </w:t>
      </w:r>
      <w:r>
        <w:t>n)</w:t>
      </w:r>
    </w:p>
    <w:p>
      <w:pPr>
        <w:pStyle w:val="7"/>
        <w:spacing w:line="272" w:lineRule="exact"/>
      </w:pPr>
      <w:r>
        <w:t>{</w:t>
      </w:r>
    </w:p>
    <w:p>
      <w:pPr>
        <w:pStyle w:val="7"/>
        <w:spacing w:before="3"/>
        <w:ind w:right="9302" w:firstLine="840"/>
      </w:pPr>
      <w:r>
        <w:t>int</w:t>
      </w:r>
      <w:r>
        <w:rPr>
          <w:spacing w:val="12"/>
        </w:rPr>
        <w:t xml:space="preserve"> </w:t>
      </w:r>
      <w:r>
        <w:t>i;</w:t>
      </w:r>
      <w:r>
        <w:rPr>
          <w:spacing w:val="1"/>
        </w:rPr>
        <w:t xml:space="preserve"> </w:t>
      </w:r>
      <w:r>
        <w:t>node *newnode;</w:t>
      </w:r>
      <w:r>
        <w:rPr>
          <w:spacing w:val="-58"/>
        </w:rPr>
        <w:t xml:space="preserve"> </w:t>
      </w:r>
      <w:r>
        <w:t>node *temp;</w:t>
      </w:r>
    </w:p>
    <w:p>
      <w:pPr>
        <w:pStyle w:val="7"/>
        <w:spacing w:before="2" w:line="275" w:lineRule="exact"/>
      </w:pPr>
      <w:r>
        <w:rPr>
          <w:spacing w:val="-1"/>
        </w:rPr>
        <w:t>for(i</w:t>
      </w:r>
      <w:r>
        <w:rPr>
          <w:spacing w:val="-16"/>
        </w:rPr>
        <w:t xml:space="preserve"> </w:t>
      </w:r>
      <w:r>
        <w:rPr>
          <w:spacing w:val="-1"/>
        </w:rPr>
        <w:t>=</w:t>
      </w:r>
      <w:r>
        <w:rPr>
          <w:spacing w:val="1"/>
        </w:rPr>
        <w:t xml:space="preserve"> </w:t>
      </w:r>
      <w:r>
        <w:t>0;</w:t>
      </w:r>
      <w:r>
        <w:rPr>
          <w:spacing w:val="3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&lt;</w:t>
      </w:r>
      <w:r>
        <w:rPr>
          <w:spacing w:val="6"/>
        </w:rPr>
        <w:t xml:space="preserve"> </w:t>
      </w:r>
      <w:r>
        <w:t>n;</w:t>
      </w:r>
      <w:r>
        <w:rPr>
          <w:spacing w:val="2"/>
        </w:rPr>
        <w:t xml:space="preserve"> </w:t>
      </w:r>
      <w:r>
        <w:t>i++)</w:t>
      </w:r>
    </w:p>
    <w:p>
      <w:pPr>
        <w:pStyle w:val="7"/>
        <w:spacing w:line="275" w:lineRule="exact"/>
      </w:pPr>
      <w:r>
        <w:t>{</w:t>
      </w:r>
    </w:p>
    <w:p>
      <w:pPr>
        <w:pStyle w:val="7"/>
        <w:spacing w:before="9" w:line="232" w:lineRule="auto"/>
        <w:ind w:right="8774"/>
      </w:pPr>
      <w:r>
        <w:t>newnode = getnode();</w:t>
      </w:r>
      <w:r>
        <w:rPr>
          <w:spacing w:val="-57"/>
        </w:rPr>
        <w:t xml:space="preserve"> </w:t>
      </w:r>
      <w:r>
        <w:t>if(start</w:t>
      </w:r>
      <w:r>
        <w:rPr>
          <w:spacing w:val="11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NULL)</w:t>
      </w:r>
    </w:p>
    <w:p>
      <w:pPr>
        <w:pStyle w:val="7"/>
        <w:spacing w:before="10" w:line="275" w:lineRule="exact"/>
      </w:pPr>
      <w:r>
        <w:t>{</w:t>
      </w:r>
    </w:p>
    <w:p>
      <w:pPr>
        <w:pStyle w:val="7"/>
        <w:spacing w:line="275" w:lineRule="exact"/>
      </w:pPr>
      <w:r>
        <w:t>start</w:t>
      </w:r>
      <w:r>
        <w:rPr>
          <w:spacing w:val="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newnode;</w:t>
      </w:r>
    </w:p>
    <w:p>
      <w:pPr>
        <w:pStyle w:val="7"/>
        <w:spacing w:before="2" w:line="275" w:lineRule="exact"/>
      </w:pPr>
      <w:r>
        <w:t>}</w:t>
      </w:r>
    </w:p>
    <w:p>
      <w:pPr>
        <w:pStyle w:val="7"/>
        <w:spacing w:line="275" w:lineRule="exact"/>
      </w:pPr>
      <w:r>
        <w:t>else</w:t>
      </w:r>
    </w:p>
    <w:p>
      <w:pPr>
        <w:pStyle w:val="7"/>
        <w:spacing w:before="3" w:line="275" w:lineRule="exact"/>
      </w:pPr>
      <w:r>
        <w:t>{</w:t>
      </w:r>
    </w:p>
    <w:p>
      <w:pPr>
        <w:pStyle w:val="7"/>
        <w:spacing w:line="275" w:lineRule="exact"/>
      </w:pPr>
      <w:r>
        <w:t>temp = start;</w:t>
      </w:r>
    </w:p>
    <w:p>
      <w:pPr>
        <w:pStyle w:val="7"/>
        <w:spacing w:before="9" w:line="232" w:lineRule="auto"/>
        <w:ind w:right="8011"/>
      </w:pPr>
      <w:r>
        <w:t>while(temp</w:t>
      </w:r>
      <w:r>
        <w:rPr>
          <w:spacing w:val="-8"/>
        </w:rPr>
        <w:t xml:space="preserve"> </w:t>
      </w:r>
      <w:r>
        <w:t>-&gt;</w:t>
      </w:r>
      <w:r>
        <w:rPr>
          <w:spacing w:val="-10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!=</w:t>
      </w:r>
      <w:r>
        <w:rPr>
          <w:spacing w:val="-9"/>
        </w:rPr>
        <w:t xml:space="preserve"> </w:t>
      </w:r>
      <w:r>
        <w:t>NULL)</w:t>
      </w:r>
      <w:r>
        <w:rPr>
          <w:spacing w:val="-57"/>
        </w:rPr>
        <w:t xml:space="preserve"> </w:t>
      </w:r>
      <w:r>
        <w:t>temp</w:t>
      </w:r>
      <w:r>
        <w:rPr>
          <w:spacing w:val="1"/>
        </w:rPr>
        <w:t xml:space="preserve"> </w:t>
      </w:r>
      <w:r>
        <w:t>= temp</w:t>
      </w:r>
      <w:r>
        <w:rPr>
          <w:spacing w:val="7"/>
        </w:rPr>
        <w:t xml:space="preserve"> </w:t>
      </w:r>
      <w:r>
        <w:t>-&gt;</w:t>
      </w:r>
      <w:r>
        <w:rPr>
          <w:spacing w:val="1"/>
        </w:rPr>
        <w:t xml:space="preserve"> </w:t>
      </w:r>
      <w:r>
        <w:t>next;</w:t>
      </w:r>
    </w:p>
    <w:p>
      <w:pPr>
        <w:pStyle w:val="7"/>
        <w:spacing w:before="10" w:line="275" w:lineRule="exact"/>
      </w:pPr>
      <w:r>
        <w:t>temp</w:t>
      </w:r>
      <w:r>
        <w:rPr>
          <w:spacing w:val="-2"/>
        </w:rPr>
        <w:t xml:space="preserve"> </w:t>
      </w:r>
      <w:r>
        <w:t>-&gt;</w:t>
      </w:r>
      <w:r>
        <w:rPr>
          <w:spacing w:val="-8"/>
        </w:rPr>
        <w:t xml:space="preserve"> </w:t>
      </w:r>
      <w:r>
        <w:t>next</w:t>
      </w:r>
      <w:r>
        <w:rPr>
          <w:spacing w:val="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newnode;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3" w:line="275" w:lineRule="exact"/>
      </w:pPr>
      <w:r>
        <w:t>}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6"/>
        <w:ind w:left="0"/>
        <w:rPr>
          <w:sz w:val="23"/>
        </w:rPr>
      </w:pPr>
    </w:p>
    <w:p>
      <w:pPr>
        <w:pStyle w:val="7"/>
        <w:spacing w:before="1"/>
      </w:pPr>
      <w:r>
        <w:t>void</w:t>
      </w:r>
      <w:r>
        <w:rPr>
          <w:spacing w:val="-5"/>
        </w:rPr>
        <w:t xml:space="preserve"> </w:t>
      </w:r>
      <w:r>
        <w:t>traverse()</w:t>
      </w:r>
    </w:p>
    <w:p>
      <w:pPr>
        <w:pStyle w:val="7"/>
        <w:spacing w:before="7" w:line="272" w:lineRule="exact"/>
      </w:pPr>
      <w:r>
        <w:t>{</w:t>
      </w:r>
    </w:p>
    <w:p>
      <w:pPr>
        <w:pStyle w:val="7"/>
        <w:spacing w:line="242" w:lineRule="auto"/>
        <w:ind w:right="9687"/>
      </w:pPr>
      <w:r>
        <w:t>node *temp;</w:t>
      </w:r>
      <w:r>
        <w:rPr>
          <w:spacing w:val="-57"/>
        </w:rPr>
        <w:t xml:space="preserve"> </w:t>
      </w:r>
      <w:r>
        <w:t>temp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start;</w:t>
      </w:r>
    </w:p>
    <w:p>
      <w:pPr>
        <w:pStyle w:val="7"/>
        <w:spacing w:line="237" w:lineRule="auto"/>
        <w:ind w:right="5980"/>
      </w:pPr>
      <w:r>
        <w:t>printf("\n The contents of List (Left to Right): \n");</w:t>
      </w:r>
      <w:r>
        <w:rPr>
          <w:spacing w:val="-57"/>
        </w:rPr>
        <w:t xml:space="preserve"> </w:t>
      </w:r>
      <w:r>
        <w:t>if(start</w:t>
      </w:r>
      <w:r>
        <w:rPr>
          <w:spacing w:val="12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NULL)</w:t>
      </w:r>
    </w:p>
    <w:p>
      <w:pPr>
        <w:pStyle w:val="7"/>
        <w:spacing w:before="2" w:line="275" w:lineRule="exact"/>
      </w:pPr>
      <w:r>
        <w:t>{</w:t>
      </w:r>
    </w:p>
    <w:p>
      <w:pPr>
        <w:pStyle w:val="7"/>
        <w:spacing w:line="242" w:lineRule="auto"/>
        <w:ind w:right="8633"/>
      </w:pPr>
      <w:r>
        <w:rPr>
          <w:spacing w:val="-1"/>
        </w:rPr>
        <w:t>printf("\n</w:t>
      </w:r>
      <w:r>
        <w:rPr>
          <w:spacing w:val="-4"/>
        </w:rPr>
        <w:t xml:space="preserve"> </w:t>
      </w:r>
      <w:r>
        <w:t>Empty</w:t>
      </w:r>
      <w:r>
        <w:rPr>
          <w:spacing w:val="-13"/>
        </w:rPr>
        <w:t xml:space="preserve"> </w:t>
      </w:r>
      <w:r>
        <w:t>List");</w:t>
      </w:r>
      <w:r>
        <w:rPr>
          <w:spacing w:val="-57"/>
        </w:rPr>
        <w:t xml:space="preserve"> </w:t>
      </w:r>
      <w:r>
        <w:t>return;</w:t>
      </w:r>
    </w:p>
    <w:p>
      <w:pPr>
        <w:pStyle w:val="7"/>
        <w:spacing w:line="271" w:lineRule="exact"/>
      </w:pPr>
      <w:r>
        <w:t>}</w:t>
      </w:r>
    </w:p>
    <w:p>
      <w:pPr>
        <w:pStyle w:val="7"/>
        <w:spacing w:before="1" w:line="275" w:lineRule="exact"/>
      </w:pPr>
      <w:r>
        <w:t>else</w:t>
      </w:r>
    </w:p>
    <w:p>
      <w:pPr>
        <w:pStyle w:val="7"/>
        <w:spacing w:line="275" w:lineRule="exact"/>
      </w:pPr>
      <w:r>
        <w:t>{</w:t>
      </w:r>
    </w:p>
    <w:p>
      <w:pPr>
        <w:pStyle w:val="7"/>
        <w:spacing w:before="6"/>
        <w:ind w:left="0"/>
        <w:rPr>
          <w:sz w:val="23"/>
        </w:rPr>
      </w:pPr>
    </w:p>
    <w:p>
      <w:pPr>
        <w:pStyle w:val="7"/>
        <w:spacing w:before="1"/>
      </w:pPr>
      <w:r>
        <w:t>while(temp</w:t>
      </w:r>
      <w:r>
        <w:rPr>
          <w:spacing w:val="-6"/>
        </w:rPr>
        <w:t xml:space="preserve"> </w:t>
      </w:r>
      <w:r>
        <w:t>!=</w:t>
      </w:r>
      <w:r>
        <w:rPr>
          <w:spacing w:val="-6"/>
        </w:rPr>
        <w:t xml:space="preserve"> </w:t>
      </w:r>
      <w:r>
        <w:t>NULL)</w:t>
      </w:r>
    </w:p>
    <w:p>
      <w:pPr>
        <w:pStyle w:val="7"/>
        <w:spacing w:before="7" w:line="275" w:lineRule="exact"/>
      </w:pPr>
      <w:r>
        <w:t>{</w:t>
      </w:r>
    </w:p>
    <w:p>
      <w:pPr>
        <w:pStyle w:val="7"/>
        <w:spacing w:line="242" w:lineRule="auto"/>
        <w:ind w:right="7976"/>
      </w:pPr>
      <w:r>
        <w:t>printf("%d--&gt;", temp -&gt; data);</w:t>
      </w:r>
      <w:r>
        <w:rPr>
          <w:spacing w:val="-57"/>
        </w:rPr>
        <w:t xml:space="preserve"> </w:t>
      </w:r>
      <w:r>
        <w:t>temp</w:t>
      </w:r>
      <w:r>
        <w:rPr>
          <w:spacing w:val="1"/>
        </w:rPr>
        <w:t xml:space="preserve"> </w:t>
      </w:r>
      <w:r>
        <w:t>= temp</w:t>
      </w:r>
      <w:r>
        <w:rPr>
          <w:spacing w:val="7"/>
        </w:rPr>
        <w:t xml:space="preserve"> </w:t>
      </w:r>
      <w:r>
        <w:t>-&gt;</w:t>
      </w:r>
      <w:r>
        <w:rPr>
          <w:spacing w:val="1"/>
        </w:rPr>
        <w:t xml:space="preserve"> </w:t>
      </w:r>
      <w:r>
        <w:t>next;</w:t>
      </w:r>
    </w:p>
    <w:p>
      <w:pPr>
        <w:pStyle w:val="7"/>
        <w:spacing w:line="270" w:lineRule="exact"/>
      </w:pPr>
      <w:r>
        <w:t>}</w:t>
      </w:r>
    </w:p>
    <w:p>
      <w:pPr>
        <w:pStyle w:val="7"/>
        <w:spacing w:before="1" w:line="275" w:lineRule="exact"/>
      </w:pPr>
      <w:r>
        <w:t>}</w:t>
      </w:r>
    </w:p>
    <w:p>
      <w:pPr>
        <w:pStyle w:val="7"/>
        <w:spacing w:line="274" w:lineRule="exact"/>
      </w:pPr>
      <w:r>
        <w:t>printf("</w:t>
      </w:r>
      <w:r>
        <w:rPr>
          <w:spacing w:val="-7"/>
        </w:rPr>
        <w:t xml:space="preserve"> </w:t>
      </w:r>
      <w:r>
        <w:t>X ");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1"/>
        <w:ind w:left="0"/>
      </w:pPr>
    </w:p>
    <w:p>
      <w:pPr>
        <w:pStyle w:val="7"/>
        <w:ind w:left="541"/>
      </w:pPr>
      <w:r>
        <w:t>void</w:t>
      </w:r>
      <w:r>
        <w:rPr>
          <w:spacing w:val="-6"/>
        </w:rPr>
        <w:t xml:space="preserve"> </w:t>
      </w:r>
      <w:r>
        <w:t>rev_traverse(node</w:t>
      </w:r>
      <w:r>
        <w:rPr>
          <w:spacing w:val="-4"/>
        </w:rPr>
        <w:t xml:space="preserve"> </w:t>
      </w:r>
      <w:r>
        <w:t>*start)</w:t>
      </w:r>
    </w:p>
    <w:p>
      <w:pPr>
        <w:spacing w:after="0"/>
        <w:sectPr>
          <w:pgSz w:w="11900" w:h="16850"/>
          <w:pgMar w:top="1520" w:right="240" w:bottom="0" w:left="640" w:header="720" w:footer="720" w:gutter="0"/>
          <w:cols w:space="720" w:num="1"/>
        </w:sectPr>
      </w:pPr>
    </w:p>
    <w:p>
      <w:pPr>
        <w:pStyle w:val="7"/>
        <w:spacing w:before="69"/>
      </w:pPr>
      <w:r>
        <w:t>{</w:t>
      </w:r>
    </w:p>
    <w:p>
      <w:pPr>
        <w:pStyle w:val="7"/>
        <w:spacing w:before="7" w:line="275" w:lineRule="exact"/>
        <w:ind w:left="838"/>
      </w:pPr>
      <w:r>
        <w:t>if(start</w:t>
      </w:r>
      <w:r>
        <w:rPr>
          <w:spacing w:val="3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NULL)</w:t>
      </w:r>
    </w:p>
    <w:p>
      <w:pPr>
        <w:pStyle w:val="7"/>
        <w:spacing w:line="275" w:lineRule="exact"/>
        <w:ind w:left="838"/>
      </w:pPr>
      <w:r>
        <w:t>{</w:t>
      </w:r>
    </w:p>
    <w:p>
      <w:pPr>
        <w:pStyle w:val="7"/>
        <w:spacing w:before="2" w:line="275" w:lineRule="exact"/>
        <w:ind w:left="838"/>
      </w:pPr>
      <w:r>
        <w:t>return;</w:t>
      </w:r>
    </w:p>
    <w:p>
      <w:pPr>
        <w:pStyle w:val="7"/>
        <w:spacing w:line="275" w:lineRule="exact"/>
        <w:ind w:left="838"/>
      </w:pPr>
      <w:r>
        <w:t>}</w:t>
      </w:r>
    </w:p>
    <w:p>
      <w:pPr>
        <w:pStyle w:val="7"/>
        <w:spacing w:before="3" w:line="275" w:lineRule="exact"/>
        <w:ind w:left="838"/>
      </w:pPr>
      <w:r>
        <w:t>else</w:t>
      </w:r>
    </w:p>
    <w:p>
      <w:pPr>
        <w:pStyle w:val="7"/>
        <w:spacing w:line="274" w:lineRule="exact"/>
        <w:ind w:left="838"/>
      </w:pPr>
      <w:r>
        <w:t>{</w:t>
      </w:r>
    </w:p>
    <w:p>
      <w:pPr>
        <w:pStyle w:val="7"/>
        <w:spacing w:before="1" w:line="237" w:lineRule="auto"/>
        <w:ind w:left="838" w:right="7271"/>
      </w:pPr>
      <w:r>
        <w:t>rev_traverse(start</w:t>
      </w:r>
      <w:r>
        <w:rPr>
          <w:spacing w:val="8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next);</w:t>
      </w:r>
      <w:r>
        <w:rPr>
          <w:spacing w:val="1"/>
        </w:rPr>
        <w:t xml:space="preserve"> </w:t>
      </w:r>
      <w:r>
        <w:t>printf("%d</w:t>
      </w:r>
      <w:r>
        <w:rPr>
          <w:spacing w:val="-1"/>
        </w:rPr>
        <w:t xml:space="preserve"> </w:t>
      </w:r>
      <w:r>
        <w:t>--&gt;", start -&gt;</w:t>
      </w:r>
      <w:r>
        <w:rPr>
          <w:spacing w:val="-7"/>
        </w:rPr>
        <w:t xml:space="preserve"> </w:t>
      </w:r>
      <w:r>
        <w:t>data);</w:t>
      </w:r>
    </w:p>
    <w:p>
      <w:pPr>
        <w:pStyle w:val="7"/>
        <w:spacing w:before="8" w:line="275" w:lineRule="exact"/>
        <w:ind w:left="838"/>
      </w:pPr>
      <w:r>
        <w:t>}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9"/>
        <w:ind w:left="0"/>
        <w:rPr>
          <w:sz w:val="15"/>
        </w:rPr>
      </w:pPr>
    </w:p>
    <w:p>
      <w:pPr>
        <w:pStyle w:val="7"/>
        <w:spacing w:before="90"/>
      </w:pPr>
      <w:r>
        <w:t>void</w:t>
      </w:r>
      <w:r>
        <w:rPr>
          <w:spacing w:val="2"/>
        </w:rPr>
        <w:t xml:space="preserve"> </w:t>
      </w:r>
      <w:r>
        <w:t>insert_at_beg()</w:t>
      </w:r>
    </w:p>
    <w:p>
      <w:pPr>
        <w:pStyle w:val="7"/>
        <w:spacing w:before="2"/>
      </w:pPr>
      <w:r>
        <w:t>{</w:t>
      </w:r>
    </w:p>
    <w:p>
      <w:pPr>
        <w:pStyle w:val="7"/>
        <w:ind w:left="838" w:right="8054"/>
      </w:pPr>
      <w:r>
        <w:t>node *newnode;</w:t>
      </w:r>
      <w:r>
        <w:rPr>
          <w:spacing w:val="1"/>
        </w:rPr>
        <w:t xml:space="preserve"> </w:t>
      </w:r>
      <w:r>
        <w:t>newnode = getnode();</w:t>
      </w:r>
      <w:r>
        <w:rPr>
          <w:spacing w:val="-57"/>
        </w:rPr>
        <w:t xml:space="preserve"> </w:t>
      </w:r>
      <w:r>
        <w:t>if(start</w:t>
      </w:r>
      <w:r>
        <w:rPr>
          <w:spacing w:val="11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NULL)</w:t>
      </w:r>
    </w:p>
    <w:p>
      <w:pPr>
        <w:pStyle w:val="7"/>
        <w:spacing w:before="6" w:line="275" w:lineRule="exact"/>
        <w:ind w:left="838"/>
      </w:pPr>
      <w:r>
        <w:t>{</w:t>
      </w:r>
    </w:p>
    <w:p>
      <w:pPr>
        <w:pStyle w:val="7"/>
        <w:spacing w:line="275" w:lineRule="exact"/>
        <w:ind w:left="838"/>
      </w:pPr>
      <w:r>
        <w:t>start</w:t>
      </w:r>
      <w:r>
        <w:rPr>
          <w:spacing w:val="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newnode;</w:t>
      </w:r>
    </w:p>
    <w:p>
      <w:pPr>
        <w:pStyle w:val="7"/>
        <w:spacing w:before="2" w:line="275" w:lineRule="exact"/>
        <w:ind w:left="838"/>
      </w:pPr>
      <w:r>
        <w:t>}</w:t>
      </w:r>
    </w:p>
    <w:p>
      <w:pPr>
        <w:pStyle w:val="7"/>
        <w:spacing w:line="275" w:lineRule="exact"/>
        <w:ind w:left="838"/>
      </w:pPr>
      <w:r>
        <w:t>else</w:t>
      </w:r>
    </w:p>
    <w:p>
      <w:pPr>
        <w:pStyle w:val="7"/>
        <w:spacing w:before="3" w:line="275" w:lineRule="exact"/>
        <w:ind w:left="838"/>
      </w:pPr>
      <w:r>
        <w:t>{</w:t>
      </w:r>
    </w:p>
    <w:p>
      <w:pPr>
        <w:pStyle w:val="7"/>
        <w:spacing w:line="242" w:lineRule="auto"/>
        <w:ind w:left="838" w:right="7811"/>
      </w:pPr>
      <w:r>
        <w:t>newnode -&gt; next = start;</w:t>
      </w:r>
      <w:r>
        <w:rPr>
          <w:spacing w:val="-57"/>
        </w:rPr>
        <w:t xml:space="preserve"> </w:t>
      </w:r>
      <w:r>
        <w:t>start</w:t>
      </w:r>
      <w:r>
        <w:rPr>
          <w:spacing w:val="1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newnode;</w:t>
      </w:r>
    </w:p>
    <w:p>
      <w:pPr>
        <w:pStyle w:val="7"/>
        <w:spacing w:line="271" w:lineRule="exact"/>
        <w:ind w:left="838"/>
      </w:pPr>
      <w:r>
        <w:t>}</w:t>
      </w:r>
    </w:p>
    <w:p>
      <w:pPr>
        <w:pStyle w:val="7"/>
        <w:spacing w:before="1"/>
      </w:pPr>
      <w:r>
        <w:t>}</w:t>
      </w:r>
    </w:p>
    <w:p>
      <w:pPr>
        <w:pStyle w:val="7"/>
        <w:spacing w:before="2"/>
        <w:ind w:left="0"/>
        <w:rPr>
          <w:sz w:val="16"/>
        </w:rPr>
      </w:pPr>
    </w:p>
    <w:p>
      <w:pPr>
        <w:pStyle w:val="7"/>
        <w:spacing w:before="90" w:line="275" w:lineRule="exact"/>
      </w:pPr>
      <w:r>
        <w:t>void</w:t>
      </w:r>
      <w:r>
        <w:rPr>
          <w:spacing w:val="2"/>
        </w:rPr>
        <w:t xml:space="preserve"> </w:t>
      </w:r>
      <w:r>
        <w:t>insert_at_end()</w:t>
      </w:r>
    </w:p>
    <w:p>
      <w:pPr>
        <w:pStyle w:val="7"/>
        <w:spacing w:line="275" w:lineRule="exact"/>
      </w:pPr>
      <w:r>
        <w:t>{</w:t>
      </w:r>
    </w:p>
    <w:p>
      <w:pPr>
        <w:pStyle w:val="7"/>
        <w:spacing w:before="5" w:line="237" w:lineRule="auto"/>
        <w:ind w:left="838" w:right="7877"/>
      </w:pPr>
      <w:r>
        <w:rPr>
          <w:spacing w:val="-1"/>
        </w:rPr>
        <w:t xml:space="preserve">node *newnode, </w:t>
      </w:r>
      <w:r>
        <w:t>*temp;</w:t>
      </w:r>
      <w:r>
        <w:rPr>
          <w:spacing w:val="-57"/>
        </w:rPr>
        <w:t xml:space="preserve"> </w:t>
      </w:r>
      <w:r>
        <w:t>newnode = getnode();</w:t>
      </w:r>
      <w:r>
        <w:rPr>
          <w:spacing w:val="1"/>
        </w:rPr>
        <w:t xml:space="preserve"> </w:t>
      </w:r>
      <w:r>
        <w:t>if(start</w:t>
      </w:r>
      <w:r>
        <w:rPr>
          <w:spacing w:val="11"/>
        </w:rPr>
        <w:t xml:space="preserve"> </w:t>
      </w:r>
      <w:r>
        <w:t>== NULL)</w:t>
      </w:r>
    </w:p>
    <w:p>
      <w:pPr>
        <w:pStyle w:val="7"/>
        <w:spacing w:before="9"/>
        <w:ind w:left="838"/>
      </w:pPr>
      <w:r>
        <w:t>{</w:t>
      </w:r>
    </w:p>
    <w:p>
      <w:pPr>
        <w:pStyle w:val="7"/>
        <w:spacing w:before="2" w:line="275" w:lineRule="exact"/>
        <w:ind w:left="838"/>
      </w:pPr>
      <w:r>
        <w:t>start</w:t>
      </w:r>
      <w:r>
        <w:rPr>
          <w:spacing w:val="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newnode;</w:t>
      </w:r>
    </w:p>
    <w:p>
      <w:pPr>
        <w:pStyle w:val="7"/>
        <w:spacing w:line="274" w:lineRule="exact"/>
        <w:ind w:left="838"/>
      </w:pPr>
      <w:r>
        <w:t>}</w:t>
      </w:r>
    </w:p>
    <w:p>
      <w:pPr>
        <w:pStyle w:val="7"/>
        <w:spacing w:line="275" w:lineRule="exact"/>
        <w:ind w:left="838"/>
      </w:pPr>
      <w:r>
        <w:t>else</w:t>
      </w:r>
    </w:p>
    <w:p>
      <w:pPr>
        <w:pStyle w:val="7"/>
        <w:spacing w:before="2" w:line="275" w:lineRule="exact"/>
        <w:ind w:left="838"/>
      </w:pPr>
      <w:r>
        <w:t>{</w:t>
      </w:r>
    </w:p>
    <w:p>
      <w:pPr>
        <w:pStyle w:val="7"/>
        <w:spacing w:line="274" w:lineRule="exact"/>
        <w:ind w:left="838"/>
      </w:pPr>
      <w:r>
        <w:t>temp = start;</w:t>
      </w:r>
    </w:p>
    <w:p>
      <w:pPr>
        <w:pStyle w:val="7"/>
        <w:spacing w:before="2" w:line="237" w:lineRule="auto"/>
        <w:ind w:left="838" w:right="7290"/>
      </w:pPr>
      <w:r>
        <w:t>while(temp</w:t>
      </w:r>
      <w:r>
        <w:rPr>
          <w:spacing w:val="-7"/>
        </w:rPr>
        <w:t xml:space="preserve"> </w:t>
      </w:r>
      <w:r>
        <w:t>-&gt;</w:t>
      </w:r>
      <w:r>
        <w:rPr>
          <w:spacing w:val="-10"/>
        </w:rPr>
        <w:t xml:space="preserve"> </w:t>
      </w:r>
      <w:r>
        <w:t>next</w:t>
      </w:r>
      <w:r>
        <w:rPr>
          <w:spacing w:val="2"/>
        </w:rPr>
        <w:t xml:space="preserve"> </w:t>
      </w:r>
      <w:r>
        <w:t>!=</w:t>
      </w:r>
      <w:r>
        <w:rPr>
          <w:spacing w:val="-10"/>
        </w:rPr>
        <w:t xml:space="preserve"> </w:t>
      </w:r>
      <w:r>
        <w:t>NULL)</w:t>
      </w:r>
      <w:r>
        <w:rPr>
          <w:spacing w:val="-57"/>
        </w:rPr>
        <w:t xml:space="preserve"> </w:t>
      </w:r>
      <w:r>
        <w:t>temp</w:t>
      </w:r>
      <w:r>
        <w:rPr>
          <w:spacing w:val="2"/>
        </w:rPr>
        <w:t xml:space="preserve"> </w:t>
      </w:r>
      <w:r>
        <w:t>= temp</w:t>
      </w:r>
      <w:r>
        <w:rPr>
          <w:spacing w:val="6"/>
        </w:rPr>
        <w:t xml:space="preserve"> </w:t>
      </w:r>
      <w:r>
        <w:t>-&gt;</w:t>
      </w:r>
      <w:r>
        <w:rPr>
          <w:spacing w:val="1"/>
        </w:rPr>
        <w:t xml:space="preserve"> </w:t>
      </w:r>
      <w:r>
        <w:t>next;</w:t>
      </w:r>
    </w:p>
    <w:p>
      <w:pPr>
        <w:pStyle w:val="7"/>
        <w:spacing w:before="3" w:line="275" w:lineRule="exact"/>
        <w:ind w:left="838"/>
      </w:pPr>
      <w:r>
        <w:t>temp</w:t>
      </w:r>
      <w:r>
        <w:rPr>
          <w:spacing w:val="-1"/>
        </w:rPr>
        <w:t xml:space="preserve"> </w:t>
      </w:r>
      <w:r>
        <w:t>-&gt;</w:t>
      </w:r>
      <w:r>
        <w:rPr>
          <w:spacing w:val="-6"/>
        </w:rPr>
        <w:t xml:space="preserve"> </w:t>
      </w:r>
      <w:r>
        <w:t>next</w:t>
      </w:r>
      <w:r>
        <w:rPr>
          <w:spacing w:val="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newnode;</w:t>
      </w:r>
    </w:p>
    <w:p>
      <w:pPr>
        <w:pStyle w:val="7"/>
        <w:spacing w:line="275" w:lineRule="exact"/>
        <w:ind w:left="838"/>
      </w:pPr>
      <w:r>
        <w:t>}</w:t>
      </w:r>
    </w:p>
    <w:p>
      <w:pPr>
        <w:pStyle w:val="7"/>
        <w:spacing w:before="2"/>
      </w:pPr>
      <w:r>
        <w:t>}</w:t>
      </w:r>
    </w:p>
    <w:p>
      <w:pPr>
        <w:pStyle w:val="7"/>
        <w:spacing w:before="7"/>
        <w:ind w:left="0"/>
        <w:rPr>
          <w:sz w:val="16"/>
        </w:rPr>
      </w:pPr>
    </w:p>
    <w:p>
      <w:pPr>
        <w:pStyle w:val="7"/>
        <w:spacing w:before="90" w:line="275" w:lineRule="exact"/>
      </w:pPr>
      <w:r>
        <w:t>void</w:t>
      </w:r>
      <w:r>
        <w:rPr>
          <w:spacing w:val="-5"/>
        </w:rPr>
        <w:t xml:space="preserve"> </w:t>
      </w:r>
      <w:r>
        <w:t>insert_at_mid()</w:t>
      </w:r>
    </w:p>
    <w:p>
      <w:pPr>
        <w:pStyle w:val="7"/>
        <w:spacing w:line="275" w:lineRule="exact"/>
      </w:pPr>
      <w:r>
        <w:t>{</w:t>
      </w:r>
    </w:p>
    <w:p>
      <w:pPr>
        <w:pStyle w:val="7"/>
        <w:ind w:left="838" w:right="7152"/>
      </w:pPr>
      <w:r>
        <w:t>node *newnode, *temp, *prev;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pos,</w:t>
      </w:r>
      <w:r>
        <w:rPr>
          <w:spacing w:val="4"/>
        </w:rPr>
        <w:t xml:space="preserve"> </w:t>
      </w:r>
      <w:r>
        <w:t>nodectr,</w:t>
      </w:r>
      <w:r>
        <w:rPr>
          <w:spacing w:val="4"/>
        </w:rPr>
        <w:t xml:space="preserve"> </w:t>
      </w:r>
      <w:r>
        <w:t>ctr</w:t>
      </w:r>
      <w:r>
        <w:rPr>
          <w:spacing w:val="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1;</w:t>
      </w:r>
      <w:r>
        <w:rPr>
          <w:spacing w:val="1"/>
        </w:rPr>
        <w:t xml:space="preserve"> </w:t>
      </w:r>
      <w:r>
        <w:t>newnode</w:t>
      </w:r>
      <w:r>
        <w:rPr>
          <w:spacing w:val="15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getnode();</w:t>
      </w:r>
      <w:r>
        <w:rPr>
          <w:spacing w:val="1"/>
        </w:rPr>
        <w:t xml:space="preserve"> </w:t>
      </w:r>
      <w:r>
        <w:t>printf("\n</w:t>
      </w:r>
      <w:r>
        <w:rPr>
          <w:spacing w:val="-13"/>
        </w:rPr>
        <w:t xml:space="preserve"> </w:t>
      </w:r>
      <w:r>
        <w:t>Enter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position:</w:t>
      </w:r>
      <w:r>
        <w:rPr>
          <w:spacing w:val="-1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</w:t>
      </w:r>
      <w:r>
        <w:rPr>
          <w:spacing w:val="9"/>
        </w:rPr>
        <w:t xml:space="preserve"> </w:t>
      </w:r>
      <w:r>
        <w:t>&amp;pos);</w:t>
      </w:r>
    </w:p>
    <w:p>
      <w:pPr>
        <w:pStyle w:val="7"/>
        <w:spacing w:before="1"/>
        <w:ind w:left="838"/>
      </w:pPr>
      <w:r>
        <w:t>nodectr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countnode(start);</w:t>
      </w:r>
    </w:p>
    <w:p>
      <w:pPr>
        <w:pStyle w:val="7"/>
        <w:spacing w:before="7"/>
        <w:ind w:left="0"/>
        <w:rPr>
          <w:sz w:val="23"/>
        </w:rPr>
      </w:pPr>
    </w:p>
    <w:p>
      <w:pPr>
        <w:pStyle w:val="7"/>
        <w:ind w:left="838"/>
      </w:pPr>
      <w:r>
        <w:t>if(pos &gt; 1</w:t>
      </w:r>
      <w:r>
        <w:rPr>
          <w:spacing w:val="1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nodectr)</w:t>
      </w:r>
    </w:p>
    <w:p>
      <w:pPr>
        <w:pStyle w:val="7"/>
        <w:spacing w:before="2"/>
        <w:ind w:left="838"/>
      </w:pPr>
      <w:r>
        <w:t>{</w:t>
      </w:r>
    </w:p>
    <w:p>
      <w:pPr>
        <w:spacing w:after="0"/>
        <w:sectPr>
          <w:pgSz w:w="11900" w:h="16850"/>
          <w:pgMar w:top="1240" w:right="240" w:bottom="0" w:left="640" w:header="720" w:footer="720" w:gutter="0"/>
          <w:cols w:space="720" w:num="1"/>
        </w:sectPr>
      </w:pPr>
    </w:p>
    <w:p>
      <w:pPr>
        <w:pStyle w:val="7"/>
        <w:ind w:left="0"/>
        <w:rPr>
          <w:sz w:val="26"/>
        </w:rPr>
      </w:pPr>
    </w:p>
    <w:p>
      <w:pPr>
        <w:pStyle w:val="7"/>
        <w:ind w:left="0"/>
        <w:rPr>
          <w:sz w:val="26"/>
        </w:rPr>
      </w:pPr>
    </w:p>
    <w:p>
      <w:pPr>
        <w:pStyle w:val="7"/>
        <w:ind w:left="0"/>
        <w:rPr>
          <w:sz w:val="26"/>
        </w:rPr>
      </w:pPr>
    </w:p>
    <w:p>
      <w:pPr>
        <w:pStyle w:val="7"/>
        <w:ind w:left="0"/>
        <w:rPr>
          <w:sz w:val="26"/>
        </w:rPr>
      </w:pPr>
    </w:p>
    <w:p>
      <w:pPr>
        <w:pStyle w:val="7"/>
        <w:ind w:left="0"/>
        <w:rPr>
          <w:sz w:val="26"/>
        </w:rPr>
      </w:pPr>
    </w:p>
    <w:p>
      <w:pPr>
        <w:pStyle w:val="7"/>
        <w:ind w:left="0"/>
        <w:rPr>
          <w:sz w:val="26"/>
        </w:rPr>
      </w:pPr>
    </w:p>
    <w:p>
      <w:pPr>
        <w:pStyle w:val="7"/>
        <w:ind w:left="0"/>
        <w:rPr>
          <w:sz w:val="26"/>
        </w:rPr>
      </w:pPr>
    </w:p>
    <w:p>
      <w:pPr>
        <w:pStyle w:val="7"/>
        <w:ind w:left="0"/>
        <w:rPr>
          <w:sz w:val="26"/>
        </w:rPr>
      </w:pPr>
    </w:p>
    <w:p>
      <w:pPr>
        <w:pStyle w:val="7"/>
        <w:spacing w:before="1"/>
        <w:ind w:left="0"/>
        <w:rPr>
          <w:sz w:val="38"/>
        </w:rPr>
      </w:pPr>
    </w:p>
    <w:p>
      <w:pPr>
        <w:pStyle w:val="7"/>
      </w:pPr>
      <w:r>
        <w:t>else</w:t>
      </w:r>
    </w:p>
    <w:p>
      <w:pPr>
        <w:pStyle w:val="7"/>
        <w:spacing w:before="74" w:line="242" w:lineRule="auto"/>
        <w:ind w:right="8265"/>
      </w:pPr>
      <w:r>
        <w:br w:type="column"/>
      </w:r>
      <w:r>
        <w:t>temp = prev = start;</w:t>
      </w:r>
      <w:r>
        <w:rPr>
          <w:spacing w:val="-57"/>
        </w:rPr>
        <w:t xml:space="preserve"> </w:t>
      </w:r>
      <w:r>
        <w:t>while(ctr</w:t>
      </w:r>
      <w:r>
        <w:rPr>
          <w:spacing w:val="4"/>
        </w:rPr>
        <w:t xml:space="preserve"> </w:t>
      </w:r>
      <w:r>
        <w:t>&lt; pos)</w:t>
      </w:r>
    </w:p>
    <w:p>
      <w:pPr>
        <w:pStyle w:val="7"/>
        <w:spacing w:line="271" w:lineRule="exact"/>
      </w:pPr>
      <w:r>
        <w:t>{</w:t>
      </w:r>
    </w:p>
    <w:p>
      <w:pPr>
        <w:pStyle w:val="7"/>
        <w:spacing w:before="2" w:line="275" w:lineRule="exact"/>
      </w:pPr>
      <w:r>
        <w:t>prev</w:t>
      </w:r>
      <w:r>
        <w:rPr>
          <w:spacing w:val="-8"/>
        </w:rPr>
        <w:t xml:space="preserve"> </w:t>
      </w:r>
      <w:r>
        <w:t>= temp;</w:t>
      </w:r>
    </w:p>
    <w:p>
      <w:pPr>
        <w:pStyle w:val="7"/>
        <w:spacing w:line="242" w:lineRule="auto"/>
        <w:ind w:right="8131"/>
      </w:pPr>
      <w:r>
        <w:t>temp = temp -&gt; next;</w:t>
      </w:r>
      <w:r>
        <w:rPr>
          <w:spacing w:val="-57"/>
        </w:rPr>
        <w:t xml:space="preserve"> </w:t>
      </w:r>
      <w:r>
        <w:t>ctr++;</w:t>
      </w:r>
    </w:p>
    <w:p>
      <w:pPr>
        <w:pStyle w:val="7"/>
        <w:spacing w:line="267" w:lineRule="exact"/>
      </w:pPr>
      <w:r>
        <w:t>}</w:t>
      </w:r>
    </w:p>
    <w:p>
      <w:pPr>
        <w:pStyle w:val="7"/>
        <w:spacing w:line="242" w:lineRule="auto"/>
        <w:ind w:right="7060"/>
      </w:pPr>
      <w:r>
        <w:t>prev -&gt; next = newnode;</w:t>
      </w:r>
      <w:r>
        <w:rPr>
          <w:spacing w:val="-57"/>
        </w:rPr>
        <w:t xml:space="preserve"> </w:t>
      </w:r>
      <w:r>
        <w:rPr>
          <w:spacing w:val="-2"/>
        </w:rPr>
        <w:t>newnode</w:t>
      </w:r>
      <w:r>
        <w:rPr>
          <w:spacing w:val="-4"/>
        </w:rPr>
        <w:t xml:space="preserve"> </w:t>
      </w:r>
      <w:r>
        <w:rPr>
          <w:spacing w:val="-1"/>
        </w:rPr>
        <w:t>-&gt;</w:t>
      </w:r>
      <w:r>
        <w:rPr>
          <w:spacing w:val="-4"/>
        </w:rPr>
        <w:t xml:space="preserve"> </w:t>
      </w:r>
      <w:r>
        <w:rPr>
          <w:spacing w:val="-1"/>
        </w:rPr>
        <w:t>next</w:t>
      </w:r>
      <w:r>
        <w:rPr>
          <w:spacing w:val="8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temp;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7"/>
        <w:ind w:left="0"/>
        <w:rPr>
          <w:sz w:val="23"/>
        </w:rPr>
      </w:pPr>
    </w:p>
    <w:p>
      <w:pPr>
        <w:pStyle w:val="7"/>
        <w:spacing w:before="1"/>
      </w:pPr>
      <w:r>
        <w:t>printf("position</w:t>
      </w:r>
      <w:r>
        <w:rPr>
          <w:spacing w:val="-14"/>
        </w:rPr>
        <w:t xml:space="preserve"> </w:t>
      </w:r>
      <w:r>
        <w:t>%d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middle</w:t>
      </w:r>
      <w:r>
        <w:rPr>
          <w:spacing w:val="-7"/>
        </w:rPr>
        <w:t xml:space="preserve"> </w:t>
      </w:r>
      <w:r>
        <w:t>position", pos);</w:t>
      </w:r>
    </w:p>
    <w:p>
      <w:pPr>
        <w:pStyle w:val="7"/>
        <w:spacing w:before="2"/>
      </w:pPr>
      <w:r>
        <w:t>}</w:t>
      </w:r>
    </w:p>
    <w:p>
      <w:pPr>
        <w:pStyle w:val="7"/>
        <w:spacing w:before="2"/>
        <w:ind w:left="0"/>
        <w:rPr>
          <w:sz w:val="23"/>
        </w:rPr>
      </w:pPr>
    </w:p>
    <w:p>
      <w:pPr>
        <w:pStyle w:val="7"/>
      </w:pPr>
      <w:r>
        <w:t>void</w:t>
      </w:r>
      <w:r>
        <w:rPr>
          <w:spacing w:val="-1"/>
        </w:rPr>
        <w:t xml:space="preserve"> </w:t>
      </w:r>
      <w:r>
        <w:t>delete_at_beg()</w:t>
      </w:r>
    </w:p>
    <w:p>
      <w:pPr>
        <w:pStyle w:val="7"/>
        <w:spacing w:before="12" w:line="275" w:lineRule="exact"/>
      </w:pPr>
      <w:r>
        <w:t>{</w:t>
      </w:r>
    </w:p>
    <w:p>
      <w:pPr>
        <w:pStyle w:val="7"/>
        <w:spacing w:line="242" w:lineRule="auto"/>
        <w:ind w:right="8440"/>
      </w:pPr>
      <w:r>
        <w:t>node *temp;</w:t>
      </w:r>
      <w:r>
        <w:rPr>
          <w:spacing w:val="1"/>
        </w:rPr>
        <w:t xml:space="preserve"> </w:t>
      </w:r>
      <w:r>
        <w:rPr>
          <w:spacing w:val="-1"/>
        </w:rPr>
        <w:t>if(start</w:t>
      </w:r>
      <w:r>
        <w:rPr>
          <w:spacing w:val="-2"/>
        </w:rPr>
        <w:t xml:space="preserve"> </w:t>
      </w:r>
      <w:r>
        <w:rPr>
          <w:spacing w:val="-1"/>
        </w:rPr>
        <w:t>==</w:t>
      </w:r>
      <w:r>
        <w:rPr>
          <w:spacing w:val="-12"/>
        </w:rPr>
        <w:t xml:space="preserve"> </w:t>
      </w:r>
      <w:r>
        <w:rPr>
          <w:spacing w:val="-1"/>
        </w:rPr>
        <w:t>NULL)</w:t>
      </w:r>
    </w:p>
    <w:p>
      <w:pPr>
        <w:pStyle w:val="7"/>
        <w:spacing w:line="267" w:lineRule="exact"/>
      </w:pPr>
      <w:r>
        <w:t>{</w:t>
      </w:r>
    </w:p>
    <w:p>
      <w:pPr>
        <w:pStyle w:val="7"/>
        <w:spacing w:line="237" w:lineRule="auto"/>
        <w:ind w:left="839" w:right="7060" w:hanging="721"/>
      </w:pPr>
      <w:r>
        <w:t>printf("\n No nodes are exist..");</w:t>
      </w:r>
      <w:r>
        <w:rPr>
          <w:spacing w:val="-57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;</w:t>
      </w:r>
    </w:p>
    <w:p>
      <w:pPr>
        <w:spacing w:after="0" w:line="237" w:lineRule="auto"/>
        <w:sectPr>
          <w:pgSz w:w="11900" w:h="16850"/>
          <w:pgMar w:top="1240" w:right="240" w:bottom="0" w:left="640" w:header="720" w:footer="720" w:gutter="0"/>
          <w:cols w:equalWidth="0" w:num="2">
            <w:col w:w="530" w:space="190"/>
            <w:col w:w="10300"/>
          </w:cols>
        </w:sectPr>
      </w:pPr>
    </w:p>
    <w:p>
      <w:pPr>
        <w:pStyle w:val="7"/>
        <w:spacing w:before="6"/>
        <w:ind w:left="838"/>
      </w:pPr>
      <w:r>
        <w:t>}</w:t>
      </w:r>
    </w:p>
    <w:p>
      <w:pPr>
        <w:pStyle w:val="7"/>
        <w:spacing w:before="3"/>
        <w:ind w:left="838"/>
      </w:pPr>
      <w:r>
        <w:t>else</w:t>
      </w:r>
    </w:p>
    <w:p>
      <w:pPr>
        <w:pStyle w:val="7"/>
        <w:spacing w:before="2" w:line="275" w:lineRule="exact"/>
        <w:ind w:left="838"/>
      </w:pPr>
      <w:r>
        <w:t>{</w:t>
      </w:r>
    </w:p>
    <w:p>
      <w:pPr>
        <w:pStyle w:val="7"/>
        <w:spacing w:line="274" w:lineRule="exact"/>
        <w:ind w:left="838"/>
      </w:pPr>
      <w:r>
        <w:t>temp = start;</w:t>
      </w:r>
    </w:p>
    <w:p>
      <w:pPr>
        <w:pStyle w:val="7"/>
        <w:spacing w:before="6" w:line="232" w:lineRule="auto"/>
        <w:ind w:left="838" w:right="8198"/>
      </w:pPr>
      <w:r>
        <w:t>start = temp -&gt; next;</w:t>
      </w:r>
      <w:r>
        <w:rPr>
          <w:spacing w:val="-57"/>
        </w:rPr>
        <w:t xml:space="preserve"> </w:t>
      </w:r>
      <w:r>
        <w:t>free(temp);</w:t>
      </w:r>
    </w:p>
    <w:p>
      <w:pPr>
        <w:pStyle w:val="7"/>
        <w:spacing w:before="9" w:line="275" w:lineRule="exact"/>
        <w:ind w:left="838"/>
      </w:pPr>
      <w:r>
        <w:t>printf("\n</w:t>
      </w:r>
      <w:r>
        <w:rPr>
          <w:spacing w:val="-9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deleted</w:t>
      </w:r>
      <w:r>
        <w:rPr>
          <w:spacing w:val="2"/>
        </w:rPr>
        <w:t xml:space="preserve"> </w:t>
      </w:r>
      <w:r>
        <w:t>");</w:t>
      </w:r>
    </w:p>
    <w:p>
      <w:pPr>
        <w:pStyle w:val="7"/>
        <w:spacing w:line="275" w:lineRule="exact"/>
        <w:ind w:left="838"/>
      </w:pPr>
      <w:r>
        <w:t>}</w:t>
      </w:r>
    </w:p>
    <w:p>
      <w:pPr>
        <w:pStyle w:val="7"/>
        <w:spacing w:before="3"/>
      </w:pPr>
      <w:r>
        <w:t>}</w:t>
      </w:r>
    </w:p>
    <w:p>
      <w:pPr>
        <w:pStyle w:val="7"/>
        <w:spacing w:before="7"/>
        <w:ind w:left="0"/>
        <w:rPr>
          <w:sz w:val="16"/>
        </w:rPr>
      </w:pPr>
    </w:p>
    <w:p>
      <w:pPr>
        <w:pStyle w:val="7"/>
        <w:spacing w:before="90" w:line="275" w:lineRule="exact"/>
      </w:pPr>
      <w:r>
        <w:t>void</w:t>
      </w:r>
      <w:r>
        <w:rPr>
          <w:spacing w:val="-3"/>
        </w:rPr>
        <w:t xml:space="preserve"> </w:t>
      </w:r>
      <w:r>
        <w:t>delete_at_last()</w:t>
      </w:r>
    </w:p>
    <w:p>
      <w:pPr>
        <w:pStyle w:val="7"/>
        <w:spacing w:line="275" w:lineRule="exact"/>
      </w:pPr>
      <w:r>
        <w:t>{</w:t>
      </w:r>
    </w:p>
    <w:p>
      <w:pPr>
        <w:spacing w:after="0" w:line="275" w:lineRule="exact"/>
        <w:sectPr>
          <w:type w:val="continuous"/>
          <w:pgSz w:w="11900" w:h="16850"/>
          <w:pgMar w:top="1500" w:right="240" w:bottom="280" w:left="640" w:header="720" w:footer="720" w:gutter="0"/>
          <w:cols w:space="720" w:num="1"/>
        </w:sectPr>
      </w:pPr>
    </w:p>
    <w:p>
      <w:pPr>
        <w:pStyle w:val="7"/>
        <w:ind w:left="0"/>
        <w:rPr>
          <w:sz w:val="26"/>
        </w:rPr>
      </w:pPr>
    </w:p>
    <w:p>
      <w:pPr>
        <w:pStyle w:val="7"/>
        <w:ind w:left="0"/>
        <w:rPr>
          <w:sz w:val="26"/>
        </w:rPr>
      </w:pPr>
    </w:p>
    <w:p>
      <w:pPr>
        <w:pStyle w:val="7"/>
        <w:ind w:left="0"/>
        <w:rPr>
          <w:sz w:val="26"/>
        </w:rPr>
      </w:pPr>
    </w:p>
    <w:p>
      <w:pPr>
        <w:pStyle w:val="7"/>
        <w:spacing w:before="201"/>
      </w:pPr>
      <w:r>
        <w:rPr>
          <w:spacing w:val="-3"/>
        </w:rPr>
        <w:t>return</w:t>
      </w:r>
      <w:r>
        <w:rPr>
          <w:spacing w:val="-12"/>
        </w:rPr>
        <w:t xml:space="preserve"> </w:t>
      </w:r>
      <w:r>
        <w:rPr>
          <w:spacing w:val="-3"/>
        </w:rPr>
        <w:t>;</w:t>
      </w:r>
    </w:p>
    <w:p>
      <w:pPr>
        <w:pStyle w:val="7"/>
        <w:ind w:left="0"/>
        <w:rPr>
          <w:sz w:val="26"/>
        </w:rPr>
      </w:pPr>
    </w:p>
    <w:p>
      <w:pPr>
        <w:pStyle w:val="7"/>
        <w:ind w:left="0"/>
        <w:rPr>
          <w:sz w:val="26"/>
        </w:rPr>
      </w:pPr>
    </w:p>
    <w:p>
      <w:pPr>
        <w:pStyle w:val="7"/>
        <w:ind w:left="0"/>
        <w:rPr>
          <w:sz w:val="26"/>
        </w:rPr>
      </w:pPr>
    </w:p>
    <w:p>
      <w:pPr>
        <w:pStyle w:val="7"/>
        <w:ind w:left="0"/>
        <w:rPr>
          <w:sz w:val="26"/>
        </w:rPr>
      </w:pPr>
    </w:p>
    <w:p>
      <w:pPr>
        <w:pStyle w:val="7"/>
        <w:ind w:left="0"/>
        <w:rPr>
          <w:sz w:val="26"/>
        </w:rPr>
      </w:pPr>
    </w:p>
    <w:p>
      <w:pPr>
        <w:pStyle w:val="7"/>
        <w:ind w:left="0"/>
        <w:rPr>
          <w:sz w:val="26"/>
        </w:rPr>
      </w:pPr>
    </w:p>
    <w:p>
      <w:pPr>
        <w:pStyle w:val="7"/>
        <w:ind w:left="0"/>
        <w:rPr>
          <w:sz w:val="26"/>
        </w:rPr>
      </w:pPr>
    </w:p>
    <w:p>
      <w:pPr>
        <w:pStyle w:val="7"/>
        <w:ind w:left="0"/>
        <w:rPr>
          <w:sz w:val="26"/>
        </w:rPr>
      </w:pPr>
    </w:p>
    <w:p>
      <w:pPr>
        <w:pStyle w:val="7"/>
        <w:ind w:left="0"/>
        <w:rPr>
          <w:sz w:val="26"/>
        </w:rPr>
      </w:pPr>
    </w:p>
    <w:p>
      <w:pPr>
        <w:pStyle w:val="7"/>
        <w:ind w:left="0"/>
        <w:rPr>
          <w:sz w:val="26"/>
        </w:rPr>
      </w:pPr>
    </w:p>
    <w:p>
      <w:pPr>
        <w:pStyle w:val="7"/>
        <w:ind w:left="0"/>
        <w:rPr>
          <w:sz w:val="26"/>
        </w:rPr>
      </w:pPr>
    </w:p>
    <w:p>
      <w:pPr>
        <w:pStyle w:val="7"/>
        <w:ind w:left="0"/>
        <w:rPr>
          <w:sz w:val="26"/>
        </w:rPr>
      </w:pPr>
    </w:p>
    <w:p>
      <w:pPr>
        <w:pStyle w:val="7"/>
        <w:spacing w:before="3"/>
        <w:ind w:left="0"/>
      </w:pPr>
    </w:p>
    <w:p>
      <w:pPr>
        <w:pStyle w:val="7"/>
      </w:pPr>
      <w:r>
        <w:t>}</w:t>
      </w:r>
    </w:p>
    <w:p>
      <w:pPr>
        <w:pStyle w:val="7"/>
        <w:spacing w:line="237" w:lineRule="auto"/>
        <w:ind w:left="-6" w:right="8319"/>
      </w:pPr>
      <w:r>
        <w:br w:type="column"/>
      </w:r>
      <w:r>
        <w:rPr>
          <w:spacing w:val="-1"/>
        </w:rPr>
        <w:t>node *temp, *prev;</w:t>
      </w:r>
      <w:r>
        <w:rPr>
          <w:spacing w:val="-57"/>
        </w:rPr>
        <w:t xml:space="preserve"> </w:t>
      </w:r>
      <w:r>
        <w:t>if(start</w:t>
      </w:r>
      <w:r>
        <w:rPr>
          <w:spacing w:val="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NULL)</w:t>
      </w:r>
    </w:p>
    <w:p>
      <w:pPr>
        <w:pStyle w:val="7"/>
        <w:ind w:left="-6"/>
      </w:pPr>
      <w:r>
        <w:t>{</w:t>
      </w:r>
    </w:p>
    <w:p>
      <w:pPr>
        <w:pStyle w:val="7"/>
        <w:spacing w:before="2"/>
        <w:ind w:left="-6"/>
      </w:pPr>
      <w:r>
        <w:t>printf("\n</w:t>
      </w:r>
      <w:r>
        <w:rPr>
          <w:spacing w:val="-4"/>
        </w:rPr>
        <w:t xml:space="preserve"> </w:t>
      </w:r>
      <w:r>
        <w:t>Empty</w:t>
      </w:r>
      <w:r>
        <w:rPr>
          <w:spacing w:val="-12"/>
        </w:rPr>
        <w:t xml:space="preserve"> </w:t>
      </w:r>
      <w:r>
        <w:t>List..");</w:t>
      </w:r>
    </w:p>
    <w:p>
      <w:pPr>
        <w:pStyle w:val="7"/>
        <w:spacing w:before="11"/>
        <w:ind w:left="0"/>
        <w:rPr>
          <w:sz w:val="23"/>
        </w:rPr>
      </w:pPr>
    </w:p>
    <w:p>
      <w:pPr>
        <w:pStyle w:val="7"/>
        <w:spacing w:line="275" w:lineRule="exact"/>
        <w:ind w:left="-6"/>
      </w:pPr>
      <w:r>
        <w:t>}</w:t>
      </w:r>
    </w:p>
    <w:p>
      <w:pPr>
        <w:pStyle w:val="7"/>
        <w:spacing w:line="275" w:lineRule="exact"/>
        <w:ind w:left="-6"/>
      </w:pPr>
      <w:r>
        <w:t>else</w:t>
      </w:r>
    </w:p>
    <w:p>
      <w:pPr>
        <w:pStyle w:val="7"/>
        <w:spacing w:before="3" w:line="275" w:lineRule="exact"/>
        <w:ind w:left="-6"/>
      </w:pPr>
      <w:r>
        <w:t>{</w:t>
      </w:r>
    </w:p>
    <w:p>
      <w:pPr>
        <w:pStyle w:val="7"/>
        <w:spacing w:line="275" w:lineRule="exact"/>
        <w:ind w:left="-6"/>
      </w:pPr>
      <w:r>
        <w:t>temp = start;</w:t>
      </w:r>
    </w:p>
    <w:p>
      <w:pPr>
        <w:pStyle w:val="7"/>
        <w:spacing w:before="7" w:line="275" w:lineRule="exact"/>
        <w:ind w:left="714"/>
      </w:pPr>
      <w:r>
        <w:t>prev</w:t>
      </w:r>
      <w:r>
        <w:rPr>
          <w:spacing w:val="-6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start;</w:t>
      </w:r>
    </w:p>
    <w:p>
      <w:pPr>
        <w:pStyle w:val="7"/>
        <w:spacing w:line="275" w:lineRule="exact"/>
        <w:ind w:left="714"/>
      </w:pPr>
      <w:r>
        <w:t>while(temp</w:t>
      </w:r>
      <w:r>
        <w:rPr>
          <w:spacing w:val="-3"/>
        </w:rPr>
        <w:t xml:space="preserve"> </w:t>
      </w:r>
      <w:r>
        <w:t>-&gt;</w:t>
      </w:r>
      <w:r>
        <w:rPr>
          <w:spacing w:val="-9"/>
        </w:rPr>
        <w:t xml:space="preserve"> </w:t>
      </w:r>
      <w:r>
        <w:t>next</w:t>
      </w:r>
      <w:r>
        <w:rPr>
          <w:spacing w:val="7"/>
        </w:rPr>
        <w:t xml:space="preserve"> </w:t>
      </w:r>
      <w:r>
        <w:t>!=</w:t>
      </w:r>
      <w:r>
        <w:rPr>
          <w:spacing w:val="-9"/>
        </w:rPr>
        <w:t xml:space="preserve"> </w:t>
      </w:r>
      <w:r>
        <w:t>NULL)</w:t>
      </w:r>
    </w:p>
    <w:p>
      <w:pPr>
        <w:pStyle w:val="7"/>
        <w:spacing w:before="2" w:line="275" w:lineRule="exact"/>
        <w:ind w:left="714"/>
      </w:pPr>
      <w:r>
        <w:t>{</w:t>
      </w:r>
    </w:p>
    <w:p>
      <w:pPr>
        <w:pStyle w:val="7"/>
        <w:spacing w:line="275" w:lineRule="exact"/>
        <w:ind w:left="714"/>
      </w:pPr>
      <w:r>
        <w:t>prev</w:t>
      </w:r>
      <w:r>
        <w:rPr>
          <w:spacing w:val="-8"/>
        </w:rPr>
        <w:t xml:space="preserve"> </w:t>
      </w:r>
      <w:r>
        <w:t>= temp;</w:t>
      </w:r>
    </w:p>
    <w:p>
      <w:pPr>
        <w:pStyle w:val="7"/>
        <w:spacing w:before="3" w:line="275" w:lineRule="exact"/>
        <w:ind w:left="714"/>
      </w:pPr>
      <w:r>
        <w:t>temp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next;</w:t>
      </w:r>
    </w:p>
    <w:p>
      <w:pPr>
        <w:pStyle w:val="7"/>
        <w:spacing w:line="274" w:lineRule="exact"/>
        <w:ind w:left="714"/>
      </w:pPr>
      <w:r>
        <w:t>}</w:t>
      </w:r>
    </w:p>
    <w:p>
      <w:pPr>
        <w:pStyle w:val="7"/>
        <w:spacing w:before="1" w:line="237" w:lineRule="auto"/>
        <w:ind w:left="-6" w:right="8044"/>
      </w:pPr>
      <w:r>
        <w:rPr>
          <w:spacing w:val="-1"/>
        </w:rPr>
        <w:t>prev -&gt; next = NULL;</w:t>
      </w:r>
      <w:r>
        <w:rPr>
          <w:spacing w:val="-57"/>
        </w:rPr>
        <w:t xml:space="preserve"> </w:t>
      </w:r>
      <w:r>
        <w:t>free(temp);</w:t>
      </w:r>
    </w:p>
    <w:p>
      <w:pPr>
        <w:pStyle w:val="7"/>
        <w:spacing w:before="3" w:line="275" w:lineRule="exact"/>
        <w:ind w:left="-6"/>
      </w:pPr>
      <w:r>
        <w:t>printf("\n</w:t>
      </w:r>
      <w:r>
        <w:rPr>
          <w:spacing w:val="-9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deleted</w:t>
      </w:r>
      <w:r>
        <w:rPr>
          <w:spacing w:val="2"/>
        </w:rPr>
        <w:t xml:space="preserve"> </w:t>
      </w:r>
      <w:r>
        <w:t>");</w:t>
      </w:r>
    </w:p>
    <w:p>
      <w:pPr>
        <w:pStyle w:val="7"/>
        <w:spacing w:line="275" w:lineRule="exact"/>
        <w:ind w:left="-6"/>
      </w:pPr>
      <w:r>
        <w:t>}</w:t>
      </w:r>
    </w:p>
    <w:p>
      <w:pPr>
        <w:spacing w:after="0" w:line="275" w:lineRule="exact"/>
        <w:sectPr>
          <w:type w:val="continuous"/>
          <w:pgSz w:w="11900" w:h="16850"/>
          <w:pgMar w:top="1500" w:right="240" w:bottom="280" w:left="640" w:header="720" w:footer="720" w:gutter="0"/>
          <w:cols w:equalWidth="0" w:num="2">
            <w:col w:w="805" w:space="40"/>
            <w:col w:w="10175"/>
          </w:cols>
        </w:sectPr>
      </w:pPr>
    </w:p>
    <w:p>
      <w:pPr>
        <w:pStyle w:val="7"/>
        <w:spacing w:before="3"/>
        <w:ind w:left="0"/>
        <w:rPr>
          <w:sz w:val="16"/>
        </w:rPr>
      </w:pPr>
    </w:p>
    <w:p>
      <w:pPr>
        <w:pStyle w:val="7"/>
        <w:spacing w:before="90"/>
      </w:pPr>
      <w:r>
        <w:t>void</w:t>
      </w:r>
      <w:r>
        <w:rPr>
          <w:spacing w:val="-8"/>
        </w:rPr>
        <w:t xml:space="preserve"> </w:t>
      </w:r>
      <w:r>
        <w:t>delete_at_mid()</w:t>
      </w:r>
    </w:p>
    <w:p>
      <w:pPr>
        <w:spacing w:after="0"/>
        <w:sectPr>
          <w:type w:val="continuous"/>
          <w:pgSz w:w="11900" w:h="16850"/>
          <w:pgMar w:top="1500" w:right="240" w:bottom="280" w:left="640" w:header="720" w:footer="720" w:gutter="0"/>
          <w:cols w:space="720" w:num="1"/>
        </w:sectPr>
      </w:pPr>
    </w:p>
    <w:p>
      <w:pPr>
        <w:pStyle w:val="7"/>
        <w:spacing w:before="69"/>
      </w:pPr>
      <w:r>
        <w:t>{</w:t>
      </w:r>
    </w:p>
    <w:p>
      <w:pPr>
        <w:pStyle w:val="7"/>
        <w:spacing w:before="2"/>
        <w:ind w:left="838" w:right="7860"/>
      </w:pPr>
      <w:r>
        <w:t>int ctr = 1, pos, nodectr;</w:t>
      </w:r>
      <w:r>
        <w:rPr>
          <w:spacing w:val="-57"/>
        </w:rPr>
        <w:t xml:space="preserve"> </w:t>
      </w:r>
      <w:r>
        <w:t>node *temp,</w:t>
      </w:r>
      <w:r>
        <w:rPr>
          <w:spacing w:val="8"/>
        </w:rPr>
        <w:t xml:space="preserve"> </w:t>
      </w:r>
      <w:r>
        <w:t>*prev;</w:t>
      </w:r>
      <w:r>
        <w:rPr>
          <w:spacing w:val="1"/>
        </w:rPr>
        <w:t xml:space="preserve"> </w:t>
      </w:r>
      <w:r>
        <w:t>if(start</w:t>
      </w:r>
      <w:r>
        <w:rPr>
          <w:spacing w:val="11"/>
        </w:rPr>
        <w:t xml:space="preserve"> </w:t>
      </w:r>
      <w:r>
        <w:t>== NULL)</w:t>
      </w:r>
    </w:p>
    <w:p>
      <w:pPr>
        <w:pStyle w:val="7"/>
        <w:spacing w:before="3" w:line="275" w:lineRule="exact"/>
        <w:ind w:left="838"/>
      </w:pPr>
      <w:r>
        <w:t>{</w:t>
      </w:r>
    </w:p>
    <w:p>
      <w:pPr>
        <w:pStyle w:val="7"/>
        <w:spacing w:line="275" w:lineRule="exact"/>
        <w:ind w:left="838"/>
      </w:pPr>
      <w:r>
        <w:t>printf("\n</w:t>
      </w:r>
      <w:r>
        <w:rPr>
          <w:spacing w:val="-4"/>
        </w:rPr>
        <w:t xml:space="preserve"> </w:t>
      </w:r>
      <w:r>
        <w:t>Empty</w:t>
      </w:r>
      <w:r>
        <w:rPr>
          <w:spacing w:val="-12"/>
        </w:rPr>
        <w:t xml:space="preserve"> </w:t>
      </w:r>
      <w:r>
        <w:t>List..");</w:t>
      </w:r>
    </w:p>
    <w:p>
      <w:pPr>
        <w:pStyle w:val="7"/>
        <w:spacing w:before="5"/>
        <w:ind w:left="0"/>
      </w:pPr>
    </w:p>
    <w:p>
      <w:pPr>
        <w:pStyle w:val="7"/>
        <w:spacing w:line="275" w:lineRule="exact"/>
        <w:ind w:left="838"/>
      </w:pPr>
      <w:r>
        <w:t>return</w:t>
      </w:r>
      <w:r>
        <w:rPr>
          <w:spacing w:val="-6"/>
        </w:rPr>
        <w:t xml:space="preserve"> </w:t>
      </w:r>
      <w:r>
        <w:t>;</w:t>
      </w:r>
    </w:p>
    <w:p>
      <w:pPr>
        <w:pStyle w:val="7"/>
        <w:spacing w:line="275" w:lineRule="exact"/>
        <w:ind w:left="838"/>
      </w:pPr>
      <w:r>
        <w:t>}</w:t>
      </w:r>
    </w:p>
    <w:p>
      <w:pPr>
        <w:pStyle w:val="7"/>
        <w:spacing w:before="3" w:line="275" w:lineRule="exact"/>
        <w:ind w:left="838"/>
      </w:pPr>
      <w:r>
        <w:t>else</w:t>
      </w:r>
    </w:p>
    <w:p>
      <w:pPr>
        <w:pStyle w:val="7"/>
        <w:spacing w:line="274" w:lineRule="exact"/>
      </w:pPr>
      <w:r>
        <w:t>{</w:t>
      </w:r>
    </w:p>
    <w:p>
      <w:pPr>
        <w:pStyle w:val="7"/>
        <w:spacing w:before="1" w:line="237" w:lineRule="auto"/>
        <w:ind w:left="1559" w:right="5830" w:hanging="721"/>
      </w:pPr>
      <w:r>
        <w:rPr>
          <w:spacing w:val="-1"/>
        </w:rPr>
        <w:t xml:space="preserve">printf("\n Enter </w:t>
      </w:r>
      <w:r>
        <w:t>position of node to delete: ");</w:t>
      </w:r>
      <w:r>
        <w:rPr>
          <w:spacing w:val="-57"/>
        </w:rPr>
        <w:t xml:space="preserve"> </w:t>
      </w:r>
      <w:r>
        <w:t>scanf("%d",</w:t>
      </w:r>
      <w:r>
        <w:rPr>
          <w:spacing w:val="9"/>
        </w:rPr>
        <w:t xml:space="preserve"> </w:t>
      </w:r>
      <w:r>
        <w:t>&amp;pos);</w:t>
      </w:r>
    </w:p>
    <w:p>
      <w:pPr>
        <w:pStyle w:val="7"/>
        <w:spacing w:before="5" w:line="237" w:lineRule="auto"/>
        <w:ind w:left="1559" w:right="6826"/>
      </w:pPr>
      <w:r>
        <w:t>nodectr = countnode(start);</w:t>
      </w:r>
      <w:r>
        <w:rPr>
          <w:spacing w:val="-57"/>
        </w:rPr>
        <w:t xml:space="preserve"> </w:t>
      </w:r>
      <w:r>
        <w:t>if(pos</w:t>
      </w:r>
      <w:r>
        <w:rPr>
          <w:spacing w:val="-1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t>nodectr)</w:t>
      </w:r>
    </w:p>
    <w:p>
      <w:pPr>
        <w:pStyle w:val="7"/>
        <w:spacing w:before="8" w:line="275" w:lineRule="exact"/>
        <w:ind w:left="1559"/>
      </w:pPr>
      <w:r>
        <w:t>{</w:t>
      </w:r>
    </w:p>
    <w:p>
      <w:pPr>
        <w:pStyle w:val="7"/>
        <w:spacing w:line="275" w:lineRule="exact"/>
        <w:ind w:left="1559"/>
      </w:pPr>
      <w:r>
        <w:t>printf("\nThisnode</w:t>
      </w:r>
      <w:r>
        <w:rPr>
          <w:spacing w:val="-8"/>
        </w:rPr>
        <w:t xml:space="preserve"> </w:t>
      </w:r>
      <w:r>
        <w:t>doesnot</w:t>
      </w:r>
      <w:r>
        <w:rPr>
          <w:spacing w:val="-4"/>
        </w:rPr>
        <w:t xml:space="preserve"> </w:t>
      </w:r>
      <w:r>
        <w:t>exist");</w:t>
      </w:r>
    </w:p>
    <w:p>
      <w:pPr>
        <w:pStyle w:val="7"/>
        <w:spacing w:before="3" w:line="275" w:lineRule="exact"/>
        <w:ind w:left="1559"/>
      </w:pPr>
      <w:r>
        <w:t>}</w:t>
      </w:r>
    </w:p>
    <w:p>
      <w:pPr>
        <w:pStyle w:val="7"/>
        <w:spacing w:line="275" w:lineRule="exact"/>
        <w:ind w:left="1559"/>
      </w:pPr>
      <w:r>
        <w:t>if(pos</w:t>
      </w:r>
      <w:r>
        <w:rPr>
          <w:spacing w:val="-1"/>
        </w:rPr>
        <w:t xml:space="preserve"> </w:t>
      </w:r>
      <w:r>
        <w:t>&gt; 1</w:t>
      </w:r>
      <w:r>
        <w:rPr>
          <w:spacing w:val="2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nodectr)</w:t>
      </w:r>
    </w:p>
    <w:p>
      <w:pPr>
        <w:pStyle w:val="7"/>
        <w:spacing w:before="2" w:line="275" w:lineRule="exact"/>
        <w:ind w:left="1559"/>
      </w:pPr>
      <w:r>
        <w:t>{</w:t>
      </w:r>
    </w:p>
    <w:p>
      <w:pPr>
        <w:pStyle w:val="7"/>
        <w:spacing w:line="242" w:lineRule="auto"/>
        <w:ind w:left="1559" w:right="7544"/>
      </w:pPr>
      <w:r>
        <w:t>temp = prev = start;</w:t>
      </w:r>
      <w:r>
        <w:rPr>
          <w:spacing w:val="-57"/>
        </w:rPr>
        <w:t xml:space="preserve"> </w:t>
      </w:r>
      <w:r>
        <w:t>while(ctr</w:t>
      </w:r>
      <w:r>
        <w:rPr>
          <w:spacing w:val="4"/>
        </w:rPr>
        <w:t xml:space="preserve"> </w:t>
      </w:r>
      <w:r>
        <w:t>&lt; pos)</w:t>
      </w:r>
    </w:p>
    <w:p>
      <w:pPr>
        <w:pStyle w:val="7"/>
        <w:spacing w:line="271" w:lineRule="exact"/>
        <w:ind w:left="1559"/>
      </w:pPr>
      <w:r>
        <w:t>{</w:t>
      </w:r>
    </w:p>
    <w:p>
      <w:pPr>
        <w:pStyle w:val="7"/>
        <w:spacing w:before="1" w:line="275" w:lineRule="exact"/>
        <w:ind w:left="1559"/>
      </w:pPr>
      <w:r>
        <w:t>prev</w:t>
      </w:r>
      <w:r>
        <w:rPr>
          <w:spacing w:val="-8"/>
        </w:rPr>
        <w:t xml:space="preserve"> </w:t>
      </w:r>
      <w:r>
        <w:t>= temp;</w:t>
      </w:r>
    </w:p>
    <w:p>
      <w:pPr>
        <w:pStyle w:val="7"/>
        <w:spacing w:line="242" w:lineRule="auto"/>
        <w:ind w:left="1559" w:right="7410"/>
      </w:pPr>
      <w:r>
        <w:t>temp = temp -&gt; next;</w:t>
      </w:r>
      <w:r>
        <w:rPr>
          <w:spacing w:val="-58"/>
        </w:rPr>
        <w:t xml:space="preserve"> </w:t>
      </w:r>
      <w:r>
        <w:t>ctr</w:t>
      </w:r>
      <w:r>
        <w:rPr>
          <w:spacing w:val="-1"/>
        </w:rPr>
        <w:t xml:space="preserve"> </w:t>
      </w:r>
      <w:r>
        <w:t>++;</w:t>
      </w:r>
    </w:p>
    <w:p>
      <w:pPr>
        <w:pStyle w:val="7"/>
        <w:spacing w:line="269" w:lineRule="exact"/>
        <w:ind w:left="1559"/>
      </w:pPr>
      <w:r>
        <w:t>}</w:t>
      </w:r>
    </w:p>
    <w:p>
      <w:pPr>
        <w:pStyle w:val="7"/>
        <w:spacing w:line="237" w:lineRule="auto"/>
        <w:ind w:left="1559" w:right="6715"/>
      </w:pPr>
      <w:r>
        <w:t>prev -&gt; next = temp -&gt; next;</w:t>
      </w:r>
      <w:r>
        <w:rPr>
          <w:spacing w:val="-57"/>
        </w:rPr>
        <w:t xml:space="preserve"> </w:t>
      </w:r>
      <w:r>
        <w:t>free(temp);</w:t>
      </w:r>
    </w:p>
    <w:p>
      <w:pPr>
        <w:pStyle w:val="7"/>
        <w:spacing w:before="9" w:line="275" w:lineRule="exact"/>
        <w:ind w:left="838"/>
      </w:pPr>
      <w:r>
        <w:t>printf("\n</w:t>
      </w:r>
      <w:r>
        <w:rPr>
          <w:spacing w:val="-8"/>
        </w:rPr>
        <w:t xml:space="preserve"> </w:t>
      </w:r>
      <w:r>
        <w:t>Node</w:t>
      </w:r>
      <w:r>
        <w:rPr>
          <w:spacing w:val="2"/>
        </w:rPr>
        <w:t xml:space="preserve"> </w:t>
      </w:r>
      <w:r>
        <w:t>deleted..");</w:t>
      </w:r>
    </w:p>
    <w:p>
      <w:pPr>
        <w:pStyle w:val="7"/>
        <w:spacing w:line="275" w:lineRule="exact"/>
        <w:ind w:left="1559"/>
      </w:pPr>
      <w:r>
        <w:t>}</w:t>
      </w:r>
    </w:p>
    <w:p>
      <w:pPr>
        <w:pStyle w:val="7"/>
        <w:spacing w:before="2" w:line="275" w:lineRule="exact"/>
        <w:ind w:left="1559"/>
      </w:pPr>
      <w:r>
        <w:t>else</w:t>
      </w:r>
    </w:p>
    <w:p>
      <w:pPr>
        <w:pStyle w:val="7"/>
        <w:spacing w:line="275" w:lineRule="exact"/>
        <w:ind w:left="1559"/>
      </w:pPr>
      <w:r>
        <w:t>{</w:t>
      </w:r>
    </w:p>
    <w:p>
      <w:pPr>
        <w:pStyle w:val="7"/>
        <w:spacing w:line="237" w:lineRule="auto"/>
        <w:ind w:left="2279" w:right="5885"/>
      </w:pPr>
      <w:r>
        <w:t>printf("\n Invalid position..");</w:t>
      </w:r>
      <w:r>
        <w:rPr>
          <w:spacing w:val="-58"/>
        </w:rPr>
        <w:t xml:space="preserve"> </w:t>
      </w:r>
      <w:r>
        <w:t>getch();</w:t>
      </w:r>
    </w:p>
    <w:p>
      <w:pPr>
        <w:pStyle w:val="7"/>
        <w:spacing w:before="4"/>
        <w:ind w:left="1559"/>
      </w:pPr>
      <w:r>
        <w:t>}</w:t>
      </w:r>
    </w:p>
    <w:p>
      <w:pPr>
        <w:pStyle w:val="7"/>
        <w:spacing w:before="2" w:line="275" w:lineRule="exact"/>
      </w:pPr>
      <w:r>
        <w:t>}</w:t>
      </w:r>
    </w:p>
    <w:p>
      <w:pPr>
        <w:pStyle w:val="7"/>
        <w:spacing w:line="275" w:lineRule="exact"/>
      </w:pPr>
      <w:r>
        <w:t>}</w:t>
      </w:r>
    </w:p>
    <w:p>
      <w:pPr>
        <w:pStyle w:val="7"/>
        <w:ind w:left="0"/>
        <w:rPr>
          <w:sz w:val="20"/>
        </w:rPr>
      </w:pPr>
    </w:p>
    <w:p>
      <w:pPr>
        <w:pStyle w:val="7"/>
        <w:spacing w:before="5"/>
        <w:ind w:left="0"/>
        <w:rPr>
          <w:sz w:val="20"/>
        </w:rPr>
      </w:pPr>
    </w:p>
    <w:p>
      <w:pPr>
        <w:pStyle w:val="7"/>
        <w:spacing w:before="90" w:line="275" w:lineRule="exact"/>
      </w:pPr>
      <w:r>
        <w:t>void</w:t>
      </w:r>
      <w:r>
        <w:rPr>
          <w:spacing w:val="-6"/>
        </w:rPr>
        <w:t xml:space="preserve"> </w:t>
      </w:r>
      <w:r>
        <w:t>main(void)</w:t>
      </w:r>
    </w:p>
    <w:p>
      <w:pPr>
        <w:pStyle w:val="7"/>
        <w:spacing w:line="274" w:lineRule="exact"/>
      </w:pPr>
      <w:r>
        <w:t>{</w:t>
      </w:r>
    </w:p>
    <w:p>
      <w:pPr>
        <w:pStyle w:val="7"/>
        <w:spacing w:before="1" w:line="237" w:lineRule="auto"/>
        <w:ind w:right="10065"/>
      </w:pPr>
      <w:r>
        <w:rPr>
          <w:spacing w:val="-1"/>
        </w:rPr>
        <w:t>int</w:t>
      </w:r>
      <w:r>
        <w:rPr>
          <w:spacing w:val="-9"/>
        </w:rPr>
        <w:t xml:space="preserve"> </w:t>
      </w:r>
      <w:r>
        <w:rPr>
          <w:spacing w:val="-1"/>
        </w:rPr>
        <w:t>ch,</w:t>
      </w:r>
      <w:r>
        <w:rPr>
          <w:spacing w:val="-13"/>
        </w:rPr>
        <w:t xml:space="preserve"> </w:t>
      </w:r>
      <w:r>
        <w:rPr>
          <w:spacing w:val="-1"/>
        </w:rPr>
        <w:t>n;</w:t>
      </w:r>
      <w:r>
        <w:rPr>
          <w:spacing w:val="-57"/>
        </w:rPr>
        <w:t xml:space="preserve"> </w:t>
      </w:r>
      <w:r>
        <w:t>clrscr();</w:t>
      </w:r>
    </w:p>
    <w:p>
      <w:pPr>
        <w:pStyle w:val="7"/>
        <w:spacing w:before="8" w:line="275" w:lineRule="exact"/>
        <w:ind w:left="838"/>
      </w:pPr>
      <w:r>
        <w:t>while(1)</w:t>
      </w:r>
    </w:p>
    <w:p>
      <w:pPr>
        <w:pStyle w:val="7"/>
        <w:spacing w:line="274" w:lineRule="exact"/>
        <w:ind w:left="838"/>
      </w:pPr>
      <w:r>
        <w:t>{</w:t>
      </w:r>
    </w:p>
    <w:p>
      <w:pPr>
        <w:pStyle w:val="7"/>
        <w:ind w:left="838" w:right="8920"/>
      </w:pPr>
      <w:r>
        <w:t>ch = menu();</w:t>
      </w:r>
      <w:r>
        <w:rPr>
          <w:spacing w:val="-57"/>
        </w:rPr>
        <w:t xml:space="preserve"> </w:t>
      </w:r>
      <w:r>
        <w:t>switch(ch)</w:t>
      </w:r>
    </w:p>
    <w:p>
      <w:pPr>
        <w:pStyle w:val="7"/>
        <w:spacing w:before="4" w:line="275" w:lineRule="exact"/>
        <w:ind w:left="838"/>
      </w:pPr>
      <w:r>
        <w:t>{</w:t>
      </w:r>
    </w:p>
    <w:p>
      <w:pPr>
        <w:pStyle w:val="7"/>
        <w:spacing w:line="275" w:lineRule="exact"/>
        <w:ind w:left="838"/>
      </w:pPr>
      <w:r>
        <w:t>case</w:t>
      </w:r>
      <w:r>
        <w:rPr>
          <w:spacing w:val="-1"/>
        </w:rPr>
        <w:t xml:space="preserve"> </w:t>
      </w:r>
      <w:r>
        <w:t>1:</w:t>
      </w:r>
    </w:p>
    <w:p>
      <w:pPr>
        <w:pStyle w:val="7"/>
        <w:spacing w:before="3" w:line="275" w:lineRule="exact"/>
        <w:ind w:left="1559"/>
      </w:pPr>
      <w:r>
        <w:t>if(start</w:t>
      </w:r>
      <w:r>
        <w:rPr>
          <w:spacing w:val="3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NULL)</w:t>
      </w:r>
    </w:p>
    <w:p>
      <w:pPr>
        <w:pStyle w:val="7"/>
        <w:spacing w:line="274" w:lineRule="exact"/>
      </w:pPr>
      <w:r>
        <w:t>{</w:t>
      </w:r>
    </w:p>
    <w:p>
      <w:pPr>
        <w:pStyle w:val="7"/>
        <w:ind w:left="2279" w:right="3924"/>
      </w:pPr>
      <w:r>
        <w:t>printf("\n</w:t>
      </w:r>
      <w:r>
        <w:rPr>
          <w:spacing w:val="-1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nodes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create:</w:t>
      </w:r>
      <w:r>
        <w:rPr>
          <w:spacing w:val="-10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</w:t>
      </w:r>
      <w:r>
        <w:rPr>
          <w:spacing w:val="9"/>
        </w:rPr>
        <w:t xml:space="preserve"> </w:t>
      </w:r>
      <w:r>
        <w:t>&amp;n);</w:t>
      </w:r>
    </w:p>
    <w:p>
      <w:pPr>
        <w:pStyle w:val="7"/>
        <w:ind w:left="2279"/>
      </w:pPr>
      <w:r>
        <w:t>createlist(n);</w:t>
      </w:r>
    </w:p>
    <w:p>
      <w:pPr>
        <w:spacing w:after="0"/>
        <w:sectPr>
          <w:pgSz w:w="11900" w:h="16850"/>
          <w:pgMar w:top="1240" w:right="240" w:bottom="0" w:left="640" w:header="720" w:footer="720" w:gutter="0"/>
          <w:cols w:space="720" w:num="1"/>
        </w:sectPr>
      </w:pPr>
    </w:p>
    <w:p>
      <w:pPr>
        <w:pStyle w:val="7"/>
        <w:ind w:left="0"/>
        <w:rPr>
          <w:sz w:val="26"/>
        </w:rPr>
      </w:pPr>
    </w:p>
    <w:p>
      <w:pPr>
        <w:pStyle w:val="7"/>
        <w:ind w:left="0"/>
        <w:rPr>
          <w:sz w:val="26"/>
        </w:rPr>
      </w:pPr>
    </w:p>
    <w:p>
      <w:pPr>
        <w:pStyle w:val="7"/>
        <w:ind w:left="0"/>
        <w:rPr>
          <w:sz w:val="26"/>
        </w:rPr>
      </w:pPr>
    </w:p>
    <w:p>
      <w:pPr>
        <w:pStyle w:val="7"/>
        <w:ind w:left="0"/>
        <w:rPr>
          <w:sz w:val="26"/>
        </w:rPr>
      </w:pPr>
    </w:p>
    <w:p>
      <w:pPr>
        <w:pStyle w:val="7"/>
        <w:spacing w:before="3"/>
        <w:ind w:left="0"/>
        <w:rPr>
          <w:sz w:val="22"/>
        </w:rPr>
      </w:pPr>
    </w:p>
    <w:p>
      <w:pPr>
        <w:pStyle w:val="7"/>
        <w:ind w:left="838"/>
      </w:pPr>
      <w:r>
        <w:rPr>
          <w:spacing w:val="-4"/>
        </w:rPr>
        <w:t>case</w:t>
      </w:r>
      <w:r>
        <w:rPr>
          <w:spacing w:val="-13"/>
        </w:rPr>
        <w:t xml:space="preserve"> </w:t>
      </w:r>
      <w:r>
        <w:rPr>
          <w:spacing w:val="-4"/>
        </w:rPr>
        <w:t>2:</w:t>
      </w:r>
    </w:p>
    <w:p>
      <w:pPr>
        <w:pStyle w:val="7"/>
        <w:spacing w:before="7"/>
        <w:ind w:left="0"/>
        <w:rPr>
          <w:sz w:val="30"/>
        </w:rPr>
      </w:pPr>
      <w:r>
        <w:br w:type="column"/>
      </w:r>
    </w:p>
    <w:p>
      <w:pPr>
        <w:pStyle w:val="7"/>
        <w:spacing w:line="275" w:lineRule="exact"/>
        <w:ind w:left="37"/>
      </w:pPr>
      <w:r>
        <w:t>}</w:t>
      </w:r>
    </w:p>
    <w:p>
      <w:pPr>
        <w:pStyle w:val="7"/>
        <w:spacing w:line="480" w:lineRule="auto"/>
        <w:ind w:left="37" w:right="-19"/>
      </w:pPr>
      <w:r>
        <w:t>else</w:t>
      </w:r>
      <w:r>
        <w:rPr>
          <w:spacing w:val="1"/>
        </w:rPr>
        <w:t xml:space="preserve"> </w:t>
      </w:r>
      <w:r>
        <w:rPr>
          <w:spacing w:val="-1"/>
        </w:rPr>
        <w:t>break;</w:t>
      </w:r>
    </w:p>
    <w:p>
      <w:pPr>
        <w:pStyle w:val="7"/>
        <w:spacing w:before="69"/>
        <w:ind w:left="85"/>
      </w:pPr>
      <w:r>
        <w:br w:type="column"/>
      </w:r>
      <w:r>
        <w:t>printf("\n</w:t>
      </w:r>
      <w:r>
        <w:rPr>
          <w:spacing w:val="-15"/>
        </w:rPr>
        <w:t xml:space="preserve"> </w:t>
      </w:r>
      <w:r>
        <w:t>List</w:t>
      </w:r>
      <w:r>
        <w:rPr>
          <w:spacing w:val="5"/>
        </w:rPr>
        <w:t xml:space="preserve"> </w:t>
      </w:r>
      <w:r>
        <w:t>created..");</w:t>
      </w:r>
    </w:p>
    <w:p>
      <w:pPr>
        <w:pStyle w:val="7"/>
        <w:ind w:left="0"/>
        <w:rPr>
          <w:sz w:val="26"/>
        </w:rPr>
      </w:pPr>
    </w:p>
    <w:p>
      <w:pPr>
        <w:pStyle w:val="7"/>
        <w:spacing w:before="2"/>
        <w:ind w:left="0"/>
        <w:rPr>
          <w:sz w:val="22"/>
        </w:rPr>
      </w:pPr>
    </w:p>
    <w:p>
      <w:pPr>
        <w:pStyle w:val="7"/>
        <w:ind w:left="85"/>
      </w:pPr>
      <w:r>
        <w:rPr>
          <w:spacing w:val="-1"/>
        </w:rPr>
        <w:t>printf("\n</w:t>
      </w:r>
      <w:r>
        <w:rPr>
          <w:spacing w:val="-8"/>
        </w:rPr>
        <w:t xml:space="preserve"> </w:t>
      </w:r>
      <w:r>
        <w:t>List</w:t>
      </w:r>
      <w:r>
        <w:rPr>
          <w:spacing w:val="1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already</w:t>
      </w:r>
      <w:r>
        <w:rPr>
          <w:spacing w:val="-16"/>
        </w:rPr>
        <w:t xml:space="preserve"> </w:t>
      </w:r>
      <w:r>
        <w:t>created..");</w:t>
      </w:r>
    </w:p>
    <w:p>
      <w:pPr>
        <w:spacing w:after="0"/>
        <w:sectPr>
          <w:pgSz w:w="11900" w:h="16850"/>
          <w:pgMar w:top="1240" w:right="240" w:bottom="280" w:left="640" w:header="720" w:footer="720" w:gutter="0"/>
          <w:cols w:equalWidth="0" w:num="3">
            <w:col w:w="1483" w:space="40"/>
            <w:col w:w="632" w:space="39"/>
            <w:col w:w="8826"/>
          </w:cols>
        </w:sectPr>
      </w:pPr>
    </w:p>
    <w:p>
      <w:pPr>
        <w:pStyle w:val="7"/>
        <w:spacing w:line="275" w:lineRule="exact"/>
        <w:ind w:left="838"/>
      </w:pPr>
      <w:r>
        <w:t>insert_at_beg();</w:t>
      </w:r>
    </w:p>
    <w:p>
      <w:pPr>
        <w:pStyle w:val="7"/>
        <w:spacing w:line="275" w:lineRule="exact"/>
        <w:ind w:left="1559"/>
      </w:pPr>
      <w:r>
        <w:t>break;</w:t>
      </w:r>
    </w:p>
    <w:p>
      <w:pPr>
        <w:spacing w:after="0" w:line="275" w:lineRule="exact"/>
        <w:sectPr>
          <w:type w:val="continuous"/>
          <w:pgSz w:w="11900" w:h="16850"/>
          <w:pgMar w:top="1500" w:right="240" w:bottom="280" w:left="640" w:header="720" w:footer="720" w:gutter="0"/>
          <w:cols w:space="720" w:num="1"/>
        </w:sectPr>
      </w:pPr>
    </w:p>
    <w:p>
      <w:pPr>
        <w:pStyle w:val="7"/>
        <w:spacing w:before="2"/>
        <w:ind w:left="838"/>
      </w:pPr>
      <w:r>
        <w:rPr>
          <w:spacing w:val="-4"/>
        </w:rPr>
        <w:t>case</w:t>
      </w:r>
      <w:r>
        <w:rPr>
          <w:spacing w:val="-12"/>
        </w:rPr>
        <w:t xml:space="preserve"> </w:t>
      </w:r>
      <w:r>
        <w:rPr>
          <w:spacing w:val="-4"/>
        </w:rPr>
        <w:t>3:</w:t>
      </w:r>
    </w:p>
    <w:p>
      <w:pPr>
        <w:pStyle w:val="7"/>
        <w:ind w:left="0"/>
        <w:rPr>
          <w:sz w:val="26"/>
        </w:rPr>
      </w:pPr>
    </w:p>
    <w:p>
      <w:pPr>
        <w:pStyle w:val="7"/>
        <w:spacing w:before="3"/>
        <w:ind w:left="0"/>
        <w:rPr>
          <w:sz w:val="22"/>
        </w:rPr>
      </w:pPr>
    </w:p>
    <w:p>
      <w:pPr>
        <w:pStyle w:val="7"/>
        <w:ind w:left="838"/>
      </w:pPr>
      <w:r>
        <w:rPr>
          <w:spacing w:val="-4"/>
        </w:rPr>
        <w:t>case</w:t>
      </w:r>
      <w:r>
        <w:rPr>
          <w:spacing w:val="-12"/>
        </w:rPr>
        <w:t xml:space="preserve"> </w:t>
      </w:r>
      <w:r>
        <w:rPr>
          <w:spacing w:val="-4"/>
        </w:rPr>
        <w:t>4:</w:t>
      </w:r>
    </w:p>
    <w:p>
      <w:pPr>
        <w:pStyle w:val="7"/>
        <w:ind w:left="0"/>
      </w:pPr>
      <w:r>
        <w:br w:type="column"/>
      </w:r>
    </w:p>
    <w:p>
      <w:pPr>
        <w:pStyle w:val="7"/>
        <w:ind w:left="37" w:right="7920"/>
      </w:pPr>
      <w:r>
        <w:t>insert_at_end();</w:t>
      </w:r>
      <w:r>
        <w:rPr>
          <w:spacing w:val="-58"/>
        </w:rPr>
        <w:t xml:space="preserve"> </w:t>
      </w:r>
      <w:r>
        <w:t>break;</w:t>
      </w:r>
    </w:p>
    <w:p>
      <w:pPr>
        <w:pStyle w:val="7"/>
        <w:spacing w:before="2"/>
        <w:ind w:left="0"/>
      </w:pPr>
    </w:p>
    <w:p>
      <w:pPr>
        <w:pStyle w:val="7"/>
        <w:spacing w:before="1" w:line="242" w:lineRule="auto"/>
        <w:ind w:left="37" w:right="7925"/>
      </w:pPr>
      <w:r>
        <w:rPr>
          <w:spacing w:val="-2"/>
        </w:rPr>
        <w:t>insert_at_mid();</w:t>
      </w:r>
      <w:r>
        <w:rPr>
          <w:spacing w:val="-57"/>
        </w:rPr>
        <w:t xml:space="preserve"> </w:t>
      </w:r>
      <w:r>
        <w:t>break;</w:t>
      </w:r>
    </w:p>
    <w:p>
      <w:pPr>
        <w:spacing w:after="0" w:line="242" w:lineRule="auto"/>
        <w:sectPr>
          <w:type w:val="continuous"/>
          <w:pgSz w:w="11900" w:h="16850"/>
          <w:pgMar w:top="1500" w:right="240" w:bottom="280" w:left="640" w:header="720" w:footer="720" w:gutter="0"/>
          <w:cols w:equalWidth="0" w:num="2">
            <w:col w:w="1483" w:space="40"/>
            <w:col w:w="9497"/>
          </w:cols>
        </w:sectPr>
      </w:pPr>
    </w:p>
    <w:p>
      <w:pPr>
        <w:pStyle w:val="7"/>
        <w:spacing w:before="5"/>
        <w:ind w:left="0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00" w:h="16850"/>
          <w:pgMar w:top="1500" w:right="240" w:bottom="280" w:left="640" w:header="720" w:footer="720" w:gutter="0"/>
          <w:cols w:space="720" w:num="1"/>
        </w:sectPr>
      </w:pPr>
    </w:p>
    <w:p>
      <w:pPr>
        <w:pStyle w:val="7"/>
        <w:spacing w:before="90"/>
        <w:ind w:left="838"/>
      </w:pPr>
      <w:r>
        <w:rPr>
          <w:spacing w:val="-4"/>
        </w:rPr>
        <w:t>case</w:t>
      </w:r>
      <w:r>
        <w:rPr>
          <w:spacing w:val="-12"/>
        </w:rPr>
        <w:t xml:space="preserve"> </w:t>
      </w:r>
      <w:r>
        <w:rPr>
          <w:spacing w:val="-4"/>
        </w:rPr>
        <w:t>5:</w:t>
      </w:r>
    </w:p>
    <w:p>
      <w:pPr>
        <w:pStyle w:val="7"/>
        <w:ind w:left="0"/>
        <w:rPr>
          <w:sz w:val="26"/>
        </w:rPr>
      </w:pPr>
    </w:p>
    <w:p>
      <w:pPr>
        <w:pStyle w:val="7"/>
        <w:spacing w:before="10"/>
        <w:ind w:left="0"/>
        <w:rPr>
          <w:sz w:val="21"/>
        </w:rPr>
      </w:pPr>
    </w:p>
    <w:p>
      <w:pPr>
        <w:pStyle w:val="7"/>
        <w:ind w:left="838"/>
      </w:pPr>
      <w:r>
        <w:rPr>
          <w:spacing w:val="-4"/>
        </w:rPr>
        <w:t>case</w:t>
      </w:r>
      <w:r>
        <w:rPr>
          <w:spacing w:val="-12"/>
        </w:rPr>
        <w:t xml:space="preserve"> </w:t>
      </w:r>
      <w:r>
        <w:rPr>
          <w:spacing w:val="-4"/>
        </w:rPr>
        <w:t>6:</w:t>
      </w:r>
    </w:p>
    <w:p>
      <w:pPr>
        <w:pStyle w:val="7"/>
        <w:ind w:left="0"/>
        <w:rPr>
          <w:sz w:val="26"/>
        </w:rPr>
      </w:pPr>
    </w:p>
    <w:p>
      <w:pPr>
        <w:pStyle w:val="7"/>
        <w:spacing w:before="2"/>
        <w:ind w:left="0"/>
        <w:rPr>
          <w:sz w:val="22"/>
        </w:rPr>
      </w:pPr>
    </w:p>
    <w:p>
      <w:pPr>
        <w:pStyle w:val="7"/>
        <w:ind w:left="838"/>
      </w:pPr>
      <w:r>
        <w:rPr>
          <w:spacing w:val="-4"/>
        </w:rPr>
        <w:t>case</w:t>
      </w:r>
      <w:r>
        <w:rPr>
          <w:spacing w:val="-12"/>
        </w:rPr>
        <w:t xml:space="preserve"> </w:t>
      </w:r>
      <w:r>
        <w:rPr>
          <w:spacing w:val="-4"/>
        </w:rPr>
        <w:t>7:</w:t>
      </w:r>
    </w:p>
    <w:p>
      <w:pPr>
        <w:pStyle w:val="7"/>
        <w:ind w:left="0"/>
        <w:rPr>
          <w:sz w:val="26"/>
        </w:rPr>
      </w:pPr>
    </w:p>
    <w:p>
      <w:pPr>
        <w:pStyle w:val="7"/>
        <w:spacing w:before="10"/>
        <w:ind w:left="0"/>
        <w:rPr>
          <w:sz w:val="21"/>
        </w:rPr>
      </w:pPr>
    </w:p>
    <w:p>
      <w:pPr>
        <w:pStyle w:val="7"/>
        <w:ind w:left="838"/>
      </w:pPr>
      <w:r>
        <w:rPr>
          <w:spacing w:val="-4"/>
        </w:rPr>
        <w:t>case</w:t>
      </w:r>
      <w:r>
        <w:rPr>
          <w:spacing w:val="-12"/>
        </w:rPr>
        <w:t xml:space="preserve"> </w:t>
      </w:r>
      <w:r>
        <w:rPr>
          <w:spacing w:val="-4"/>
        </w:rPr>
        <w:t>8:</w:t>
      </w:r>
    </w:p>
    <w:p>
      <w:pPr>
        <w:pStyle w:val="7"/>
        <w:ind w:left="0"/>
        <w:rPr>
          <w:sz w:val="26"/>
        </w:rPr>
      </w:pPr>
    </w:p>
    <w:p>
      <w:pPr>
        <w:pStyle w:val="7"/>
        <w:spacing w:before="2"/>
        <w:ind w:left="0"/>
        <w:rPr>
          <w:sz w:val="22"/>
        </w:rPr>
      </w:pPr>
    </w:p>
    <w:p>
      <w:pPr>
        <w:pStyle w:val="7"/>
        <w:spacing w:before="1"/>
        <w:ind w:left="838"/>
      </w:pPr>
      <w:r>
        <w:rPr>
          <w:spacing w:val="-4"/>
        </w:rPr>
        <w:t>case</w:t>
      </w:r>
      <w:r>
        <w:rPr>
          <w:spacing w:val="-12"/>
        </w:rPr>
        <w:t xml:space="preserve"> </w:t>
      </w:r>
      <w:r>
        <w:rPr>
          <w:spacing w:val="-4"/>
        </w:rPr>
        <w:t>9:</w:t>
      </w:r>
    </w:p>
    <w:p>
      <w:pPr>
        <w:pStyle w:val="7"/>
        <w:spacing w:before="1"/>
        <w:ind w:left="0"/>
        <w:rPr>
          <w:sz w:val="32"/>
        </w:rPr>
      </w:pPr>
      <w:r>
        <w:br w:type="column"/>
      </w:r>
    </w:p>
    <w:p>
      <w:pPr>
        <w:pStyle w:val="7"/>
        <w:spacing w:line="242" w:lineRule="auto"/>
        <w:ind w:left="37" w:right="7896"/>
      </w:pPr>
      <w:r>
        <w:rPr>
          <w:spacing w:val="-1"/>
        </w:rPr>
        <w:t>delete_at_beg();</w:t>
      </w:r>
      <w:r>
        <w:rPr>
          <w:spacing w:val="-57"/>
        </w:rPr>
        <w:t xml:space="preserve"> </w:t>
      </w:r>
      <w:r>
        <w:t>break;</w:t>
      </w:r>
    </w:p>
    <w:p>
      <w:pPr>
        <w:pStyle w:val="7"/>
        <w:spacing w:before="6"/>
        <w:ind w:left="0"/>
        <w:rPr>
          <w:sz w:val="23"/>
        </w:rPr>
      </w:pPr>
    </w:p>
    <w:p>
      <w:pPr>
        <w:pStyle w:val="7"/>
        <w:spacing w:line="237" w:lineRule="auto"/>
        <w:ind w:left="37" w:right="7894"/>
      </w:pPr>
      <w:r>
        <w:t>delete_at_last();</w:t>
      </w:r>
      <w:r>
        <w:rPr>
          <w:spacing w:val="-57"/>
        </w:rPr>
        <w:t xml:space="preserve"> </w:t>
      </w:r>
      <w:r>
        <w:t>break;</w:t>
      </w:r>
    </w:p>
    <w:p>
      <w:pPr>
        <w:pStyle w:val="7"/>
        <w:spacing w:before="1"/>
        <w:ind w:left="0"/>
      </w:pPr>
    </w:p>
    <w:p>
      <w:pPr>
        <w:pStyle w:val="7"/>
        <w:spacing w:before="1" w:line="242" w:lineRule="auto"/>
        <w:ind w:left="37" w:right="7885"/>
      </w:pPr>
      <w:r>
        <w:rPr>
          <w:spacing w:val="-2"/>
        </w:rPr>
        <w:t>delete_at_mid();</w:t>
      </w:r>
      <w:r>
        <w:rPr>
          <w:spacing w:val="-57"/>
        </w:rPr>
        <w:t xml:space="preserve"> </w:t>
      </w:r>
      <w:r>
        <w:t>break;</w:t>
      </w:r>
    </w:p>
    <w:p>
      <w:pPr>
        <w:pStyle w:val="7"/>
        <w:spacing w:before="3"/>
        <w:ind w:left="0"/>
      </w:pPr>
    </w:p>
    <w:p>
      <w:pPr>
        <w:pStyle w:val="7"/>
        <w:spacing w:line="232" w:lineRule="auto"/>
        <w:ind w:left="37" w:right="8453"/>
      </w:pPr>
      <w:r>
        <w:t>traverse();</w:t>
      </w:r>
      <w:r>
        <w:rPr>
          <w:spacing w:val="-57"/>
        </w:rPr>
        <w:t xml:space="preserve"> </w:t>
      </w:r>
      <w:r>
        <w:t>break;</w:t>
      </w:r>
    </w:p>
    <w:p>
      <w:pPr>
        <w:pStyle w:val="7"/>
        <w:spacing w:before="8"/>
        <w:ind w:left="0"/>
      </w:pPr>
    </w:p>
    <w:p>
      <w:pPr>
        <w:pStyle w:val="7"/>
        <w:spacing w:line="242" w:lineRule="auto"/>
        <w:ind w:left="37" w:right="4538"/>
      </w:pPr>
      <w:r>
        <w:t>printf("\n The contents of List (Right to Left): \n");</w:t>
      </w:r>
      <w:r>
        <w:rPr>
          <w:spacing w:val="-57"/>
        </w:rPr>
        <w:t xml:space="preserve"> </w:t>
      </w:r>
      <w:r>
        <w:t>rev_traverse(start);</w:t>
      </w:r>
    </w:p>
    <w:p>
      <w:pPr>
        <w:pStyle w:val="7"/>
        <w:spacing w:line="242" w:lineRule="auto"/>
        <w:ind w:left="37" w:right="8223"/>
      </w:pPr>
      <w:r>
        <w:rPr>
          <w:spacing w:val="-1"/>
        </w:rPr>
        <w:t>printf("</w:t>
      </w:r>
      <w:r>
        <w:rPr>
          <w:spacing w:val="-12"/>
        </w:rPr>
        <w:t xml:space="preserve"> </w:t>
      </w:r>
      <w:r>
        <w:t>X</w:t>
      </w:r>
      <w:r>
        <w:rPr>
          <w:spacing w:val="-12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break;</w:t>
      </w:r>
    </w:p>
    <w:p>
      <w:pPr>
        <w:spacing w:after="0" w:line="242" w:lineRule="auto"/>
        <w:sectPr>
          <w:type w:val="continuous"/>
          <w:pgSz w:w="11900" w:h="16850"/>
          <w:pgMar w:top="1500" w:right="240" w:bottom="280" w:left="640" w:header="720" w:footer="720" w:gutter="0"/>
          <w:cols w:equalWidth="0" w:num="2">
            <w:col w:w="1483" w:space="40"/>
            <w:col w:w="9497"/>
          </w:cols>
        </w:sectPr>
      </w:pPr>
    </w:p>
    <w:p>
      <w:pPr>
        <w:pStyle w:val="7"/>
        <w:spacing w:line="264" w:lineRule="exact"/>
        <w:ind w:left="838"/>
      </w:pPr>
      <w:r>
        <w:t>case</w:t>
      </w:r>
      <w:r>
        <w:rPr>
          <w:spacing w:val="-1"/>
        </w:rPr>
        <w:t xml:space="preserve"> </w:t>
      </w:r>
      <w:r>
        <w:t>10:</w:t>
      </w:r>
    </w:p>
    <w:p>
      <w:pPr>
        <w:pStyle w:val="7"/>
        <w:spacing w:before="1" w:line="237" w:lineRule="auto"/>
        <w:ind w:left="1559" w:right="4806"/>
      </w:pPr>
      <w:r>
        <w:t>printf("\n No of nodes : %d ", countnode(start));</w:t>
      </w:r>
      <w:r>
        <w:rPr>
          <w:spacing w:val="-57"/>
        </w:rPr>
        <w:t xml:space="preserve"> </w:t>
      </w:r>
      <w:r>
        <w:t>break;</w:t>
      </w:r>
    </w:p>
    <w:p>
      <w:pPr>
        <w:pStyle w:val="7"/>
        <w:spacing w:before="4" w:line="275" w:lineRule="exact"/>
        <w:ind w:left="838"/>
      </w:pPr>
      <w:r>
        <w:t>case 11 :</w:t>
      </w:r>
    </w:p>
    <w:p>
      <w:pPr>
        <w:pStyle w:val="7"/>
        <w:spacing w:line="275" w:lineRule="exact"/>
        <w:ind w:left="1559"/>
      </w:pPr>
      <w:r>
        <w:t>exit(0);</w:t>
      </w:r>
    </w:p>
    <w:p>
      <w:pPr>
        <w:pStyle w:val="7"/>
        <w:spacing w:before="2"/>
        <w:ind w:left="838"/>
      </w:pPr>
      <w:r>
        <w:t>}</w:t>
      </w:r>
    </w:p>
    <w:p>
      <w:pPr>
        <w:pStyle w:val="7"/>
        <w:spacing w:before="3" w:line="275" w:lineRule="exact"/>
        <w:ind w:left="838"/>
      </w:pPr>
      <w:r>
        <w:t>getch();</w:t>
      </w:r>
    </w:p>
    <w:p>
      <w:pPr>
        <w:pStyle w:val="7"/>
        <w:spacing w:line="275" w:lineRule="exact"/>
        <w:ind w:left="699"/>
      </w:pPr>
      <w:r>
        <w:t>}</w:t>
      </w:r>
    </w:p>
    <w:p>
      <w:pPr>
        <w:pStyle w:val="3"/>
        <w:spacing w:before="31"/>
        <w:ind w:left="699"/>
      </w:pPr>
      <w:bookmarkStart w:id="4" w:name="}"/>
      <w:bookmarkEnd w:id="4"/>
      <w:r>
        <w:rPr>
          <w:w w:val="95"/>
        </w:rPr>
        <w:t>}</w:t>
      </w:r>
    </w:p>
    <w:p>
      <w:pPr>
        <w:spacing w:after="0"/>
        <w:sectPr>
          <w:type w:val="continuous"/>
          <w:pgSz w:w="11900" w:h="16850"/>
          <w:pgMar w:top="1500" w:right="240" w:bottom="280" w:left="640" w:header="720" w:footer="720" w:gutter="0"/>
          <w:cols w:space="720" w:num="1"/>
        </w:sectPr>
      </w:pPr>
    </w:p>
    <w:p>
      <w:pPr>
        <w:tabs>
          <w:tab w:val="left" w:pos="1938"/>
        </w:tabs>
        <w:spacing w:before="63"/>
        <w:ind w:left="699" w:right="0" w:firstLine="0"/>
        <w:jc w:val="left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z w:val="24"/>
        </w:rPr>
        <w:tab/>
      </w:r>
      <w:r>
        <w:rPr>
          <w:b/>
          <w:sz w:val="24"/>
        </w:rPr>
        <w:t>:</w:t>
      </w:r>
    </w:p>
    <w:p>
      <w:pPr>
        <w:pStyle w:val="7"/>
        <w:spacing w:before="6"/>
        <w:ind w:left="0"/>
        <w:rPr>
          <w:b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203835</wp:posOffset>
            </wp:positionV>
            <wp:extent cx="5729605" cy="6454140"/>
            <wp:effectExtent l="0" t="0" r="0" b="0"/>
            <wp:wrapTopAndBottom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82" cy="645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00" w:h="16850"/>
          <w:pgMar w:top="1260" w:right="240" w:bottom="280" w:left="640" w:header="720" w:footer="720" w:gutter="0"/>
          <w:cols w:space="720" w:num="1"/>
        </w:sectPr>
      </w:pPr>
    </w:p>
    <w:p>
      <w:pPr>
        <w:pStyle w:val="7"/>
        <w:ind w:left="700"/>
        <w:rPr>
          <w:sz w:val="20"/>
        </w:rPr>
      </w:pPr>
      <w:r>
        <w:rPr>
          <w:sz w:val="20"/>
        </w:rPr>
        <w:drawing>
          <wp:inline distT="0" distB="0" distL="0" distR="0">
            <wp:extent cx="5868035" cy="6600825"/>
            <wp:effectExtent l="0" t="0" r="0" b="0"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106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00" w:h="16850"/>
          <w:pgMar w:top="1340" w:right="240" w:bottom="280" w:left="640" w:header="720" w:footer="720" w:gutter="0"/>
          <w:cols w:space="720" w:num="1"/>
        </w:sectPr>
      </w:pPr>
    </w:p>
    <w:p>
      <w:pPr>
        <w:pStyle w:val="7"/>
        <w:ind w:left="700"/>
        <w:rPr>
          <w:sz w:val="20"/>
        </w:rPr>
      </w:pPr>
      <w:r>
        <w:rPr>
          <w:sz w:val="20"/>
        </w:rPr>
        <w:drawing>
          <wp:inline distT="0" distB="0" distL="0" distR="0">
            <wp:extent cx="5998210" cy="6746875"/>
            <wp:effectExtent l="0" t="0" r="0" b="0"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64" cy="674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0"/>
        <w:rPr>
          <w:b/>
          <w:sz w:val="20"/>
        </w:rPr>
      </w:pPr>
    </w:p>
    <w:p>
      <w:pPr>
        <w:pStyle w:val="7"/>
        <w:spacing w:before="5"/>
        <w:ind w:left="0"/>
        <w:rPr>
          <w:b/>
          <w:sz w:val="17"/>
        </w:rPr>
      </w:pPr>
    </w:p>
    <w:p>
      <w:pPr>
        <w:pStyle w:val="3"/>
        <w:spacing w:before="90"/>
      </w:pPr>
      <w:bookmarkStart w:id="5" w:name="Week I Viva Questions"/>
      <w:bookmarkEnd w:id="5"/>
      <w:r>
        <w:t>Week</w:t>
      </w:r>
      <w:r>
        <w:rPr>
          <w:spacing w:val="-3"/>
        </w:rPr>
        <w:t xml:space="preserve"> </w:t>
      </w:r>
      <w:r>
        <w:t>I</w:t>
      </w:r>
      <w:r>
        <w:rPr>
          <w:spacing w:val="60"/>
        </w:rPr>
        <w:t xml:space="preserve"> </w:t>
      </w:r>
      <w:r>
        <w:t>Viva</w:t>
      </w:r>
      <w:r>
        <w:rPr>
          <w:spacing w:val="1"/>
        </w:rPr>
        <w:t xml:space="preserve"> </w:t>
      </w:r>
      <w:r>
        <w:t>Questions</w:t>
      </w:r>
    </w:p>
    <w:p>
      <w:pPr>
        <w:pStyle w:val="7"/>
        <w:spacing w:before="2"/>
        <w:ind w:left="0"/>
        <w:rPr>
          <w:b/>
          <w:sz w:val="28"/>
        </w:rPr>
      </w:pPr>
    </w:p>
    <w:p>
      <w:pPr>
        <w:pStyle w:val="13"/>
        <w:numPr>
          <w:ilvl w:val="0"/>
          <w:numId w:val="7"/>
        </w:numPr>
        <w:tabs>
          <w:tab w:val="left" w:pos="1060"/>
        </w:tabs>
        <w:spacing w:before="0" w:after="0" w:line="240" w:lineRule="auto"/>
        <w:ind w:left="1059" w:right="0" w:hanging="366"/>
        <w:jc w:val="left"/>
        <w:rPr>
          <w:b/>
          <w:sz w:val="24"/>
        </w:rPr>
      </w:pPr>
      <w:r>
        <w:rPr>
          <w:b/>
          <w:sz w:val="24"/>
        </w:rPr>
        <w:t>Define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self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referential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structure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 give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example</w:t>
      </w:r>
    </w:p>
    <w:p>
      <w:pPr>
        <w:pStyle w:val="3"/>
        <w:numPr>
          <w:ilvl w:val="0"/>
          <w:numId w:val="7"/>
        </w:numPr>
        <w:tabs>
          <w:tab w:val="left" w:pos="1060"/>
        </w:tabs>
        <w:spacing w:before="27" w:after="0" w:line="240" w:lineRule="auto"/>
        <w:ind w:left="1059" w:right="0" w:hanging="366"/>
        <w:jc w:val="left"/>
      </w:pPr>
      <w:bookmarkStart w:id="6" w:name="2. Draw one example node of single linke"/>
      <w:bookmarkEnd w:id="6"/>
      <w:bookmarkStart w:id="7" w:name="2. Draw one example node of single linke"/>
      <w:bookmarkEnd w:id="7"/>
      <w:r>
        <w:t>Draw</w:t>
      </w:r>
      <w:r>
        <w:rPr>
          <w:spacing w:val="-8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single linked</w:t>
      </w:r>
      <w:r>
        <w:rPr>
          <w:spacing w:val="-1"/>
        </w:rPr>
        <w:t xml:space="preserve"> </w:t>
      </w:r>
      <w:r>
        <w:t>list</w:t>
      </w:r>
    </w:p>
    <w:p>
      <w:pPr>
        <w:pStyle w:val="13"/>
        <w:numPr>
          <w:ilvl w:val="0"/>
          <w:numId w:val="7"/>
        </w:numPr>
        <w:tabs>
          <w:tab w:val="left" w:pos="1060"/>
        </w:tabs>
        <w:spacing w:before="21" w:after="0" w:line="240" w:lineRule="auto"/>
        <w:ind w:left="1059" w:right="0" w:hanging="366"/>
        <w:jc w:val="left"/>
        <w:rPr>
          <w:b/>
          <w:sz w:val="24"/>
        </w:rPr>
      </w:pPr>
      <w:bookmarkStart w:id="8" w:name="4. List out the operations on linked lis"/>
      <w:bookmarkEnd w:id="8"/>
      <w:bookmarkStart w:id="9" w:name="4. List out the operations on linked lis"/>
      <w:bookmarkEnd w:id="9"/>
      <w:r>
        <w:rPr>
          <w:b/>
          <w:sz w:val="24"/>
        </w:rPr>
        <w:t>What is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NULL?</w:t>
      </w:r>
    </w:p>
    <w:p>
      <w:pPr>
        <w:pStyle w:val="3"/>
        <w:numPr>
          <w:ilvl w:val="0"/>
          <w:numId w:val="7"/>
        </w:numPr>
        <w:tabs>
          <w:tab w:val="left" w:pos="1060"/>
        </w:tabs>
        <w:spacing w:before="22" w:after="0" w:line="240" w:lineRule="auto"/>
        <w:ind w:left="1059" w:right="0" w:hanging="366"/>
        <w:jc w:val="left"/>
      </w:pPr>
      <w:r>
        <w:t>List out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operations</w:t>
      </w:r>
      <w:r>
        <w:rPr>
          <w:spacing w:val="-7"/>
        </w:rPr>
        <w:t xml:space="preserve"> </w:t>
      </w:r>
      <w:r>
        <w:t>on linked</w:t>
      </w:r>
      <w:r>
        <w:rPr>
          <w:spacing w:val="-1"/>
        </w:rPr>
        <w:t xml:space="preserve"> </w:t>
      </w:r>
      <w:r>
        <w:t>list.</w:t>
      </w:r>
    </w:p>
    <w:p>
      <w:pPr>
        <w:pStyle w:val="13"/>
        <w:numPr>
          <w:ilvl w:val="0"/>
          <w:numId w:val="7"/>
        </w:numPr>
        <w:tabs>
          <w:tab w:val="left" w:pos="1060"/>
        </w:tabs>
        <w:spacing w:before="22" w:after="0" w:line="240" w:lineRule="auto"/>
        <w:ind w:left="1059" w:right="0" w:hanging="366"/>
        <w:jc w:val="left"/>
        <w:rPr>
          <w:b/>
          <w:sz w:val="24"/>
        </w:rPr>
      </w:pPr>
      <w:r>
        <w:rPr>
          <w:b/>
          <w:sz w:val="24"/>
        </w:rPr>
        <w:t>Differentiate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Array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linked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list.</w:t>
      </w:r>
    </w:p>
    <w:p>
      <w:pPr>
        <w:spacing w:after="0" w:line="240" w:lineRule="auto"/>
        <w:jc w:val="left"/>
        <w:rPr>
          <w:sz w:val="24"/>
        </w:rPr>
        <w:sectPr>
          <w:pgSz w:w="11900" w:h="16850"/>
          <w:pgMar w:top="1340" w:right="240" w:bottom="280" w:left="640" w:header="720" w:footer="720" w:gutter="0"/>
          <w:cols w:space="720" w:num="1"/>
        </w:sectPr>
      </w:pPr>
    </w:p>
    <w:p>
      <w:pPr>
        <w:pStyle w:val="7"/>
        <w:spacing w:before="4"/>
        <w:ind w:left="0"/>
        <w:rPr>
          <w:b/>
          <w:sz w:val="17"/>
        </w:rPr>
      </w:pPr>
    </w:p>
    <w:p>
      <w:pPr>
        <w:spacing w:after="0"/>
        <w:rPr>
          <w:sz w:val="17"/>
        </w:rPr>
        <w:sectPr>
          <w:pgSz w:w="11900" w:h="16850"/>
          <w:pgMar w:top="1600" w:right="240" w:bottom="280" w:left="640" w:header="720" w:footer="720" w:gutter="0"/>
          <w:cols w:space="720" w:num="1"/>
        </w:sectPr>
      </w:pPr>
    </w:p>
    <w:p>
      <w:pPr>
        <w:pStyle w:val="3"/>
        <w:spacing w:before="62"/>
      </w:pPr>
      <w:bookmarkStart w:id="10" w:name="Week2:"/>
      <w:bookmarkEnd w:id="10"/>
      <w:r>
        <w:t>Week2:</w:t>
      </w:r>
    </w:p>
    <w:p>
      <w:pPr>
        <w:pStyle w:val="7"/>
        <w:spacing w:before="4"/>
        <w:ind w:left="0"/>
        <w:rPr>
          <w:b/>
        </w:rPr>
      </w:pPr>
    </w:p>
    <w:p>
      <w:pPr>
        <w:pStyle w:val="7"/>
        <w:tabs>
          <w:tab w:val="left" w:pos="881"/>
        </w:tabs>
        <w:spacing w:line="275" w:lineRule="exact"/>
      </w:pPr>
      <w:r>
        <w:rPr>
          <w:b/>
        </w:rPr>
        <w:t>Aim:</w:t>
      </w:r>
      <w:r>
        <w:rPr>
          <w:b/>
        </w:rPr>
        <w:tab/>
      </w:r>
      <w:r>
        <w:rPr>
          <w:spacing w:val="-1"/>
        </w:rPr>
        <w:t>Write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program</w:t>
      </w:r>
      <w:r>
        <w:rPr>
          <w:spacing w:val="-15"/>
        </w:rPr>
        <w:t xml:space="preserve"> </w:t>
      </w:r>
      <w:r>
        <w:rPr>
          <w:spacing w:val="-1"/>
        </w:rPr>
        <w:t>that</w:t>
      </w:r>
      <w:r>
        <w:rPr>
          <w:spacing w:val="8"/>
        </w:rPr>
        <w:t xml:space="preserve"> </w:t>
      </w:r>
      <w:r>
        <w:rPr>
          <w:spacing w:val="-1"/>
        </w:rPr>
        <w:t>uses</w:t>
      </w:r>
      <w:r>
        <w:t xml:space="preserve"> </w:t>
      </w:r>
      <w:r>
        <w:rPr>
          <w:spacing w:val="-1"/>
        </w:rPr>
        <w:t>functions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perform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doubly</w:t>
      </w:r>
      <w:r>
        <w:rPr>
          <w:spacing w:val="-2"/>
        </w:rPr>
        <w:t xml:space="preserve"> </w:t>
      </w:r>
      <w:r>
        <w:t>linked</w:t>
      </w:r>
      <w:r>
        <w:rPr>
          <w:spacing w:val="13"/>
        </w:rPr>
        <w:t xml:space="preserve"> </w:t>
      </w:r>
      <w:r>
        <w:t>list.:</w:t>
      </w:r>
    </w:p>
    <w:p>
      <w:pPr>
        <w:pStyle w:val="13"/>
        <w:numPr>
          <w:ilvl w:val="1"/>
          <w:numId w:val="7"/>
        </w:numPr>
        <w:tabs>
          <w:tab w:val="left" w:pos="1344"/>
          <w:tab w:val="left" w:pos="3720"/>
          <w:tab w:val="left" w:pos="5299"/>
        </w:tabs>
        <w:spacing w:before="0" w:after="0" w:line="275" w:lineRule="exact"/>
        <w:ind w:left="1343" w:right="0" w:hanging="203"/>
        <w:jc w:val="left"/>
        <w:rPr>
          <w:sz w:val="24"/>
        </w:rPr>
      </w:pPr>
      <w:r>
        <w:rPr>
          <w:sz w:val="24"/>
        </w:rPr>
        <w:t>Creation</w:t>
      </w:r>
      <w:r>
        <w:rPr>
          <w:spacing w:val="110"/>
          <w:sz w:val="24"/>
        </w:rPr>
        <w:t xml:space="preserve"> </w:t>
      </w:r>
      <w:r>
        <w:rPr>
          <w:sz w:val="24"/>
        </w:rPr>
        <w:t>ii)</w:t>
      </w:r>
      <w:r>
        <w:rPr>
          <w:spacing w:val="1"/>
          <w:sz w:val="24"/>
        </w:rPr>
        <w:t xml:space="preserve"> </w:t>
      </w:r>
      <w:r>
        <w:rPr>
          <w:sz w:val="24"/>
        </w:rPr>
        <w:t>Insertion</w:t>
      </w:r>
      <w:r>
        <w:rPr>
          <w:sz w:val="24"/>
        </w:rPr>
        <w:tab/>
      </w:r>
      <w:r>
        <w:rPr>
          <w:sz w:val="24"/>
        </w:rPr>
        <w:t>iii) Deletion</w:t>
      </w:r>
      <w:r>
        <w:rPr>
          <w:sz w:val="24"/>
        </w:rPr>
        <w:tab/>
      </w:r>
      <w:r>
        <w:rPr>
          <w:sz w:val="24"/>
        </w:rPr>
        <w:t>iv)</w:t>
      </w:r>
      <w:r>
        <w:rPr>
          <w:spacing w:val="-4"/>
          <w:sz w:val="24"/>
        </w:rPr>
        <w:t xml:space="preserve"> </w:t>
      </w:r>
      <w:r>
        <w:rPr>
          <w:sz w:val="24"/>
        </w:rPr>
        <w:t>Traversal</w:t>
      </w:r>
    </w:p>
    <w:p>
      <w:pPr>
        <w:pStyle w:val="7"/>
        <w:ind w:left="0"/>
        <w:rPr>
          <w:sz w:val="26"/>
        </w:rPr>
      </w:pPr>
    </w:p>
    <w:p>
      <w:pPr>
        <w:pStyle w:val="7"/>
        <w:spacing w:before="1"/>
        <w:ind w:left="0"/>
        <w:rPr>
          <w:sz w:val="23"/>
        </w:rPr>
      </w:pPr>
    </w:p>
    <w:p>
      <w:pPr>
        <w:pStyle w:val="3"/>
        <w:ind w:firstLine="580"/>
      </w:pPr>
      <w:bookmarkStart w:id="11" w:name="SourceCode: (1)"/>
      <w:bookmarkEnd w:id="11"/>
      <w:r>
        <w:t>SourceCode:</w:t>
      </w:r>
    </w:p>
    <w:p>
      <w:pPr>
        <w:pStyle w:val="7"/>
        <w:spacing w:before="7"/>
        <w:ind w:left="0"/>
        <w:rPr>
          <w:b/>
          <w:sz w:val="23"/>
        </w:rPr>
      </w:pPr>
    </w:p>
    <w:p>
      <w:pPr>
        <w:pStyle w:val="7"/>
        <w:ind w:right="9031"/>
        <w:jc w:val="both"/>
      </w:pPr>
      <w:r>
        <w:t>#include</w:t>
      </w:r>
      <w:r>
        <w:rPr>
          <w:spacing w:val="1"/>
        </w:rPr>
        <w:t xml:space="preserve"> </w:t>
      </w:r>
      <w:r>
        <w:t>&lt;stdio.h&gt;</w:t>
      </w:r>
      <w:r>
        <w:rPr>
          <w:spacing w:val="-57"/>
        </w:rPr>
        <w:t xml:space="preserve"> </w:t>
      </w:r>
      <w:r>
        <w:t>#include &lt;stdlib.h&gt;</w:t>
      </w:r>
      <w:r>
        <w:rPr>
          <w:spacing w:val="-58"/>
        </w:rPr>
        <w:t xml:space="preserve"> </w:t>
      </w:r>
      <w:r>
        <w:t>#include &lt;conio.h&gt;</w:t>
      </w:r>
      <w:r>
        <w:rPr>
          <w:spacing w:val="-58"/>
        </w:rPr>
        <w:t xml:space="preserve"> </w:t>
      </w:r>
      <w:r>
        <w:t>struct</w:t>
      </w:r>
      <w:r>
        <w:rPr>
          <w:spacing w:val="6"/>
        </w:rPr>
        <w:t xml:space="preserve"> </w:t>
      </w:r>
      <w:r>
        <w:t>dlinklist</w:t>
      </w:r>
    </w:p>
    <w:p>
      <w:pPr>
        <w:pStyle w:val="7"/>
        <w:spacing w:before="5" w:line="275" w:lineRule="exact"/>
      </w:pPr>
      <w:r>
        <w:t>{</w:t>
      </w:r>
    </w:p>
    <w:p>
      <w:pPr>
        <w:pStyle w:val="7"/>
        <w:spacing w:line="242" w:lineRule="auto"/>
        <w:ind w:right="8954"/>
      </w:pPr>
      <w:r>
        <w:t>struct</w:t>
      </w:r>
      <w:r>
        <w:rPr>
          <w:spacing w:val="-12"/>
        </w:rPr>
        <w:t xml:space="preserve"> </w:t>
      </w:r>
      <w:r>
        <w:t>dlinklist</w:t>
      </w:r>
      <w:r>
        <w:rPr>
          <w:spacing w:val="-7"/>
        </w:rPr>
        <w:t xml:space="preserve"> </w:t>
      </w:r>
      <w:r>
        <w:t>*left;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data;</w:t>
      </w:r>
    </w:p>
    <w:p>
      <w:pPr>
        <w:pStyle w:val="7"/>
        <w:spacing w:line="271" w:lineRule="exact"/>
      </w:pPr>
      <w:r>
        <w:t>struct</w:t>
      </w:r>
      <w:r>
        <w:rPr>
          <w:spacing w:val="-4"/>
        </w:rPr>
        <w:t xml:space="preserve"> </w:t>
      </w:r>
      <w:r>
        <w:t>dlinklist</w:t>
      </w:r>
      <w:r>
        <w:rPr>
          <w:spacing w:val="1"/>
        </w:rPr>
        <w:t xml:space="preserve"> </w:t>
      </w:r>
      <w:r>
        <w:t>*right;</w:t>
      </w:r>
    </w:p>
    <w:p>
      <w:pPr>
        <w:pStyle w:val="7"/>
        <w:spacing w:before="1" w:line="275" w:lineRule="exact"/>
      </w:pPr>
      <w:r>
        <w:t>};</w:t>
      </w:r>
    </w:p>
    <w:p>
      <w:pPr>
        <w:pStyle w:val="7"/>
        <w:spacing w:line="242" w:lineRule="auto"/>
        <w:ind w:right="8129"/>
      </w:pPr>
      <w:r>
        <w:t>typedef struct dlinklist node;</w:t>
      </w:r>
      <w:r>
        <w:rPr>
          <w:spacing w:val="-57"/>
        </w:rPr>
        <w:t xml:space="preserve"> </w:t>
      </w:r>
      <w:r>
        <w:t>node *start</w:t>
      </w:r>
      <w:r>
        <w:rPr>
          <w:spacing w:val="3"/>
        </w:rPr>
        <w:t xml:space="preserve"> </w:t>
      </w:r>
      <w:r>
        <w:t>= NULL;</w:t>
      </w:r>
    </w:p>
    <w:p>
      <w:pPr>
        <w:pStyle w:val="7"/>
        <w:spacing w:before="7"/>
        <w:ind w:left="0"/>
        <w:rPr>
          <w:sz w:val="23"/>
        </w:rPr>
      </w:pPr>
    </w:p>
    <w:p>
      <w:pPr>
        <w:pStyle w:val="7"/>
        <w:spacing w:before="1" w:line="275" w:lineRule="exact"/>
      </w:pPr>
      <w:r>
        <w:t>node* getnode()</w:t>
      </w:r>
    </w:p>
    <w:p>
      <w:pPr>
        <w:pStyle w:val="7"/>
        <w:spacing w:line="275" w:lineRule="exact"/>
      </w:pPr>
      <w:r>
        <w:t>{</w:t>
      </w:r>
    </w:p>
    <w:p>
      <w:pPr>
        <w:pStyle w:val="7"/>
        <w:spacing w:before="2" w:line="275" w:lineRule="exact"/>
      </w:pPr>
      <w:r>
        <w:t>node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newnode;</w:t>
      </w:r>
    </w:p>
    <w:p>
      <w:pPr>
        <w:pStyle w:val="7"/>
        <w:spacing w:line="242" w:lineRule="auto"/>
        <w:ind w:right="6838"/>
      </w:pPr>
      <w:r>
        <w:t>newnode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(node</w:t>
      </w:r>
      <w:r>
        <w:rPr>
          <w:spacing w:val="-8"/>
        </w:rPr>
        <w:t xml:space="preserve"> </w:t>
      </w:r>
      <w:r>
        <w:t>*)</w:t>
      </w:r>
      <w:r>
        <w:rPr>
          <w:spacing w:val="-5"/>
        </w:rPr>
        <w:t xml:space="preserve"> </w:t>
      </w:r>
      <w:r>
        <w:t>malloc(sizeof(node));</w:t>
      </w:r>
      <w:r>
        <w:rPr>
          <w:spacing w:val="-57"/>
        </w:rPr>
        <w:t xml:space="preserve"> </w:t>
      </w:r>
      <w:r>
        <w:t>printf("\n</w:t>
      </w:r>
      <w:r>
        <w:rPr>
          <w:spacing w:val="-9"/>
        </w:rPr>
        <w:t xml:space="preserve"> </w:t>
      </w:r>
      <w:r>
        <w:t>Enter</w:t>
      </w:r>
      <w:r>
        <w:rPr>
          <w:spacing w:val="9"/>
        </w:rPr>
        <w:t xml:space="preserve"> </w:t>
      </w:r>
      <w:r>
        <w:t>data:</w:t>
      </w:r>
      <w:r>
        <w:rPr>
          <w:spacing w:val="3"/>
        </w:rPr>
        <w:t xml:space="preserve"> </w:t>
      </w:r>
      <w:r>
        <w:t>");</w:t>
      </w:r>
    </w:p>
    <w:p>
      <w:pPr>
        <w:pStyle w:val="7"/>
        <w:ind w:right="7725"/>
      </w:pPr>
      <w:r>
        <w:t>scanf("%d", &amp;newnode -&gt; data);</w:t>
      </w:r>
      <w:r>
        <w:rPr>
          <w:spacing w:val="-57"/>
        </w:rPr>
        <w:t xml:space="preserve"> </w:t>
      </w:r>
      <w:r>
        <w:t>newnode</w:t>
      </w:r>
      <w:r>
        <w:rPr>
          <w:spacing w:val="-1"/>
        </w:rPr>
        <w:t xml:space="preserve"> </w:t>
      </w:r>
      <w:r>
        <w:t>-&gt; left</w:t>
      </w:r>
      <w:r>
        <w:rPr>
          <w:spacing w:val="1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  <w:r>
        <w:rPr>
          <w:spacing w:val="1"/>
        </w:rPr>
        <w:t xml:space="preserve"> </w:t>
      </w:r>
      <w:r>
        <w:t>newnode</w:t>
      </w:r>
      <w:r>
        <w:rPr>
          <w:spacing w:val="-1"/>
        </w:rPr>
        <w:t xml:space="preserve"> </w:t>
      </w:r>
      <w:r>
        <w:t>-&gt; right</w:t>
      </w:r>
      <w:r>
        <w:rPr>
          <w:spacing w:val="11"/>
        </w:rPr>
        <w:t xml:space="preserve"> </w:t>
      </w:r>
      <w:r>
        <w:t>= NULL;</w:t>
      </w:r>
      <w:r>
        <w:rPr>
          <w:spacing w:val="1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newnode;</w:t>
      </w:r>
    </w:p>
    <w:p>
      <w:pPr>
        <w:pStyle w:val="7"/>
      </w:pPr>
      <w:r>
        <w:t>}</w:t>
      </w:r>
    </w:p>
    <w:p>
      <w:pPr>
        <w:pStyle w:val="7"/>
      </w:pPr>
      <w:r>
        <w:t>int</w:t>
      </w:r>
      <w:r>
        <w:rPr>
          <w:spacing w:val="8"/>
        </w:rPr>
        <w:t xml:space="preserve"> </w:t>
      </w:r>
      <w:r>
        <w:t>countnode(node</w:t>
      </w:r>
      <w:r>
        <w:rPr>
          <w:spacing w:val="-5"/>
        </w:rPr>
        <w:t xml:space="preserve"> </w:t>
      </w:r>
      <w:r>
        <w:t>*start)</w:t>
      </w:r>
    </w:p>
    <w:p>
      <w:pPr>
        <w:pStyle w:val="7"/>
        <w:spacing w:line="272" w:lineRule="exact"/>
      </w:pPr>
      <w:r>
        <w:t>{</w:t>
      </w:r>
    </w:p>
    <w:p>
      <w:pPr>
        <w:pStyle w:val="7"/>
        <w:spacing w:line="237" w:lineRule="auto"/>
        <w:ind w:right="9131"/>
      </w:pPr>
      <w:r>
        <w:t>if(start == NULL)</w:t>
      </w:r>
      <w:r>
        <w:rPr>
          <w:spacing w:val="-58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0;</w:t>
      </w:r>
    </w:p>
    <w:p>
      <w:pPr>
        <w:pStyle w:val="7"/>
        <w:spacing w:before="6" w:line="275" w:lineRule="exact"/>
      </w:pPr>
      <w:r>
        <w:t>else</w:t>
      </w:r>
    </w:p>
    <w:p>
      <w:pPr>
        <w:pStyle w:val="7"/>
        <w:spacing w:line="275" w:lineRule="exact"/>
      </w:pPr>
      <w:r>
        <w:t>return</w:t>
      </w:r>
      <w:r>
        <w:rPr>
          <w:spacing w:val="-9"/>
        </w:rPr>
        <w:t xml:space="preserve"> </w:t>
      </w:r>
      <w:r>
        <w:t>1 + countnode(start</w:t>
      </w:r>
      <w:r>
        <w:rPr>
          <w:spacing w:val="7"/>
        </w:rPr>
        <w:t xml:space="preserve"> </w:t>
      </w:r>
      <w:r>
        <w:t>-&gt;</w:t>
      </w:r>
      <w:r>
        <w:rPr>
          <w:spacing w:val="-11"/>
        </w:rPr>
        <w:t xml:space="preserve"> </w:t>
      </w:r>
      <w:r>
        <w:t>right);</w:t>
      </w:r>
    </w:p>
    <w:p>
      <w:pPr>
        <w:pStyle w:val="7"/>
        <w:spacing w:before="2" w:line="275" w:lineRule="exact"/>
      </w:pPr>
      <w:r>
        <w:t>}</w:t>
      </w:r>
    </w:p>
    <w:p>
      <w:pPr>
        <w:pStyle w:val="7"/>
        <w:spacing w:line="275" w:lineRule="exact"/>
      </w:pPr>
      <w:r>
        <w:t>int</w:t>
      </w:r>
      <w:r>
        <w:rPr>
          <w:spacing w:val="4"/>
        </w:rPr>
        <w:t xml:space="preserve"> </w:t>
      </w:r>
      <w:r>
        <w:t>menu()</w:t>
      </w:r>
    </w:p>
    <w:p>
      <w:pPr>
        <w:pStyle w:val="7"/>
        <w:spacing w:before="3" w:line="275" w:lineRule="exact"/>
      </w:pPr>
      <w:r>
        <w:t>{</w:t>
      </w:r>
    </w:p>
    <w:p>
      <w:pPr>
        <w:pStyle w:val="7"/>
        <w:spacing w:line="242" w:lineRule="auto"/>
        <w:ind w:right="10131"/>
      </w:pPr>
      <w:r>
        <w:t>int</w:t>
      </w:r>
      <w:r>
        <w:rPr>
          <w:spacing w:val="8"/>
        </w:rPr>
        <w:t xml:space="preserve"> </w:t>
      </w:r>
      <w:r>
        <w:t>ch;</w:t>
      </w:r>
      <w:r>
        <w:rPr>
          <w:spacing w:val="1"/>
        </w:rPr>
        <w:t xml:space="preserve"> </w:t>
      </w:r>
      <w:r>
        <w:rPr>
          <w:spacing w:val="-1"/>
        </w:rPr>
        <w:t>clrscr();</w:t>
      </w:r>
    </w:p>
    <w:p>
      <w:pPr>
        <w:pStyle w:val="7"/>
        <w:spacing w:line="270" w:lineRule="exact"/>
      </w:pPr>
      <w:r>
        <w:t>printf("\n</w:t>
      </w:r>
      <w:r>
        <w:rPr>
          <w:spacing w:val="-9"/>
        </w:rPr>
        <w:t xml:space="preserve"> </w:t>
      </w:r>
      <w:r>
        <w:t>1.Create");</w:t>
      </w:r>
    </w:p>
    <w:p>
      <w:pPr>
        <w:pStyle w:val="7"/>
        <w:tabs>
          <w:tab w:val="left" w:pos="3417"/>
        </w:tabs>
        <w:ind w:right="6918"/>
      </w:pPr>
      <w:r>
        <w:t>printf("\n</w:t>
      </w:r>
      <w:r>
        <w:rPr>
          <w:u w:val="dotted"/>
        </w:rPr>
        <w:tab/>
      </w:r>
      <w:r>
        <w:t>");</w:t>
      </w:r>
      <w:r>
        <w:rPr>
          <w:spacing w:val="1"/>
        </w:rPr>
        <w:t xml:space="preserve"> </w:t>
      </w:r>
      <w:r>
        <w:t>printf("\n</w:t>
      </w:r>
      <w:r>
        <w:rPr>
          <w:spacing w:val="-15"/>
        </w:rPr>
        <w:t xml:space="preserve"> </w:t>
      </w:r>
      <w:r>
        <w:t>2.</w:t>
      </w:r>
      <w:r>
        <w:rPr>
          <w:spacing w:val="1"/>
        </w:rPr>
        <w:t xml:space="preserve"> </w:t>
      </w:r>
      <w:r>
        <w:t>Insert</w:t>
      </w:r>
      <w:r>
        <w:rPr>
          <w:spacing w:val="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beginning</w:t>
      </w:r>
      <w:r>
        <w:rPr>
          <w:spacing w:val="-6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printf("\n</w:t>
      </w:r>
      <w:r>
        <w:rPr>
          <w:spacing w:val="-10"/>
        </w:rPr>
        <w:t xml:space="preserve"> </w:t>
      </w:r>
      <w:r>
        <w:t>3.</w:t>
      </w:r>
      <w:r>
        <w:rPr>
          <w:spacing w:val="4"/>
        </w:rPr>
        <w:t xml:space="preserve"> </w:t>
      </w:r>
      <w:r>
        <w:t>Insert</w:t>
      </w:r>
      <w:r>
        <w:rPr>
          <w:spacing w:val="11"/>
        </w:rPr>
        <w:t xml:space="preserve"> </w:t>
      </w:r>
      <w:r>
        <w:t>a node</w:t>
      </w:r>
      <w:r>
        <w:rPr>
          <w:spacing w:val="-5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t>end");</w:t>
      </w:r>
      <w:r>
        <w:rPr>
          <w:spacing w:val="1"/>
        </w:rPr>
        <w:t xml:space="preserve"> </w:t>
      </w:r>
      <w:r>
        <w:t>printf("\n</w:t>
      </w:r>
      <w:r>
        <w:rPr>
          <w:spacing w:val="-10"/>
        </w:rPr>
        <w:t xml:space="preserve"> </w:t>
      </w:r>
      <w:r>
        <w:t>4.</w:t>
      </w:r>
      <w:r>
        <w:rPr>
          <w:spacing w:val="2"/>
        </w:rPr>
        <w:t xml:space="preserve"> </w:t>
      </w:r>
      <w:r>
        <w:t>Insert</w:t>
      </w:r>
      <w:r>
        <w:rPr>
          <w:spacing w:val="1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node at</w:t>
      </w:r>
      <w:r>
        <w:rPr>
          <w:spacing w:val="5"/>
        </w:rPr>
        <w:t xml:space="preserve"> </w:t>
      </w:r>
      <w:r>
        <w:t>middle");</w:t>
      </w:r>
      <w:r>
        <w:rPr>
          <w:spacing w:val="1"/>
        </w:rPr>
        <w:t xml:space="preserve"> </w:t>
      </w:r>
      <w:r>
        <w:t>printf("\n</w:t>
      </w:r>
      <w:r>
        <w:rPr>
          <w:u w:val="dotted"/>
        </w:rPr>
        <w:tab/>
      </w:r>
      <w:r>
        <w:t>");</w:t>
      </w:r>
    </w:p>
    <w:p>
      <w:pPr>
        <w:pStyle w:val="7"/>
        <w:tabs>
          <w:tab w:val="left" w:pos="3417"/>
        </w:tabs>
        <w:ind w:right="6597"/>
      </w:pPr>
      <w:r>
        <w:t>printf("\n</w:t>
      </w:r>
      <w:r>
        <w:rPr>
          <w:spacing w:val="-6"/>
        </w:rPr>
        <w:t xml:space="preserve"> </w:t>
      </w:r>
      <w:r>
        <w:t>5.</w:t>
      </w:r>
      <w:r>
        <w:rPr>
          <w:spacing w:val="2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beginning");</w:t>
      </w:r>
      <w:r>
        <w:rPr>
          <w:spacing w:val="-57"/>
        </w:rPr>
        <w:t xml:space="preserve"> </w:t>
      </w:r>
      <w:r>
        <w:t>printf("\n 6. Delete a node from Last");</w:t>
      </w:r>
      <w:r>
        <w:rPr>
          <w:spacing w:val="1"/>
        </w:rPr>
        <w:t xml:space="preserve"> </w:t>
      </w:r>
      <w:r>
        <w:t>printf("\n 7. Delete a node from Middle");</w:t>
      </w:r>
      <w:r>
        <w:rPr>
          <w:spacing w:val="1"/>
        </w:rPr>
        <w:t xml:space="preserve"> </w:t>
      </w:r>
      <w:r>
        <w:t>printf("\n</w:t>
      </w:r>
      <w:r>
        <w:rPr>
          <w:u w:val="dotted"/>
        </w:rPr>
        <w:tab/>
      </w:r>
      <w:r>
        <w:t>");</w:t>
      </w:r>
    </w:p>
    <w:p>
      <w:pPr>
        <w:pStyle w:val="7"/>
        <w:tabs>
          <w:tab w:val="left" w:pos="3417"/>
        </w:tabs>
        <w:ind w:right="6027"/>
        <w:jc w:val="both"/>
      </w:pPr>
      <w:r>
        <w:t>printf("\n 8. Traverse the list from Left to Right ");</w:t>
      </w:r>
      <w:r>
        <w:rPr>
          <w:spacing w:val="-58"/>
        </w:rPr>
        <w:t xml:space="preserve"> </w:t>
      </w:r>
      <w:r>
        <w:t>printf("\n 9. Traverse the list from Right to Left ");</w:t>
      </w:r>
      <w:r>
        <w:rPr>
          <w:spacing w:val="-58"/>
        </w:rPr>
        <w:t xml:space="preserve"> </w:t>
      </w:r>
      <w:r>
        <w:t>printf("\n</w:t>
      </w:r>
      <w:r>
        <w:rPr>
          <w:u w:val="dotted"/>
        </w:rPr>
        <w:tab/>
      </w:r>
      <w:r>
        <w:t>");</w:t>
      </w:r>
    </w:p>
    <w:p>
      <w:pPr>
        <w:spacing w:after="0"/>
        <w:jc w:val="both"/>
        <w:sectPr>
          <w:pgSz w:w="11900" w:h="16850"/>
          <w:pgMar w:top="1540" w:right="240" w:bottom="0" w:left="640" w:header="720" w:footer="720" w:gutter="0"/>
          <w:cols w:space="720" w:num="1"/>
        </w:sectPr>
      </w:pPr>
    </w:p>
    <w:p>
      <w:pPr>
        <w:pStyle w:val="7"/>
        <w:spacing w:before="73" w:line="242" w:lineRule="auto"/>
        <w:ind w:right="5792"/>
      </w:pPr>
      <w:r>
        <w:t>printf("\n</w:t>
      </w:r>
      <w:r>
        <w:rPr>
          <w:spacing w:val="-11"/>
        </w:rPr>
        <w:t xml:space="preserve"> </w:t>
      </w:r>
      <w:r>
        <w:t>10.Count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 of</w:t>
      </w:r>
      <w:r>
        <w:rPr>
          <w:spacing w:val="-8"/>
        </w:rPr>
        <w:t xml:space="preserve"> </w:t>
      </w:r>
      <w:r>
        <w:t>nodes</w:t>
      </w:r>
      <w:r>
        <w:rPr>
          <w:spacing w:val="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list");</w:t>
      </w:r>
      <w:r>
        <w:rPr>
          <w:spacing w:val="-57"/>
        </w:rPr>
        <w:t xml:space="preserve"> </w:t>
      </w:r>
      <w:r>
        <w:t>printf("\n</w:t>
      </w:r>
      <w:r>
        <w:rPr>
          <w:spacing w:val="-9"/>
        </w:rPr>
        <w:t xml:space="preserve"> </w:t>
      </w:r>
      <w:r>
        <w:t>11.Exit");</w:t>
      </w:r>
    </w:p>
    <w:p>
      <w:pPr>
        <w:pStyle w:val="7"/>
        <w:ind w:right="7679"/>
      </w:pPr>
      <w:r>
        <w:rPr>
          <w:spacing w:val="-1"/>
        </w:rPr>
        <w:t xml:space="preserve">printf("\n\n Enter </w:t>
      </w:r>
      <w:r>
        <w:t>your choice: ");</w:t>
      </w:r>
      <w:r>
        <w:rPr>
          <w:spacing w:val="-57"/>
        </w:rPr>
        <w:t xml:space="preserve"> </w:t>
      </w:r>
      <w:r>
        <w:t>scanf("%d",</w:t>
      </w:r>
      <w:r>
        <w:rPr>
          <w:spacing w:val="9"/>
        </w:rPr>
        <w:t xml:space="preserve"> </w:t>
      </w:r>
      <w:r>
        <w:t>&amp;ch);</w:t>
      </w:r>
    </w:p>
    <w:p>
      <w:pPr>
        <w:pStyle w:val="7"/>
        <w:spacing w:line="272" w:lineRule="exact"/>
      </w:pPr>
      <w:r>
        <w:t>return</w:t>
      </w:r>
      <w:r>
        <w:rPr>
          <w:spacing w:val="-7"/>
        </w:rPr>
        <w:t xml:space="preserve"> </w:t>
      </w:r>
      <w:r>
        <w:t>ch;</w:t>
      </w:r>
    </w:p>
    <w:p>
      <w:pPr>
        <w:pStyle w:val="7"/>
        <w:spacing w:before="2" w:line="275" w:lineRule="exact"/>
      </w:pPr>
      <w:r>
        <w:t>}</w:t>
      </w:r>
    </w:p>
    <w:p>
      <w:pPr>
        <w:pStyle w:val="7"/>
        <w:spacing w:line="275" w:lineRule="exact"/>
      </w:pPr>
      <w:r>
        <w:t>void</w:t>
      </w:r>
      <w:r>
        <w:rPr>
          <w:spacing w:val="-10"/>
        </w:rPr>
        <w:t xml:space="preserve"> </w:t>
      </w:r>
      <w:r>
        <w:t>createlist(int n)</w:t>
      </w:r>
    </w:p>
    <w:p>
      <w:pPr>
        <w:pStyle w:val="7"/>
        <w:spacing w:before="2" w:line="275" w:lineRule="exact"/>
      </w:pPr>
      <w:r>
        <w:t>{</w:t>
      </w:r>
    </w:p>
    <w:p>
      <w:pPr>
        <w:pStyle w:val="7"/>
        <w:spacing w:line="274" w:lineRule="exact"/>
      </w:pPr>
      <w:r>
        <w:t>int</w:t>
      </w:r>
      <w:r>
        <w:rPr>
          <w:spacing w:val="7"/>
        </w:rPr>
        <w:t xml:space="preserve"> </w:t>
      </w:r>
      <w:r>
        <w:t>i;</w:t>
      </w:r>
    </w:p>
    <w:p>
      <w:pPr>
        <w:pStyle w:val="7"/>
        <w:spacing w:before="1" w:line="237" w:lineRule="auto"/>
        <w:ind w:right="9302"/>
      </w:pPr>
      <w:r>
        <w:t>node *newnode;</w:t>
      </w:r>
      <w:r>
        <w:rPr>
          <w:spacing w:val="-58"/>
        </w:rPr>
        <w:t xml:space="preserve"> </w:t>
      </w:r>
      <w:r>
        <w:t>node *temp;</w:t>
      </w:r>
    </w:p>
    <w:p>
      <w:pPr>
        <w:pStyle w:val="7"/>
        <w:spacing w:before="8" w:line="275" w:lineRule="exact"/>
      </w:pPr>
      <w:r>
        <w:rPr>
          <w:spacing w:val="-1"/>
        </w:rPr>
        <w:t>for(i</w:t>
      </w:r>
      <w:r>
        <w:rPr>
          <w:spacing w:val="-1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&lt;</w:t>
      </w:r>
      <w:r>
        <w:rPr>
          <w:spacing w:val="6"/>
        </w:rPr>
        <w:t xml:space="preserve"> </w:t>
      </w:r>
      <w:r>
        <w:t>n;</w:t>
      </w:r>
      <w:r>
        <w:rPr>
          <w:spacing w:val="3"/>
        </w:rPr>
        <w:t xml:space="preserve"> </w:t>
      </w:r>
      <w:r>
        <w:t>i++)</w:t>
      </w:r>
    </w:p>
    <w:p>
      <w:pPr>
        <w:pStyle w:val="7"/>
        <w:spacing w:line="274" w:lineRule="exact"/>
      </w:pPr>
      <w:r>
        <w:t>{</w:t>
      </w:r>
    </w:p>
    <w:p>
      <w:pPr>
        <w:pStyle w:val="7"/>
        <w:ind w:right="8774"/>
      </w:pPr>
      <w:r>
        <w:t>newnode = getnode();</w:t>
      </w:r>
      <w:r>
        <w:rPr>
          <w:spacing w:val="-57"/>
        </w:rPr>
        <w:t xml:space="preserve"> </w:t>
      </w:r>
      <w:r>
        <w:t>if(start</w:t>
      </w:r>
      <w:r>
        <w:rPr>
          <w:spacing w:val="11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NULL)</w:t>
      </w:r>
      <w:r>
        <w:rPr>
          <w:spacing w:val="1"/>
        </w:rPr>
        <w:t xml:space="preserve"> </w:t>
      </w:r>
      <w:r>
        <w:t>start</w:t>
      </w:r>
      <w:r>
        <w:rPr>
          <w:spacing w:val="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newnode;</w:t>
      </w:r>
    </w:p>
    <w:p>
      <w:pPr>
        <w:pStyle w:val="7"/>
        <w:spacing w:before="2"/>
      </w:pPr>
      <w:r>
        <w:t>else</w:t>
      </w:r>
    </w:p>
    <w:p>
      <w:pPr>
        <w:pStyle w:val="7"/>
        <w:spacing w:before="3" w:line="272" w:lineRule="exact"/>
      </w:pPr>
      <w:r>
        <w:t>{</w:t>
      </w:r>
    </w:p>
    <w:p>
      <w:pPr>
        <w:pStyle w:val="7"/>
        <w:ind w:right="8835"/>
      </w:pPr>
      <w:r>
        <w:t>temp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start;</w:t>
      </w:r>
      <w:r>
        <w:rPr>
          <w:spacing w:val="1"/>
        </w:rPr>
        <w:t xml:space="preserve"> </w:t>
      </w:r>
      <w:r>
        <w:t>while(temp -&gt; right)</w:t>
      </w:r>
      <w:r>
        <w:rPr>
          <w:spacing w:val="1"/>
        </w:rPr>
        <w:t xml:space="preserve"> </w:t>
      </w:r>
      <w:r>
        <w:t>temp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-&gt;</w:t>
      </w:r>
      <w:r>
        <w:rPr>
          <w:spacing w:val="-8"/>
        </w:rPr>
        <w:t xml:space="preserve"> </w:t>
      </w:r>
      <w:r>
        <w:t>right;</w:t>
      </w:r>
    </w:p>
    <w:p>
      <w:pPr>
        <w:pStyle w:val="7"/>
        <w:spacing w:before="1" w:line="237" w:lineRule="auto"/>
        <w:ind w:right="8425"/>
      </w:pPr>
      <w:r>
        <w:t>temp -&gt; right = newnode;</w:t>
      </w:r>
      <w:r>
        <w:rPr>
          <w:spacing w:val="-58"/>
        </w:rPr>
        <w:t xml:space="preserve"> </w:t>
      </w:r>
      <w:r>
        <w:t>newnode</w:t>
      </w:r>
      <w:r>
        <w:rPr>
          <w:spacing w:val="-2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left</w:t>
      </w:r>
      <w:r>
        <w:rPr>
          <w:spacing w:val="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temp;</w:t>
      </w:r>
    </w:p>
    <w:p>
      <w:pPr>
        <w:pStyle w:val="7"/>
        <w:spacing w:before="8" w:line="275" w:lineRule="exact"/>
      </w:pPr>
      <w:r>
        <w:t>}</w:t>
      </w:r>
    </w:p>
    <w:p>
      <w:pPr>
        <w:pStyle w:val="7"/>
        <w:spacing w:line="274" w:lineRule="exact"/>
      </w:pPr>
      <w:r>
        <w:t>}</w:t>
      </w:r>
    </w:p>
    <w:p>
      <w:pPr>
        <w:pStyle w:val="7"/>
        <w:spacing w:line="275" w:lineRule="exact"/>
      </w:pPr>
      <w:r>
        <w:t>}</w:t>
      </w:r>
    </w:p>
    <w:p>
      <w:pPr>
        <w:pStyle w:val="7"/>
        <w:ind w:left="0"/>
        <w:rPr>
          <w:sz w:val="26"/>
        </w:rPr>
      </w:pPr>
    </w:p>
    <w:p>
      <w:pPr>
        <w:pStyle w:val="7"/>
        <w:spacing w:before="5"/>
        <w:ind w:left="0"/>
        <w:rPr>
          <w:sz w:val="21"/>
        </w:rPr>
      </w:pPr>
    </w:p>
    <w:p>
      <w:pPr>
        <w:pStyle w:val="7"/>
      </w:pPr>
      <w:r>
        <w:t>void</w:t>
      </w:r>
      <w:r>
        <w:rPr>
          <w:spacing w:val="-8"/>
        </w:rPr>
        <w:t xml:space="preserve"> </w:t>
      </w:r>
      <w:r>
        <w:t>traverse_left_to_right()</w:t>
      </w:r>
    </w:p>
    <w:p>
      <w:pPr>
        <w:pStyle w:val="7"/>
        <w:spacing w:before="12" w:line="275" w:lineRule="exact"/>
      </w:pPr>
      <w:r>
        <w:t>{</w:t>
      </w:r>
    </w:p>
    <w:p>
      <w:pPr>
        <w:pStyle w:val="7"/>
        <w:spacing w:line="242" w:lineRule="auto"/>
        <w:ind w:right="9687"/>
      </w:pPr>
      <w:r>
        <w:t>node *temp;</w:t>
      </w:r>
      <w:r>
        <w:rPr>
          <w:spacing w:val="-57"/>
        </w:rPr>
        <w:t xml:space="preserve"> </w:t>
      </w:r>
      <w:r>
        <w:t>temp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start;</w:t>
      </w:r>
    </w:p>
    <w:p>
      <w:pPr>
        <w:pStyle w:val="7"/>
        <w:spacing w:line="242" w:lineRule="auto"/>
        <w:ind w:right="7626"/>
      </w:pPr>
      <w:r>
        <w:t>printf("\n The contents of List: ");</w:t>
      </w:r>
      <w:r>
        <w:rPr>
          <w:spacing w:val="-57"/>
        </w:rPr>
        <w:t xml:space="preserve"> </w:t>
      </w:r>
      <w:r>
        <w:t>if(start</w:t>
      </w:r>
      <w:r>
        <w:rPr>
          <w:spacing w:val="12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)</w:t>
      </w:r>
    </w:p>
    <w:p>
      <w:pPr>
        <w:pStyle w:val="7"/>
        <w:spacing w:line="242" w:lineRule="auto"/>
        <w:ind w:right="8633"/>
      </w:pPr>
      <w:r>
        <w:rPr>
          <w:spacing w:val="-1"/>
        </w:rPr>
        <w:t>printf("\n</w:t>
      </w:r>
      <w:r>
        <w:rPr>
          <w:spacing w:val="-4"/>
        </w:rPr>
        <w:t xml:space="preserve"> </w:t>
      </w:r>
      <w:r>
        <w:t>Empty</w:t>
      </w:r>
      <w:r>
        <w:rPr>
          <w:spacing w:val="-13"/>
        </w:rPr>
        <w:t xml:space="preserve"> </w:t>
      </w:r>
      <w:r>
        <w:t>List");</w:t>
      </w:r>
      <w:r>
        <w:rPr>
          <w:spacing w:val="-57"/>
        </w:rPr>
        <w:t xml:space="preserve"> </w:t>
      </w:r>
      <w:r>
        <w:t>else</w:t>
      </w:r>
    </w:p>
    <w:p>
      <w:pPr>
        <w:pStyle w:val="7"/>
        <w:spacing w:line="269" w:lineRule="exact"/>
      </w:pPr>
      <w:r>
        <w:t>{</w:t>
      </w:r>
    </w:p>
    <w:p>
      <w:pPr>
        <w:pStyle w:val="7"/>
        <w:spacing w:line="274" w:lineRule="exact"/>
      </w:pPr>
      <w:r>
        <w:t>while(temp</w:t>
      </w:r>
      <w:r>
        <w:rPr>
          <w:spacing w:val="-6"/>
        </w:rPr>
        <w:t xml:space="preserve"> </w:t>
      </w:r>
      <w:r>
        <w:t>!=</w:t>
      </w:r>
      <w:r>
        <w:rPr>
          <w:spacing w:val="-6"/>
        </w:rPr>
        <w:t xml:space="preserve"> </w:t>
      </w:r>
      <w:r>
        <w:t>NULL)</w:t>
      </w:r>
    </w:p>
    <w:p>
      <w:pPr>
        <w:pStyle w:val="7"/>
        <w:spacing w:line="274" w:lineRule="exact"/>
      </w:pPr>
      <w:r>
        <w:t>{</w:t>
      </w:r>
    </w:p>
    <w:p>
      <w:pPr>
        <w:pStyle w:val="7"/>
        <w:ind w:right="8018"/>
      </w:pPr>
      <w:r>
        <w:t>printf("\t %d ", temp -&gt; data);</w:t>
      </w:r>
      <w:r>
        <w:rPr>
          <w:spacing w:val="-57"/>
        </w:rPr>
        <w:t xml:space="preserve"> </w:t>
      </w:r>
      <w:r>
        <w:t>temp</w:t>
      </w:r>
      <w:r>
        <w:rPr>
          <w:spacing w:val="1"/>
        </w:rPr>
        <w:t xml:space="preserve"> </w:t>
      </w:r>
      <w:r>
        <w:t>= temp</w:t>
      </w:r>
      <w:r>
        <w:rPr>
          <w:spacing w:val="7"/>
        </w:rPr>
        <w:t xml:space="preserve"> </w:t>
      </w:r>
      <w:r>
        <w:t>-&gt; right;</w:t>
      </w:r>
    </w:p>
    <w:p>
      <w:pPr>
        <w:pStyle w:val="7"/>
        <w:spacing w:before="2" w:line="275" w:lineRule="exact"/>
      </w:pPr>
      <w:r>
        <w:t>}</w:t>
      </w:r>
    </w:p>
    <w:p>
      <w:pPr>
        <w:pStyle w:val="7"/>
        <w:spacing w:line="274" w:lineRule="exact"/>
      </w:pPr>
      <w:r>
        <w:t>}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3" w:line="275" w:lineRule="exact"/>
      </w:pPr>
      <w:r>
        <w:t>void</w:t>
      </w:r>
      <w:r>
        <w:rPr>
          <w:spacing w:val="-9"/>
        </w:rPr>
        <w:t xml:space="preserve"> </w:t>
      </w:r>
      <w:r>
        <w:t>traverse_right_to_left()</w:t>
      </w:r>
    </w:p>
    <w:p>
      <w:pPr>
        <w:pStyle w:val="7"/>
        <w:spacing w:line="274" w:lineRule="exact"/>
      </w:pPr>
      <w:r>
        <w:t>{</w:t>
      </w:r>
    </w:p>
    <w:p>
      <w:pPr>
        <w:pStyle w:val="7"/>
        <w:spacing w:line="242" w:lineRule="auto"/>
        <w:ind w:right="9687"/>
      </w:pPr>
      <w:r>
        <w:t>node *temp;</w:t>
      </w:r>
      <w:r>
        <w:rPr>
          <w:spacing w:val="-57"/>
        </w:rPr>
        <w:t xml:space="preserve"> </w:t>
      </w:r>
      <w:r>
        <w:t>temp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start;</w:t>
      </w:r>
    </w:p>
    <w:p>
      <w:pPr>
        <w:pStyle w:val="7"/>
        <w:spacing w:line="242" w:lineRule="auto"/>
        <w:ind w:right="7626"/>
      </w:pPr>
      <w:r>
        <w:t>printf("\n The contents of List: ");</w:t>
      </w:r>
      <w:r>
        <w:rPr>
          <w:spacing w:val="-57"/>
        </w:rPr>
        <w:t xml:space="preserve"> </w:t>
      </w:r>
      <w:r>
        <w:t>if(start</w:t>
      </w:r>
      <w:r>
        <w:rPr>
          <w:spacing w:val="12"/>
        </w:rPr>
        <w:t xml:space="preserve"> </w:t>
      </w:r>
      <w:r>
        <w:t>== NULL)</w:t>
      </w:r>
    </w:p>
    <w:p>
      <w:pPr>
        <w:pStyle w:val="7"/>
        <w:spacing w:line="242" w:lineRule="auto"/>
        <w:ind w:right="8633"/>
      </w:pPr>
      <w:r>
        <w:rPr>
          <w:spacing w:val="-1"/>
        </w:rPr>
        <w:t>printf("\n</w:t>
      </w:r>
      <w:r>
        <w:rPr>
          <w:spacing w:val="-4"/>
        </w:rPr>
        <w:t xml:space="preserve"> </w:t>
      </w:r>
      <w:r>
        <w:t>Empty</w:t>
      </w:r>
      <w:r>
        <w:rPr>
          <w:spacing w:val="-13"/>
        </w:rPr>
        <w:t xml:space="preserve"> </w:t>
      </w:r>
      <w:r>
        <w:t>List");</w:t>
      </w:r>
      <w:r>
        <w:rPr>
          <w:spacing w:val="-57"/>
        </w:rPr>
        <w:t xml:space="preserve"> </w:t>
      </w:r>
      <w:r>
        <w:t>else</w:t>
      </w:r>
    </w:p>
    <w:p>
      <w:pPr>
        <w:pStyle w:val="7"/>
        <w:spacing w:line="270" w:lineRule="exact"/>
      </w:pPr>
      <w:r>
        <w:t>{</w:t>
      </w:r>
    </w:p>
    <w:p>
      <w:pPr>
        <w:pStyle w:val="7"/>
        <w:spacing w:line="275" w:lineRule="exact"/>
      </w:pPr>
      <w:r>
        <w:t>while(temp</w:t>
      </w:r>
      <w:r>
        <w:rPr>
          <w:spacing w:val="-7"/>
        </w:rPr>
        <w:t xml:space="preserve"> </w:t>
      </w:r>
      <w:r>
        <w:t>-&gt;</w:t>
      </w:r>
      <w:r>
        <w:rPr>
          <w:spacing w:val="-7"/>
        </w:rPr>
        <w:t xml:space="preserve"> </w:t>
      </w:r>
      <w:r>
        <w:t>right</w:t>
      </w:r>
      <w:r>
        <w:rPr>
          <w:spacing w:val="3"/>
        </w:rPr>
        <w:t xml:space="preserve"> </w:t>
      </w:r>
      <w:r>
        <w:t>!=</w:t>
      </w:r>
      <w:r>
        <w:rPr>
          <w:spacing w:val="-7"/>
        </w:rPr>
        <w:t xml:space="preserve"> </w:t>
      </w:r>
      <w:r>
        <w:t>NULL)</w:t>
      </w:r>
    </w:p>
    <w:p>
      <w:pPr>
        <w:spacing w:after="0" w:line="275" w:lineRule="exact"/>
        <w:sectPr>
          <w:pgSz w:w="11900" w:h="16850"/>
          <w:pgMar w:top="1500" w:right="240" w:bottom="0" w:left="640" w:header="720" w:footer="720" w:gutter="0"/>
          <w:cols w:space="720" w:num="1"/>
        </w:sectPr>
      </w:pPr>
    </w:p>
    <w:p>
      <w:pPr>
        <w:pStyle w:val="7"/>
        <w:spacing w:before="68"/>
      </w:pPr>
      <w:r>
        <w:t>temp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temp -&gt;</w:t>
      </w:r>
      <w:r>
        <w:rPr>
          <w:spacing w:val="-3"/>
        </w:rPr>
        <w:t xml:space="preserve"> </w:t>
      </w:r>
      <w:r>
        <w:t>right;</w:t>
      </w:r>
    </w:p>
    <w:p>
      <w:pPr>
        <w:pStyle w:val="7"/>
        <w:spacing w:before="7" w:line="275" w:lineRule="exact"/>
      </w:pPr>
      <w:r>
        <w:t>}</w:t>
      </w:r>
    </w:p>
    <w:p>
      <w:pPr>
        <w:pStyle w:val="7"/>
        <w:spacing w:line="275" w:lineRule="exact"/>
      </w:pPr>
      <w:r>
        <w:t>while(temp</w:t>
      </w:r>
      <w:r>
        <w:rPr>
          <w:spacing w:val="-6"/>
        </w:rPr>
        <w:t xml:space="preserve"> </w:t>
      </w:r>
      <w:r>
        <w:t>!=</w:t>
      </w:r>
      <w:r>
        <w:rPr>
          <w:spacing w:val="-6"/>
        </w:rPr>
        <w:t xml:space="preserve"> </w:t>
      </w:r>
      <w:r>
        <w:t>NULL)</w:t>
      </w:r>
    </w:p>
    <w:p>
      <w:pPr>
        <w:pStyle w:val="7"/>
        <w:spacing w:before="3" w:line="275" w:lineRule="exact"/>
      </w:pPr>
      <w:r>
        <w:t>{</w:t>
      </w:r>
    </w:p>
    <w:p>
      <w:pPr>
        <w:pStyle w:val="7"/>
        <w:spacing w:line="242" w:lineRule="auto"/>
        <w:ind w:right="8138"/>
      </w:pPr>
      <w:r>
        <w:t>printf("\t%d", temp -&gt; data);</w:t>
      </w:r>
      <w:r>
        <w:rPr>
          <w:spacing w:val="-57"/>
        </w:rPr>
        <w:t xml:space="preserve"> </w:t>
      </w:r>
      <w:r>
        <w:t>temp = temp</w:t>
      </w:r>
      <w:r>
        <w:rPr>
          <w:spacing w:val="7"/>
        </w:rPr>
        <w:t xml:space="preserve"> </w:t>
      </w:r>
      <w:r>
        <w:t>-&gt;</w:t>
      </w:r>
      <w:r>
        <w:rPr>
          <w:spacing w:val="9"/>
        </w:rPr>
        <w:t xml:space="preserve"> </w:t>
      </w:r>
      <w:r>
        <w:t>left;</w:t>
      </w:r>
    </w:p>
    <w:p>
      <w:pPr>
        <w:pStyle w:val="7"/>
        <w:spacing w:line="271" w:lineRule="exact"/>
      </w:pPr>
      <w:r>
        <w:t>}</w:t>
      </w:r>
    </w:p>
    <w:p>
      <w:pPr>
        <w:pStyle w:val="7"/>
        <w:spacing w:before="2" w:line="275" w:lineRule="exact"/>
      </w:pPr>
      <w:r>
        <w:t>}</w:t>
      </w:r>
    </w:p>
    <w:p>
      <w:pPr>
        <w:pStyle w:val="7"/>
        <w:spacing w:line="275" w:lineRule="exact"/>
      </w:pPr>
      <w:r>
        <w:t>void</w:t>
      </w:r>
      <w:r>
        <w:rPr>
          <w:spacing w:val="-8"/>
        </w:rPr>
        <w:t xml:space="preserve"> </w:t>
      </w:r>
      <w:r>
        <w:t>dll_insert_beg()</w:t>
      </w:r>
    </w:p>
    <w:p>
      <w:pPr>
        <w:pStyle w:val="7"/>
        <w:spacing w:before="2" w:line="272" w:lineRule="exact"/>
      </w:pPr>
      <w:r>
        <w:t>{</w:t>
      </w:r>
    </w:p>
    <w:p>
      <w:pPr>
        <w:pStyle w:val="7"/>
        <w:ind w:right="8774"/>
      </w:pPr>
      <w:r>
        <w:t>node *newnode;</w:t>
      </w:r>
      <w:r>
        <w:rPr>
          <w:spacing w:val="1"/>
        </w:rPr>
        <w:t xml:space="preserve"> </w:t>
      </w:r>
      <w:r>
        <w:t>newnode = getnode();</w:t>
      </w:r>
      <w:r>
        <w:rPr>
          <w:spacing w:val="-57"/>
        </w:rPr>
        <w:t xml:space="preserve"> </w:t>
      </w:r>
      <w:r>
        <w:t>if(start</w:t>
      </w:r>
      <w:r>
        <w:rPr>
          <w:spacing w:val="11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NULL)</w:t>
      </w:r>
      <w:r>
        <w:rPr>
          <w:spacing w:val="1"/>
        </w:rPr>
        <w:t xml:space="preserve"> </w:t>
      </w:r>
      <w:r>
        <w:t>start</w:t>
      </w:r>
      <w:r>
        <w:rPr>
          <w:spacing w:val="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newnode;</w:t>
      </w:r>
    </w:p>
    <w:p>
      <w:pPr>
        <w:pStyle w:val="7"/>
      </w:pPr>
      <w:r>
        <w:t>else</w:t>
      </w:r>
    </w:p>
    <w:p>
      <w:pPr>
        <w:pStyle w:val="7"/>
        <w:spacing w:before="9" w:line="272" w:lineRule="exact"/>
      </w:pPr>
      <w:r>
        <w:t>{</w:t>
      </w:r>
    </w:p>
    <w:p>
      <w:pPr>
        <w:pStyle w:val="7"/>
        <w:spacing w:line="237" w:lineRule="auto"/>
        <w:ind w:right="8491"/>
      </w:pPr>
      <w:r>
        <w:t>newnode -&gt; right = start;</w:t>
      </w:r>
      <w:r>
        <w:rPr>
          <w:spacing w:val="-57"/>
        </w:rPr>
        <w:t xml:space="preserve"> </w:t>
      </w:r>
      <w:r>
        <w:t>start -&gt; left = newnode;</w:t>
      </w:r>
      <w:r>
        <w:rPr>
          <w:spacing w:val="1"/>
        </w:rPr>
        <w:t xml:space="preserve"> </w:t>
      </w:r>
      <w:r>
        <w:t>start</w:t>
      </w:r>
      <w:r>
        <w:rPr>
          <w:spacing w:val="1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newnode;</w:t>
      </w:r>
    </w:p>
    <w:p>
      <w:pPr>
        <w:pStyle w:val="7"/>
        <w:spacing w:before="8" w:line="275" w:lineRule="exact"/>
      </w:pPr>
      <w:r>
        <w:t>}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7" w:line="275" w:lineRule="exact"/>
      </w:pPr>
      <w:r>
        <w:t>void</w:t>
      </w:r>
      <w:r>
        <w:rPr>
          <w:spacing w:val="-8"/>
        </w:rPr>
        <w:t xml:space="preserve"> </w:t>
      </w:r>
      <w:r>
        <w:t>dll_insert_end()</w:t>
      </w:r>
    </w:p>
    <w:p>
      <w:pPr>
        <w:pStyle w:val="7"/>
        <w:spacing w:line="274" w:lineRule="exact"/>
      </w:pPr>
      <w:r>
        <w:t>{</w:t>
      </w:r>
    </w:p>
    <w:p>
      <w:pPr>
        <w:pStyle w:val="7"/>
        <w:spacing w:before="1" w:line="237" w:lineRule="auto"/>
        <w:ind w:right="8597"/>
      </w:pPr>
      <w:r>
        <w:rPr>
          <w:spacing w:val="-1"/>
        </w:rPr>
        <w:t xml:space="preserve">node *newnode, </w:t>
      </w:r>
      <w:r>
        <w:t>*temp;</w:t>
      </w:r>
      <w:r>
        <w:rPr>
          <w:spacing w:val="-57"/>
        </w:rPr>
        <w:t xml:space="preserve"> </w:t>
      </w:r>
      <w:r>
        <w:t>newnode = getnode();</w:t>
      </w:r>
      <w:r>
        <w:rPr>
          <w:spacing w:val="1"/>
        </w:rPr>
        <w:t xml:space="preserve"> </w:t>
      </w:r>
      <w:r>
        <w:t>if(start</w:t>
      </w:r>
      <w:r>
        <w:rPr>
          <w:spacing w:val="11"/>
        </w:rPr>
        <w:t xml:space="preserve"> </w:t>
      </w:r>
      <w:r>
        <w:t>== NULL)</w:t>
      </w:r>
    </w:p>
    <w:p>
      <w:pPr>
        <w:pStyle w:val="7"/>
        <w:spacing w:before="9" w:line="242" w:lineRule="auto"/>
        <w:ind w:right="9280"/>
      </w:pPr>
      <w:r>
        <w:t>start = newnode;</w:t>
      </w:r>
      <w:r>
        <w:rPr>
          <w:spacing w:val="-57"/>
        </w:rPr>
        <w:t xml:space="preserve"> </w:t>
      </w:r>
      <w:r>
        <w:t>else</w:t>
      </w:r>
    </w:p>
    <w:p>
      <w:pPr>
        <w:pStyle w:val="7"/>
        <w:spacing w:line="270" w:lineRule="exact"/>
      </w:pPr>
      <w:r>
        <w:t>{</w:t>
      </w:r>
    </w:p>
    <w:p>
      <w:pPr>
        <w:pStyle w:val="7"/>
        <w:spacing w:line="275" w:lineRule="exact"/>
      </w:pPr>
      <w:r>
        <w:t>temp = start;</w:t>
      </w:r>
    </w:p>
    <w:p>
      <w:pPr>
        <w:pStyle w:val="7"/>
        <w:spacing w:before="2" w:line="242" w:lineRule="auto"/>
        <w:ind w:right="7972"/>
      </w:pPr>
      <w:r>
        <w:t>while(temp</w:t>
      </w:r>
      <w:r>
        <w:rPr>
          <w:spacing w:val="-9"/>
        </w:rPr>
        <w:t xml:space="preserve"> </w:t>
      </w:r>
      <w:r>
        <w:t>-&gt;</w:t>
      </w:r>
      <w:r>
        <w:rPr>
          <w:spacing w:val="-10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!=</w:t>
      </w:r>
      <w:r>
        <w:rPr>
          <w:spacing w:val="-9"/>
        </w:rPr>
        <w:t xml:space="preserve"> </w:t>
      </w:r>
      <w:r>
        <w:t>NULL)</w:t>
      </w:r>
      <w:r>
        <w:rPr>
          <w:spacing w:val="-57"/>
        </w:rPr>
        <w:t xml:space="preserve"> </w:t>
      </w:r>
      <w:r>
        <w:t>temp</w:t>
      </w:r>
      <w:r>
        <w:rPr>
          <w:spacing w:val="1"/>
        </w:rPr>
        <w:t xml:space="preserve"> </w:t>
      </w:r>
      <w:r>
        <w:t>= temp</w:t>
      </w:r>
      <w:r>
        <w:rPr>
          <w:spacing w:val="7"/>
        </w:rPr>
        <w:t xml:space="preserve"> </w:t>
      </w:r>
      <w:r>
        <w:t>-&gt; right;</w:t>
      </w:r>
    </w:p>
    <w:p>
      <w:pPr>
        <w:pStyle w:val="7"/>
        <w:spacing w:before="2" w:line="237" w:lineRule="auto"/>
        <w:ind w:right="8425"/>
      </w:pPr>
      <w:r>
        <w:t>temp -&gt; right = newnode;</w:t>
      </w:r>
      <w:r>
        <w:rPr>
          <w:spacing w:val="-58"/>
        </w:rPr>
        <w:t xml:space="preserve"> </w:t>
      </w:r>
      <w:r>
        <w:t>newnode</w:t>
      </w:r>
      <w:r>
        <w:rPr>
          <w:spacing w:val="-2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left</w:t>
      </w:r>
      <w:r>
        <w:rPr>
          <w:spacing w:val="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temp;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2" w:line="275" w:lineRule="exact"/>
      </w:pPr>
      <w:r>
        <w:t>}</w:t>
      </w:r>
    </w:p>
    <w:p>
      <w:pPr>
        <w:pStyle w:val="7"/>
        <w:spacing w:line="275" w:lineRule="exact"/>
      </w:pPr>
      <w:r>
        <w:t>void</w:t>
      </w:r>
      <w:r>
        <w:rPr>
          <w:spacing w:val="-10"/>
        </w:rPr>
        <w:t xml:space="preserve"> </w:t>
      </w:r>
      <w:r>
        <w:t>dll_insert_mid()</w:t>
      </w:r>
    </w:p>
    <w:p>
      <w:pPr>
        <w:pStyle w:val="7"/>
        <w:spacing w:before="3" w:line="272" w:lineRule="exact"/>
      </w:pPr>
      <w:r>
        <w:t>{</w:t>
      </w:r>
    </w:p>
    <w:p>
      <w:pPr>
        <w:pStyle w:val="7"/>
        <w:ind w:right="8580"/>
      </w:pPr>
      <w:r>
        <w:t>node *newnode,*temp;</w:t>
      </w:r>
      <w:r>
        <w:rPr>
          <w:spacing w:val="1"/>
        </w:rPr>
        <w:t xml:space="preserve"> </w:t>
      </w:r>
      <w:r>
        <w:t>int pos, nodectr, ctr = 1;</w:t>
      </w:r>
      <w:r>
        <w:rPr>
          <w:spacing w:val="-57"/>
        </w:rPr>
        <w:t xml:space="preserve"> </w:t>
      </w:r>
      <w:r>
        <w:t>newnode = getnode();</w:t>
      </w:r>
    </w:p>
    <w:p>
      <w:pPr>
        <w:pStyle w:val="7"/>
        <w:spacing w:line="237" w:lineRule="auto"/>
        <w:ind w:right="7874"/>
      </w:pPr>
      <w:r>
        <w:t>printf("\n</w:t>
      </w:r>
      <w:r>
        <w:rPr>
          <w:spacing w:val="-12"/>
        </w:rPr>
        <w:t xml:space="preserve"> </w:t>
      </w:r>
      <w:r>
        <w:t>Enter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position: ");</w:t>
      </w:r>
      <w:r>
        <w:rPr>
          <w:spacing w:val="-57"/>
        </w:rPr>
        <w:t xml:space="preserve"> </w:t>
      </w:r>
      <w:r>
        <w:t>scanf("%d",</w:t>
      </w:r>
      <w:r>
        <w:rPr>
          <w:spacing w:val="9"/>
        </w:rPr>
        <w:t xml:space="preserve"> </w:t>
      </w:r>
      <w:r>
        <w:t>&amp;pos);</w:t>
      </w:r>
    </w:p>
    <w:p>
      <w:pPr>
        <w:pStyle w:val="7"/>
        <w:spacing w:before="2" w:line="237" w:lineRule="auto"/>
        <w:ind w:right="8267"/>
      </w:pPr>
      <w:r>
        <w:t>nodectr = countnode(start);</w:t>
      </w:r>
      <w:r>
        <w:rPr>
          <w:spacing w:val="-57"/>
        </w:rPr>
        <w:t xml:space="preserve"> </w:t>
      </w:r>
      <w:r>
        <w:t>if(pos</w:t>
      </w:r>
      <w:r>
        <w:rPr>
          <w:spacing w:val="-1"/>
        </w:rPr>
        <w:t xml:space="preserve"> </w:t>
      </w:r>
      <w:r>
        <w:t>-</w:t>
      </w:r>
      <w:r>
        <w:rPr>
          <w:spacing w:val="7"/>
        </w:rPr>
        <w:t xml:space="preserve"> </w:t>
      </w:r>
      <w:r>
        <w:t>nodectr</w:t>
      </w:r>
      <w:r>
        <w:rPr>
          <w:spacing w:val="4"/>
        </w:rPr>
        <w:t xml:space="preserve"> </w:t>
      </w:r>
      <w:r>
        <w:t>&gt;= 2)</w:t>
      </w:r>
    </w:p>
    <w:p>
      <w:pPr>
        <w:pStyle w:val="7"/>
        <w:spacing w:before="8" w:line="275" w:lineRule="exact"/>
      </w:pPr>
      <w:r>
        <w:t>{</w:t>
      </w:r>
    </w:p>
    <w:p>
      <w:pPr>
        <w:pStyle w:val="7"/>
        <w:spacing w:line="242" w:lineRule="auto"/>
        <w:ind w:right="7363"/>
      </w:pPr>
      <w:r>
        <w:t>printf("\n</w:t>
      </w:r>
      <w:r>
        <w:rPr>
          <w:spacing w:val="-1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is out</w:t>
      </w:r>
      <w:r>
        <w:rPr>
          <w:spacing w:val="-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range..");</w:t>
      </w:r>
      <w:r>
        <w:rPr>
          <w:spacing w:val="-57"/>
        </w:rPr>
        <w:t xml:space="preserve"> </w:t>
      </w:r>
      <w:r>
        <w:t>return;</w:t>
      </w:r>
    </w:p>
    <w:p>
      <w:pPr>
        <w:pStyle w:val="7"/>
        <w:spacing w:line="270" w:lineRule="exact"/>
      </w:pPr>
      <w:r>
        <w:t>}</w:t>
      </w:r>
    </w:p>
    <w:p>
      <w:pPr>
        <w:pStyle w:val="7"/>
        <w:spacing w:before="2" w:line="275" w:lineRule="exact"/>
      </w:pPr>
      <w:r>
        <w:t>if(pos</w:t>
      </w:r>
      <w:r>
        <w:rPr>
          <w:spacing w:val="-1"/>
        </w:rPr>
        <w:t xml:space="preserve"> </w:t>
      </w:r>
      <w:r>
        <w:t>&gt; 1</w:t>
      </w:r>
      <w:r>
        <w:rPr>
          <w:spacing w:val="2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nodectr)</w:t>
      </w:r>
    </w:p>
    <w:p>
      <w:pPr>
        <w:pStyle w:val="7"/>
        <w:spacing w:line="274" w:lineRule="exact"/>
      </w:pPr>
      <w:r>
        <w:t>{</w:t>
      </w:r>
    </w:p>
    <w:p>
      <w:pPr>
        <w:pStyle w:val="7"/>
        <w:ind w:right="8983"/>
      </w:pPr>
      <w:r>
        <w:t>temp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start;</w:t>
      </w:r>
      <w:r>
        <w:rPr>
          <w:spacing w:val="1"/>
        </w:rPr>
        <w:t xml:space="preserve"> </w:t>
      </w:r>
      <w:r>
        <w:t>while(ctr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pos</w:t>
      </w:r>
      <w:r>
        <w:rPr>
          <w:spacing w:val="-1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1)</w:t>
      </w:r>
    </w:p>
    <w:p>
      <w:pPr>
        <w:pStyle w:val="7"/>
      </w:pPr>
      <w:r>
        <w:t>{</w:t>
      </w:r>
    </w:p>
    <w:p>
      <w:pPr>
        <w:spacing w:after="0"/>
        <w:sectPr>
          <w:pgSz w:w="11900" w:h="16850"/>
          <w:pgMar w:top="1500" w:right="240" w:bottom="0" w:left="640" w:header="720" w:footer="720" w:gutter="0"/>
          <w:cols w:space="720" w:num="1"/>
        </w:sectPr>
      </w:pPr>
    </w:p>
    <w:p>
      <w:pPr>
        <w:pStyle w:val="7"/>
        <w:spacing w:before="73" w:line="242" w:lineRule="auto"/>
        <w:ind w:right="8835"/>
      </w:pPr>
      <w:r>
        <w:t>temp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-&gt;</w:t>
      </w:r>
      <w:r>
        <w:rPr>
          <w:spacing w:val="-8"/>
        </w:rPr>
        <w:t xml:space="preserve"> </w:t>
      </w:r>
      <w:r>
        <w:t>right;</w:t>
      </w:r>
      <w:r>
        <w:rPr>
          <w:spacing w:val="-57"/>
        </w:rPr>
        <w:t xml:space="preserve"> </w:t>
      </w:r>
      <w:r>
        <w:t>ctr++;</w:t>
      </w:r>
    </w:p>
    <w:p>
      <w:pPr>
        <w:pStyle w:val="7"/>
        <w:spacing w:line="270" w:lineRule="exact"/>
      </w:pPr>
      <w:r>
        <w:t>}</w:t>
      </w:r>
    </w:p>
    <w:p>
      <w:pPr>
        <w:pStyle w:val="7"/>
        <w:ind w:right="7649"/>
      </w:pPr>
      <w:r>
        <w:t>newnode -&gt; left</w:t>
      </w:r>
      <w:r>
        <w:rPr>
          <w:spacing w:val="6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temp;</w:t>
      </w:r>
      <w:r>
        <w:rPr>
          <w:spacing w:val="1"/>
        </w:rPr>
        <w:t xml:space="preserve"> </w:t>
      </w:r>
      <w:r>
        <w:t>newnode -&gt; right = temp -&gt; right;</w:t>
      </w:r>
      <w:r>
        <w:rPr>
          <w:spacing w:val="-58"/>
        </w:rPr>
        <w:t xml:space="preserve"> </w:t>
      </w:r>
      <w:r>
        <w:t>temp -&gt; right -&gt; left = newnode;</w:t>
      </w:r>
      <w:r>
        <w:rPr>
          <w:spacing w:val="1"/>
        </w:rPr>
        <w:t xml:space="preserve"> </w:t>
      </w:r>
      <w:r>
        <w:t>temp -&gt; right</w:t>
      </w:r>
      <w:r>
        <w:rPr>
          <w:spacing w:val="12"/>
        </w:rPr>
        <w:t xml:space="preserve"> </w:t>
      </w:r>
      <w:r>
        <w:t>= newnode;</w:t>
      </w:r>
    </w:p>
    <w:p>
      <w:pPr>
        <w:pStyle w:val="7"/>
        <w:spacing w:before="4" w:line="275" w:lineRule="exact"/>
      </w:pPr>
      <w:r>
        <w:t>}</w:t>
      </w:r>
    </w:p>
    <w:p>
      <w:pPr>
        <w:pStyle w:val="7"/>
        <w:spacing w:line="275" w:lineRule="exact"/>
      </w:pPr>
      <w:r>
        <w:t>else</w:t>
      </w:r>
    </w:p>
    <w:p>
      <w:pPr>
        <w:pStyle w:val="7"/>
        <w:spacing w:before="3" w:line="275" w:lineRule="exact"/>
      </w:pPr>
      <w:r>
        <w:t>printf("position</w:t>
      </w:r>
      <w:r>
        <w:rPr>
          <w:spacing w:val="-14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list</w:t>
      </w:r>
      <w:r>
        <w:rPr>
          <w:spacing w:val="1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middle</w:t>
      </w:r>
      <w:r>
        <w:rPr>
          <w:spacing w:val="-7"/>
        </w:rPr>
        <w:t xml:space="preserve"> </w:t>
      </w:r>
      <w:r>
        <w:t>position</w:t>
      </w:r>
      <w:r>
        <w:rPr>
          <w:spacing w:val="-10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pos);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2" w:line="275" w:lineRule="exact"/>
      </w:pPr>
      <w:r>
        <w:t>void</w:t>
      </w:r>
      <w:r>
        <w:rPr>
          <w:spacing w:val="-8"/>
        </w:rPr>
        <w:t xml:space="preserve"> </w:t>
      </w:r>
      <w:r>
        <w:t>dll_delete_beg()</w:t>
      </w:r>
    </w:p>
    <w:p>
      <w:pPr>
        <w:pStyle w:val="7"/>
        <w:spacing w:line="274" w:lineRule="exact"/>
      </w:pPr>
      <w:r>
        <w:t>{</w:t>
      </w:r>
    </w:p>
    <w:p>
      <w:pPr>
        <w:pStyle w:val="7"/>
        <w:spacing w:before="1" w:line="237" w:lineRule="auto"/>
        <w:ind w:right="9159"/>
      </w:pPr>
      <w:r>
        <w:t>node *temp;</w:t>
      </w:r>
      <w:r>
        <w:rPr>
          <w:spacing w:val="1"/>
        </w:rPr>
        <w:t xml:space="preserve"> </w:t>
      </w:r>
      <w:r>
        <w:rPr>
          <w:spacing w:val="-1"/>
        </w:rPr>
        <w:t>if(start</w:t>
      </w:r>
      <w:r>
        <w:rPr>
          <w:spacing w:val="-5"/>
        </w:rPr>
        <w:t xml:space="preserve"> </w:t>
      </w:r>
      <w:r>
        <w:t>==</w:t>
      </w:r>
      <w:r>
        <w:rPr>
          <w:spacing w:val="-15"/>
        </w:rPr>
        <w:t xml:space="preserve"> </w:t>
      </w:r>
      <w:r>
        <w:t>NULL)</w:t>
      </w:r>
    </w:p>
    <w:p>
      <w:pPr>
        <w:pStyle w:val="7"/>
        <w:spacing w:before="9" w:line="275" w:lineRule="exact"/>
      </w:pPr>
      <w:r>
        <w:t>{</w:t>
      </w:r>
    </w:p>
    <w:p>
      <w:pPr>
        <w:pStyle w:val="7"/>
        <w:spacing w:line="242" w:lineRule="auto"/>
        <w:ind w:right="8708"/>
      </w:pPr>
      <w:r>
        <w:t>printf("\n</w:t>
      </w:r>
      <w:r>
        <w:rPr>
          <w:spacing w:val="-12"/>
        </w:rPr>
        <w:t xml:space="preserve"> </w:t>
      </w:r>
      <w:r>
        <w:t>Empty</w:t>
      </w:r>
      <w:r>
        <w:rPr>
          <w:spacing w:val="-10"/>
        </w:rPr>
        <w:t xml:space="preserve"> </w:t>
      </w:r>
      <w:r>
        <w:t>list");</w:t>
      </w:r>
      <w:r>
        <w:rPr>
          <w:spacing w:val="-57"/>
        </w:rPr>
        <w:t xml:space="preserve"> </w:t>
      </w:r>
      <w:r>
        <w:t>getch();</w:t>
      </w:r>
    </w:p>
    <w:p>
      <w:pPr>
        <w:pStyle w:val="7"/>
        <w:spacing w:line="271" w:lineRule="exact"/>
      </w:pPr>
      <w:r>
        <w:t>return</w:t>
      </w:r>
      <w:r>
        <w:rPr>
          <w:spacing w:val="-7"/>
        </w:rPr>
        <w:t xml:space="preserve"> </w:t>
      </w:r>
      <w:r>
        <w:t>;</w:t>
      </w:r>
    </w:p>
    <w:p>
      <w:pPr>
        <w:pStyle w:val="7"/>
        <w:spacing w:before="1" w:line="275" w:lineRule="exact"/>
      </w:pPr>
      <w:r>
        <w:t>}</w:t>
      </w:r>
    </w:p>
    <w:p>
      <w:pPr>
        <w:pStyle w:val="7"/>
        <w:spacing w:line="275" w:lineRule="exact"/>
      </w:pPr>
      <w:r>
        <w:t>else</w:t>
      </w:r>
    </w:p>
    <w:p>
      <w:pPr>
        <w:pStyle w:val="7"/>
        <w:spacing w:before="3" w:line="275" w:lineRule="exact"/>
      </w:pPr>
      <w:r>
        <w:t>{</w:t>
      </w:r>
    </w:p>
    <w:p>
      <w:pPr>
        <w:pStyle w:val="7"/>
        <w:spacing w:line="275" w:lineRule="exact"/>
      </w:pPr>
      <w:r>
        <w:t>temp = start;</w:t>
      </w:r>
    </w:p>
    <w:p>
      <w:pPr>
        <w:pStyle w:val="7"/>
        <w:spacing w:before="5" w:line="237" w:lineRule="auto"/>
        <w:ind w:right="8851"/>
      </w:pPr>
      <w:r>
        <w:t>start = start -&gt; right;</w:t>
      </w:r>
      <w:r>
        <w:rPr>
          <w:spacing w:val="1"/>
        </w:rPr>
        <w:t xml:space="preserve"> </w:t>
      </w:r>
      <w:r>
        <w:t>start -&gt; left = NULL;</w:t>
      </w:r>
      <w:r>
        <w:rPr>
          <w:spacing w:val="-58"/>
        </w:rPr>
        <w:t xml:space="preserve"> </w:t>
      </w:r>
      <w:r>
        <w:t>free(temp);</w:t>
      </w:r>
    </w:p>
    <w:p>
      <w:pPr>
        <w:pStyle w:val="7"/>
        <w:spacing w:before="8" w:line="275" w:lineRule="exact"/>
      </w:pPr>
      <w:r>
        <w:t>}</w:t>
      </w:r>
    </w:p>
    <w:p>
      <w:pPr>
        <w:pStyle w:val="7"/>
        <w:spacing w:line="274" w:lineRule="exact"/>
      </w:pPr>
      <w:r>
        <w:t>}</w:t>
      </w:r>
    </w:p>
    <w:p>
      <w:pPr>
        <w:pStyle w:val="7"/>
        <w:spacing w:line="275" w:lineRule="exact"/>
      </w:pPr>
      <w:r>
        <w:t>void</w:t>
      </w:r>
      <w:r>
        <w:rPr>
          <w:spacing w:val="-7"/>
        </w:rPr>
        <w:t xml:space="preserve"> </w:t>
      </w:r>
      <w:r>
        <w:t>dll_delete_last()</w:t>
      </w:r>
    </w:p>
    <w:p>
      <w:pPr>
        <w:pStyle w:val="7"/>
        <w:spacing w:before="7" w:line="275" w:lineRule="exact"/>
      </w:pPr>
      <w:r>
        <w:t>{</w:t>
      </w:r>
    </w:p>
    <w:p>
      <w:pPr>
        <w:pStyle w:val="7"/>
        <w:spacing w:line="242" w:lineRule="auto"/>
        <w:ind w:right="9159"/>
      </w:pPr>
      <w:r>
        <w:t>node *temp;</w:t>
      </w:r>
      <w:r>
        <w:rPr>
          <w:spacing w:val="1"/>
        </w:rPr>
        <w:t xml:space="preserve"> </w:t>
      </w:r>
      <w:r>
        <w:rPr>
          <w:spacing w:val="-1"/>
        </w:rPr>
        <w:t>if(start</w:t>
      </w:r>
      <w:r>
        <w:rPr>
          <w:spacing w:val="-5"/>
        </w:rPr>
        <w:t xml:space="preserve"> </w:t>
      </w:r>
      <w:r>
        <w:t>==</w:t>
      </w:r>
      <w:r>
        <w:rPr>
          <w:spacing w:val="-15"/>
        </w:rPr>
        <w:t xml:space="preserve"> </w:t>
      </w:r>
      <w:r>
        <w:t>NULL)</w:t>
      </w:r>
    </w:p>
    <w:p>
      <w:pPr>
        <w:pStyle w:val="7"/>
        <w:spacing w:line="269" w:lineRule="exact"/>
      </w:pPr>
      <w:r>
        <w:t>{</w:t>
      </w:r>
    </w:p>
    <w:p>
      <w:pPr>
        <w:pStyle w:val="7"/>
        <w:ind w:right="8708"/>
      </w:pPr>
      <w:r>
        <w:t>printf("\n</w:t>
      </w:r>
      <w:r>
        <w:rPr>
          <w:spacing w:val="-12"/>
        </w:rPr>
        <w:t xml:space="preserve"> </w:t>
      </w:r>
      <w:r>
        <w:t>Empty</w:t>
      </w:r>
      <w:r>
        <w:rPr>
          <w:spacing w:val="-10"/>
        </w:rPr>
        <w:t xml:space="preserve"> </w:t>
      </w:r>
      <w:r>
        <w:t>list");</w:t>
      </w:r>
      <w:r>
        <w:rPr>
          <w:spacing w:val="-57"/>
        </w:rPr>
        <w:t xml:space="preserve"> </w:t>
      </w:r>
      <w:r>
        <w:t>getch();</w:t>
      </w:r>
    </w:p>
    <w:p>
      <w:pPr>
        <w:pStyle w:val="7"/>
        <w:spacing w:before="3" w:line="275" w:lineRule="exact"/>
      </w:pPr>
      <w:r>
        <w:t>return</w:t>
      </w:r>
      <w:r>
        <w:rPr>
          <w:spacing w:val="-7"/>
        </w:rPr>
        <w:t xml:space="preserve"> </w:t>
      </w:r>
      <w:r>
        <w:t>;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3" w:line="275" w:lineRule="exact"/>
      </w:pPr>
      <w:r>
        <w:t>else</w:t>
      </w:r>
    </w:p>
    <w:p>
      <w:pPr>
        <w:pStyle w:val="7"/>
        <w:spacing w:line="275" w:lineRule="exact"/>
      </w:pPr>
      <w:r>
        <w:t>{</w:t>
      </w:r>
    </w:p>
    <w:p>
      <w:pPr>
        <w:pStyle w:val="7"/>
        <w:spacing w:before="2" w:line="275" w:lineRule="exact"/>
      </w:pPr>
      <w:r>
        <w:t>temp = start;</w:t>
      </w:r>
    </w:p>
    <w:p>
      <w:pPr>
        <w:pStyle w:val="7"/>
        <w:spacing w:line="242" w:lineRule="auto"/>
        <w:ind w:right="7972"/>
      </w:pPr>
      <w:r>
        <w:t>while(temp</w:t>
      </w:r>
      <w:r>
        <w:rPr>
          <w:spacing w:val="-9"/>
        </w:rPr>
        <w:t xml:space="preserve"> </w:t>
      </w:r>
      <w:r>
        <w:t>-&gt;</w:t>
      </w:r>
      <w:r>
        <w:rPr>
          <w:spacing w:val="-10"/>
        </w:rPr>
        <w:t xml:space="preserve"> </w:t>
      </w:r>
      <w:r>
        <w:t>right !=</w:t>
      </w:r>
      <w:r>
        <w:rPr>
          <w:spacing w:val="-8"/>
        </w:rPr>
        <w:t xml:space="preserve"> </w:t>
      </w:r>
      <w:r>
        <w:t>NULL)</w:t>
      </w:r>
      <w:r>
        <w:rPr>
          <w:spacing w:val="-57"/>
        </w:rPr>
        <w:t xml:space="preserve"> </w:t>
      </w:r>
      <w:r>
        <w:t>temp</w:t>
      </w:r>
      <w:r>
        <w:rPr>
          <w:spacing w:val="1"/>
        </w:rPr>
        <w:t xml:space="preserve"> </w:t>
      </w:r>
      <w:r>
        <w:t>= temp</w:t>
      </w:r>
      <w:r>
        <w:rPr>
          <w:spacing w:val="7"/>
        </w:rPr>
        <w:t xml:space="preserve"> </w:t>
      </w:r>
      <w:r>
        <w:t>-&gt; right;</w:t>
      </w:r>
    </w:p>
    <w:p>
      <w:pPr>
        <w:pStyle w:val="7"/>
        <w:spacing w:line="242" w:lineRule="auto"/>
        <w:ind w:right="8016"/>
      </w:pPr>
      <w:r>
        <w:t>temp</w:t>
      </w:r>
      <w:r>
        <w:rPr>
          <w:spacing w:val="-8"/>
        </w:rPr>
        <w:t xml:space="preserve"> </w:t>
      </w:r>
      <w:r>
        <w:t>-&gt; left</w:t>
      </w:r>
      <w:r>
        <w:rPr>
          <w:spacing w:val="3"/>
        </w:rPr>
        <w:t xml:space="preserve"> </w:t>
      </w:r>
      <w:r>
        <w:t>-&gt;</w:t>
      </w:r>
      <w:r>
        <w:rPr>
          <w:spacing w:val="-9"/>
        </w:rPr>
        <w:t xml:space="preserve"> </w:t>
      </w:r>
      <w:r>
        <w:t>right</w:t>
      </w:r>
      <w:r>
        <w:rPr>
          <w:spacing w:val="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NULL;</w:t>
      </w:r>
      <w:r>
        <w:rPr>
          <w:spacing w:val="-57"/>
        </w:rPr>
        <w:t xml:space="preserve"> </w:t>
      </w:r>
      <w:r>
        <w:t>free(temp);</w:t>
      </w:r>
    </w:p>
    <w:p>
      <w:pPr>
        <w:pStyle w:val="7"/>
        <w:spacing w:line="269" w:lineRule="exact"/>
      </w:pPr>
      <w:r>
        <w:t>temp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NULL;</w:t>
      </w:r>
    </w:p>
    <w:p>
      <w:pPr>
        <w:pStyle w:val="7"/>
        <w:spacing w:line="274" w:lineRule="exact"/>
      </w:pPr>
      <w:r>
        <w:t>}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1" w:line="275" w:lineRule="exact"/>
      </w:pPr>
      <w:r>
        <w:t>void</w:t>
      </w:r>
      <w:r>
        <w:rPr>
          <w:spacing w:val="-10"/>
        </w:rPr>
        <w:t xml:space="preserve"> </w:t>
      </w:r>
      <w:r>
        <w:t>dll_delete_mid()</w:t>
      </w:r>
    </w:p>
    <w:p>
      <w:pPr>
        <w:pStyle w:val="7"/>
        <w:spacing w:line="271" w:lineRule="exact"/>
      </w:pPr>
      <w:r>
        <w:t>{</w:t>
      </w:r>
    </w:p>
    <w:p>
      <w:pPr>
        <w:pStyle w:val="7"/>
        <w:spacing w:line="237" w:lineRule="auto"/>
        <w:ind w:right="8766"/>
      </w:pPr>
      <w:r>
        <w:t>int i = 0, pos, nodectr;</w:t>
      </w:r>
      <w:r>
        <w:rPr>
          <w:spacing w:val="-57"/>
        </w:rPr>
        <w:t xml:space="preserve"> </w:t>
      </w:r>
      <w:r>
        <w:t>node *temp;</w:t>
      </w:r>
    </w:p>
    <w:p>
      <w:pPr>
        <w:pStyle w:val="7"/>
        <w:spacing w:before="7"/>
      </w:pPr>
      <w:r>
        <w:t>if(start</w:t>
      </w:r>
      <w:r>
        <w:rPr>
          <w:spacing w:val="3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NULL)</w:t>
      </w:r>
    </w:p>
    <w:p>
      <w:pPr>
        <w:pStyle w:val="7"/>
        <w:spacing w:before="3" w:line="275" w:lineRule="exact"/>
      </w:pPr>
      <w:r>
        <w:t>{</w:t>
      </w:r>
    </w:p>
    <w:p>
      <w:pPr>
        <w:pStyle w:val="7"/>
        <w:spacing w:line="275" w:lineRule="exact"/>
      </w:pPr>
      <w:r>
        <w:t>printf("\n</w:t>
      </w:r>
      <w:r>
        <w:rPr>
          <w:spacing w:val="-7"/>
        </w:rPr>
        <w:t xml:space="preserve"> </w:t>
      </w:r>
      <w:r>
        <w:t>Empty</w:t>
      </w:r>
      <w:r>
        <w:rPr>
          <w:spacing w:val="-15"/>
        </w:rPr>
        <w:t xml:space="preserve"> </w:t>
      </w:r>
      <w:r>
        <w:t>List");</w:t>
      </w:r>
    </w:p>
    <w:p>
      <w:pPr>
        <w:spacing w:after="0" w:line="275" w:lineRule="exact"/>
        <w:sectPr>
          <w:pgSz w:w="11900" w:h="16850"/>
          <w:pgMar w:top="1500" w:right="240" w:bottom="0" w:left="640" w:header="720" w:footer="720" w:gutter="0"/>
          <w:cols w:space="720" w:num="1"/>
        </w:sectPr>
      </w:pPr>
    </w:p>
    <w:p>
      <w:pPr>
        <w:pStyle w:val="7"/>
        <w:spacing w:before="73" w:line="242" w:lineRule="auto"/>
        <w:ind w:right="10135"/>
      </w:pPr>
      <w:r>
        <w:t>getch();</w:t>
      </w:r>
      <w:r>
        <w:rPr>
          <w:spacing w:val="-57"/>
        </w:rPr>
        <w:t xml:space="preserve"> </w:t>
      </w:r>
      <w:r>
        <w:t>return;</w:t>
      </w:r>
    </w:p>
    <w:p>
      <w:pPr>
        <w:pStyle w:val="7"/>
        <w:spacing w:line="271" w:lineRule="exact"/>
      </w:pPr>
      <w:r>
        <w:t>}</w:t>
      </w:r>
    </w:p>
    <w:p>
      <w:pPr>
        <w:pStyle w:val="7"/>
        <w:spacing w:before="3" w:line="275" w:lineRule="exact"/>
      </w:pPr>
      <w:r>
        <w:t>else</w:t>
      </w:r>
    </w:p>
    <w:p>
      <w:pPr>
        <w:pStyle w:val="7"/>
        <w:spacing w:line="274" w:lineRule="exact"/>
      </w:pPr>
      <w:r>
        <w:t>{</w:t>
      </w:r>
    </w:p>
    <w:p>
      <w:pPr>
        <w:pStyle w:val="7"/>
        <w:spacing w:before="1" w:line="237" w:lineRule="auto"/>
        <w:ind w:right="5830"/>
      </w:pPr>
      <w:r>
        <w:t>printf("\n</w:t>
      </w:r>
      <w:r>
        <w:rPr>
          <w:spacing w:val="-10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position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 node</w:t>
      </w:r>
      <w:r>
        <w:rPr>
          <w:spacing w:val="-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delete: ");</w:t>
      </w:r>
      <w:r>
        <w:rPr>
          <w:spacing w:val="-57"/>
        </w:rPr>
        <w:t xml:space="preserve"> </w:t>
      </w:r>
      <w:r>
        <w:t>scanf("%d",</w:t>
      </w:r>
      <w:r>
        <w:rPr>
          <w:spacing w:val="9"/>
        </w:rPr>
        <w:t xml:space="preserve"> </w:t>
      </w:r>
      <w:r>
        <w:t>&amp;pos);</w:t>
      </w:r>
    </w:p>
    <w:p>
      <w:pPr>
        <w:pStyle w:val="7"/>
        <w:spacing w:before="5" w:line="237" w:lineRule="auto"/>
        <w:ind w:right="8267"/>
      </w:pPr>
      <w:r>
        <w:t>nodectr = countnode(start);</w:t>
      </w:r>
      <w:r>
        <w:rPr>
          <w:spacing w:val="-57"/>
        </w:rPr>
        <w:t xml:space="preserve"> </w:t>
      </w:r>
      <w:r>
        <w:t>if(pos</w:t>
      </w:r>
      <w:r>
        <w:rPr>
          <w:spacing w:val="-1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t>nodectr)</w:t>
      </w:r>
    </w:p>
    <w:p>
      <w:pPr>
        <w:pStyle w:val="7"/>
        <w:spacing w:before="9" w:line="272" w:lineRule="exact"/>
      </w:pPr>
      <w:r>
        <w:t>{</w:t>
      </w:r>
    </w:p>
    <w:p>
      <w:pPr>
        <w:pStyle w:val="7"/>
        <w:spacing w:line="242" w:lineRule="auto"/>
        <w:ind w:right="7507"/>
      </w:pPr>
      <w:r>
        <w:t>printf("\nthis</w:t>
      </w:r>
      <w:r>
        <w:rPr>
          <w:spacing w:val="-3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does</w:t>
      </w:r>
      <w:r>
        <w:rPr>
          <w:spacing w:val="-8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exist");</w:t>
      </w:r>
      <w:r>
        <w:rPr>
          <w:spacing w:val="-57"/>
        </w:rPr>
        <w:t xml:space="preserve"> </w:t>
      </w:r>
      <w:r>
        <w:t>getch();</w:t>
      </w:r>
    </w:p>
    <w:p>
      <w:pPr>
        <w:pStyle w:val="7"/>
        <w:spacing w:line="271" w:lineRule="exact"/>
      </w:pPr>
      <w:r>
        <w:t>return;</w:t>
      </w:r>
    </w:p>
    <w:p>
      <w:pPr>
        <w:pStyle w:val="7"/>
        <w:spacing w:before="4" w:line="275" w:lineRule="exact"/>
      </w:pPr>
      <w:r>
        <w:t>}</w:t>
      </w:r>
    </w:p>
    <w:p>
      <w:pPr>
        <w:pStyle w:val="7"/>
        <w:spacing w:line="275" w:lineRule="exact"/>
      </w:pPr>
      <w:r>
        <w:t>if(pos</w:t>
      </w:r>
      <w:r>
        <w:rPr>
          <w:spacing w:val="-1"/>
        </w:rPr>
        <w:t xml:space="preserve"> </w:t>
      </w:r>
      <w:r>
        <w:t>&gt; 1</w:t>
      </w:r>
      <w:r>
        <w:rPr>
          <w:spacing w:val="2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nodectr)</w:t>
      </w:r>
    </w:p>
    <w:p>
      <w:pPr>
        <w:pStyle w:val="7"/>
        <w:spacing w:before="3" w:line="275" w:lineRule="exact"/>
      </w:pPr>
      <w:r>
        <w:t>{</w:t>
      </w:r>
    </w:p>
    <w:p>
      <w:pPr>
        <w:pStyle w:val="7"/>
        <w:spacing w:line="242" w:lineRule="auto"/>
        <w:ind w:right="9666"/>
      </w:pPr>
      <w:r>
        <w:t>temp = start;</w:t>
      </w:r>
      <w:r>
        <w:rPr>
          <w:spacing w:val="-57"/>
        </w:rPr>
        <w:t xml:space="preserve"> </w:t>
      </w:r>
      <w:r>
        <w:t>i= 1;</w:t>
      </w:r>
    </w:p>
    <w:p>
      <w:pPr>
        <w:pStyle w:val="7"/>
        <w:spacing w:line="271" w:lineRule="exact"/>
      </w:pPr>
      <w:r>
        <w:t>while(i</w:t>
      </w:r>
      <w:r>
        <w:rPr>
          <w:spacing w:val="-12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pos)</w:t>
      </w:r>
    </w:p>
    <w:p>
      <w:pPr>
        <w:pStyle w:val="7"/>
        <w:spacing w:before="1" w:line="275" w:lineRule="exact"/>
      </w:pPr>
      <w:r>
        <w:t>{</w:t>
      </w:r>
    </w:p>
    <w:p>
      <w:pPr>
        <w:pStyle w:val="7"/>
        <w:spacing w:line="242" w:lineRule="auto"/>
        <w:ind w:right="8835"/>
      </w:pPr>
      <w:r>
        <w:t>temp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-&gt;</w:t>
      </w:r>
      <w:r>
        <w:rPr>
          <w:spacing w:val="-8"/>
        </w:rPr>
        <w:t xml:space="preserve"> </w:t>
      </w:r>
      <w:r>
        <w:t>right;</w:t>
      </w:r>
      <w:r>
        <w:rPr>
          <w:spacing w:val="-57"/>
        </w:rPr>
        <w:t xml:space="preserve"> </w:t>
      </w:r>
      <w:r>
        <w:t>i++;</w:t>
      </w:r>
    </w:p>
    <w:p>
      <w:pPr>
        <w:pStyle w:val="7"/>
        <w:spacing w:line="270" w:lineRule="exact"/>
      </w:pPr>
      <w:r>
        <w:t>}</w:t>
      </w:r>
    </w:p>
    <w:p>
      <w:pPr>
        <w:pStyle w:val="7"/>
        <w:spacing w:line="237" w:lineRule="auto"/>
        <w:ind w:right="7368"/>
      </w:pPr>
      <w:r>
        <w:t>temp -&gt; right -&gt; left = temp -&gt; left;</w:t>
      </w:r>
      <w:r>
        <w:rPr>
          <w:spacing w:val="1"/>
        </w:rPr>
        <w:t xml:space="preserve"> </w:t>
      </w:r>
      <w:r>
        <w:t>temp -&gt; left -&gt; right = temp -&gt; right;</w:t>
      </w:r>
      <w:r>
        <w:rPr>
          <w:spacing w:val="-57"/>
        </w:rPr>
        <w:t xml:space="preserve"> </w:t>
      </w:r>
      <w:r>
        <w:t>free(temp);</w:t>
      </w:r>
    </w:p>
    <w:p>
      <w:pPr>
        <w:pStyle w:val="7"/>
        <w:spacing w:before="8"/>
      </w:pPr>
      <w:r>
        <w:t>printf("\n</w:t>
      </w:r>
      <w:r>
        <w:rPr>
          <w:spacing w:val="-5"/>
        </w:rPr>
        <w:t xml:space="preserve"> </w:t>
      </w:r>
      <w:r>
        <w:t>node deleted..");</w:t>
      </w:r>
    </w:p>
    <w:p>
      <w:pPr>
        <w:pStyle w:val="7"/>
        <w:spacing w:before="3" w:line="275" w:lineRule="exact"/>
      </w:pPr>
      <w:r>
        <w:t>}</w:t>
      </w:r>
    </w:p>
    <w:p>
      <w:pPr>
        <w:pStyle w:val="7"/>
        <w:spacing w:line="275" w:lineRule="exact"/>
      </w:pPr>
      <w:r>
        <w:t>else</w:t>
      </w:r>
    </w:p>
    <w:p>
      <w:pPr>
        <w:pStyle w:val="7"/>
        <w:spacing w:before="2" w:line="275" w:lineRule="exact"/>
      </w:pPr>
      <w:r>
        <w:t>{</w:t>
      </w:r>
    </w:p>
    <w:p>
      <w:pPr>
        <w:pStyle w:val="7"/>
        <w:spacing w:line="242" w:lineRule="auto"/>
        <w:ind w:right="7134"/>
      </w:pPr>
      <w:r>
        <w:t>printf("\n</w:t>
      </w:r>
      <w:r>
        <w:rPr>
          <w:spacing w:val="-1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middle</w:t>
      </w:r>
      <w:r>
        <w:rPr>
          <w:spacing w:val="-7"/>
        </w:rPr>
        <w:t xml:space="preserve"> </w:t>
      </w:r>
      <w:r>
        <w:t>position..");</w:t>
      </w:r>
      <w:r>
        <w:rPr>
          <w:spacing w:val="-57"/>
        </w:rPr>
        <w:t xml:space="preserve"> </w:t>
      </w:r>
      <w:r>
        <w:t>getch();</w:t>
      </w:r>
    </w:p>
    <w:p>
      <w:pPr>
        <w:pStyle w:val="7"/>
        <w:spacing w:line="271" w:lineRule="exact"/>
      </w:pPr>
      <w:r>
        <w:t>}</w:t>
      </w:r>
    </w:p>
    <w:p>
      <w:pPr>
        <w:pStyle w:val="7"/>
        <w:spacing w:before="1" w:line="275" w:lineRule="exact"/>
      </w:pPr>
      <w:r>
        <w:t>}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3" w:line="275" w:lineRule="exact"/>
      </w:pPr>
      <w:r>
        <w:t>void</w:t>
      </w:r>
      <w:r>
        <w:rPr>
          <w:spacing w:val="-6"/>
        </w:rPr>
        <w:t xml:space="preserve"> </w:t>
      </w:r>
      <w:r>
        <w:t>main(void)</w:t>
      </w:r>
    </w:p>
    <w:p>
      <w:pPr>
        <w:pStyle w:val="7"/>
        <w:spacing w:line="274" w:lineRule="exact"/>
      </w:pPr>
      <w:r>
        <w:t>{</w:t>
      </w:r>
    </w:p>
    <w:p>
      <w:pPr>
        <w:pStyle w:val="7"/>
        <w:ind w:right="10065"/>
      </w:pPr>
      <w:r>
        <w:rPr>
          <w:spacing w:val="-1"/>
        </w:rPr>
        <w:t>int</w:t>
      </w:r>
      <w:r>
        <w:rPr>
          <w:spacing w:val="-9"/>
        </w:rPr>
        <w:t xml:space="preserve"> </w:t>
      </w:r>
      <w:r>
        <w:rPr>
          <w:spacing w:val="-1"/>
        </w:rPr>
        <w:t>ch,</w:t>
      </w:r>
      <w:r>
        <w:rPr>
          <w:spacing w:val="-13"/>
        </w:rPr>
        <w:t xml:space="preserve"> </w:t>
      </w:r>
      <w:r>
        <w:rPr>
          <w:spacing w:val="-1"/>
        </w:rPr>
        <w:t>n;</w:t>
      </w:r>
      <w:r>
        <w:rPr>
          <w:spacing w:val="-57"/>
        </w:rPr>
        <w:t xml:space="preserve"> </w:t>
      </w:r>
      <w:r>
        <w:t>clrscr();</w:t>
      </w:r>
      <w:r>
        <w:rPr>
          <w:spacing w:val="1"/>
        </w:rPr>
        <w:t xml:space="preserve"> </w:t>
      </w:r>
      <w:r>
        <w:t>while(1)</w:t>
      </w:r>
    </w:p>
    <w:p>
      <w:pPr>
        <w:pStyle w:val="7"/>
        <w:spacing w:before="1" w:line="275" w:lineRule="exact"/>
      </w:pPr>
      <w:r>
        <w:t>{</w:t>
      </w:r>
    </w:p>
    <w:p>
      <w:pPr>
        <w:pStyle w:val="7"/>
        <w:spacing w:before="2" w:line="237" w:lineRule="auto"/>
        <w:ind w:right="9640"/>
      </w:pPr>
      <w:r>
        <w:t>ch = menu();</w:t>
      </w:r>
      <w:r>
        <w:rPr>
          <w:spacing w:val="-57"/>
        </w:rPr>
        <w:t xml:space="preserve"> </w:t>
      </w:r>
      <w:r>
        <w:t>switch( ch)</w:t>
      </w:r>
    </w:p>
    <w:p>
      <w:pPr>
        <w:pStyle w:val="7"/>
        <w:spacing w:before="8" w:line="275" w:lineRule="exact"/>
      </w:pPr>
      <w:r>
        <w:t>{</w:t>
      </w:r>
    </w:p>
    <w:p>
      <w:pPr>
        <w:pStyle w:val="7"/>
        <w:spacing w:line="274" w:lineRule="exact"/>
      </w:pPr>
      <w:r>
        <w:t>case</w:t>
      </w:r>
      <w:r>
        <w:rPr>
          <w:spacing w:val="-1"/>
        </w:rPr>
        <w:t xml:space="preserve"> </w:t>
      </w:r>
      <w:r>
        <w:t>1 :</w:t>
      </w:r>
    </w:p>
    <w:p>
      <w:pPr>
        <w:pStyle w:val="7"/>
        <w:ind w:right="6427"/>
      </w:pPr>
      <w:r>
        <w:t>printf("\n Enter Number of nodes to create: ");</w:t>
      </w:r>
      <w:r>
        <w:rPr>
          <w:spacing w:val="-57"/>
        </w:rPr>
        <w:t xml:space="preserve"> </w:t>
      </w:r>
      <w:r>
        <w:t>scanf("%d",</w:t>
      </w:r>
      <w:r>
        <w:rPr>
          <w:spacing w:val="9"/>
        </w:rPr>
        <w:t xml:space="preserve"> </w:t>
      </w:r>
      <w:r>
        <w:t>&amp;n);</w:t>
      </w:r>
    </w:p>
    <w:p>
      <w:pPr>
        <w:pStyle w:val="7"/>
      </w:pPr>
      <w:r>
        <w:t>createlist(n);</w:t>
      </w:r>
    </w:p>
    <w:p>
      <w:pPr>
        <w:pStyle w:val="7"/>
        <w:spacing w:before="1"/>
        <w:ind w:left="0"/>
      </w:pPr>
    </w:p>
    <w:p>
      <w:pPr>
        <w:pStyle w:val="7"/>
        <w:spacing w:line="237" w:lineRule="auto"/>
        <w:ind w:right="8433"/>
      </w:pPr>
      <w:r>
        <w:t>printf("\n List created..");</w:t>
      </w:r>
      <w:r>
        <w:rPr>
          <w:spacing w:val="-57"/>
        </w:rPr>
        <w:t xml:space="preserve"> </w:t>
      </w:r>
      <w:r>
        <w:t>break;</w:t>
      </w:r>
    </w:p>
    <w:p>
      <w:pPr>
        <w:pStyle w:val="7"/>
        <w:spacing w:before="6" w:line="237" w:lineRule="auto"/>
        <w:ind w:right="9299"/>
      </w:pPr>
      <w:r>
        <w:t>case 2</w:t>
      </w:r>
      <w:r>
        <w:rPr>
          <w:spacing w:val="2"/>
        </w:rPr>
        <w:t xml:space="preserve"> </w:t>
      </w:r>
      <w:r>
        <w:t>:</w:t>
      </w:r>
      <w:r>
        <w:rPr>
          <w:spacing w:val="1"/>
        </w:rPr>
        <w:t xml:space="preserve"> </w:t>
      </w:r>
      <w:r>
        <w:rPr>
          <w:spacing w:val="-1"/>
        </w:rPr>
        <w:t>dll_insert_beg();</w:t>
      </w:r>
      <w:r>
        <w:rPr>
          <w:spacing w:val="-57"/>
        </w:rPr>
        <w:t xml:space="preserve"> </w:t>
      </w:r>
      <w:r>
        <w:t>break;</w:t>
      </w:r>
    </w:p>
    <w:p>
      <w:pPr>
        <w:spacing w:after="0" w:line="237" w:lineRule="auto"/>
        <w:sectPr>
          <w:pgSz w:w="11900" w:h="16850"/>
          <w:pgMar w:top="1500" w:right="240" w:bottom="0" w:left="640" w:header="720" w:footer="720" w:gutter="0"/>
          <w:cols w:space="720" w:num="1"/>
        </w:sectPr>
      </w:pPr>
    </w:p>
    <w:p>
      <w:pPr>
        <w:pStyle w:val="7"/>
        <w:spacing w:before="68"/>
      </w:pPr>
      <w:r>
        <w:t>case</w:t>
      </w:r>
      <w:r>
        <w:rPr>
          <w:spacing w:val="-1"/>
        </w:rPr>
        <w:t xml:space="preserve"> </w:t>
      </w:r>
      <w:r>
        <w:t>3 :</w:t>
      </w:r>
    </w:p>
    <w:p>
      <w:pPr>
        <w:pStyle w:val="7"/>
        <w:spacing w:before="5" w:line="237" w:lineRule="auto"/>
        <w:ind w:right="9299"/>
      </w:pPr>
      <w:r>
        <w:rPr>
          <w:spacing w:val="-1"/>
        </w:rPr>
        <w:t>dll_insert_end();</w:t>
      </w:r>
      <w:r>
        <w:rPr>
          <w:spacing w:val="-57"/>
        </w:rPr>
        <w:t xml:space="preserve"> </w:t>
      </w:r>
      <w:r>
        <w:t>break;</w:t>
      </w:r>
    </w:p>
    <w:p>
      <w:pPr>
        <w:pStyle w:val="7"/>
        <w:spacing w:before="8" w:line="275" w:lineRule="exact"/>
      </w:pPr>
      <w:r>
        <w:t>case</w:t>
      </w:r>
      <w:r>
        <w:rPr>
          <w:spacing w:val="-1"/>
        </w:rPr>
        <w:t xml:space="preserve"> </w:t>
      </w:r>
      <w:r>
        <w:t>4 :</w:t>
      </w:r>
    </w:p>
    <w:p>
      <w:pPr>
        <w:pStyle w:val="7"/>
        <w:spacing w:line="242" w:lineRule="auto"/>
        <w:ind w:right="9272"/>
      </w:pPr>
      <w:r>
        <w:rPr>
          <w:spacing w:val="-1"/>
        </w:rPr>
        <w:t>dll_insert_mid();</w:t>
      </w:r>
      <w:r>
        <w:rPr>
          <w:spacing w:val="-57"/>
        </w:rPr>
        <w:t xml:space="preserve"> </w:t>
      </w:r>
      <w:r>
        <w:t>break;</w:t>
      </w:r>
    </w:p>
    <w:p>
      <w:pPr>
        <w:pStyle w:val="7"/>
        <w:spacing w:line="269" w:lineRule="exact"/>
      </w:pPr>
      <w:r>
        <w:t>case</w:t>
      </w:r>
      <w:r>
        <w:rPr>
          <w:spacing w:val="-1"/>
        </w:rPr>
        <w:t xml:space="preserve"> </w:t>
      </w:r>
      <w:r>
        <w:t>5 :</w:t>
      </w:r>
    </w:p>
    <w:p>
      <w:pPr>
        <w:pStyle w:val="7"/>
        <w:spacing w:line="237" w:lineRule="auto"/>
        <w:ind w:right="9259"/>
      </w:pPr>
      <w:r>
        <w:rPr>
          <w:spacing w:val="-1"/>
        </w:rPr>
        <w:t>dll_delete_beg();</w:t>
      </w:r>
      <w:r>
        <w:rPr>
          <w:spacing w:val="-57"/>
        </w:rPr>
        <w:t xml:space="preserve"> </w:t>
      </w:r>
      <w:r>
        <w:t>break;</w:t>
      </w:r>
    </w:p>
    <w:p>
      <w:pPr>
        <w:pStyle w:val="7"/>
        <w:spacing w:before="9" w:line="272" w:lineRule="exact"/>
      </w:pPr>
      <w:r>
        <w:t>case</w:t>
      </w:r>
      <w:r>
        <w:rPr>
          <w:spacing w:val="-1"/>
        </w:rPr>
        <w:t xml:space="preserve"> </w:t>
      </w:r>
      <w:r>
        <w:t>6 :</w:t>
      </w:r>
    </w:p>
    <w:p>
      <w:pPr>
        <w:pStyle w:val="7"/>
        <w:spacing w:line="242" w:lineRule="auto"/>
        <w:ind w:right="9255"/>
      </w:pPr>
      <w:r>
        <w:t>dll_delete_last();</w:t>
      </w:r>
      <w:r>
        <w:rPr>
          <w:spacing w:val="-57"/>
        </w:rPr>
        <w:t xml:space="preserve"> </w:t>
      </w:r>
      <w:r>
        <w:t>break;</w:t>
      </w:r>
    </w:p>
    <w:p>
      <w:pPr>
        <w:pStyle w:val="7"/>
        <w:spacing w:line="271" w:lineRule="exact"/>
      </w:pPr>
      <w:r>
        <w:t>case</w:t>
      </w:r>
      <w:r>
        <w:rPr>
          <w:spacing w:val="-1"/>
        </w:rPr>
        <w:t xml:space="preserve"> </w:t>
      </w:r>
      <w:r>
        <w:t>7 :</w:t>
      </w:r>
    </w:p>
    <w:p>
      <w:pPr>
        <w:pStyle w:val="7"/>
        <w:spacing w:before="5" w:line="232" w:lineRule="auto"/>
        <w:ind w:right="9232"/>
      </w:pPr>
      <w:r>
        <w:rPr>
          <w:spacing w:val="-1"/>
        </w:rPr>
        <w:t>dll_delete_mid();</w:t>
      </w:r>
      <w:r>
        <w:rPr>
          <w:spacing w:val="-57"/>
        </w:rPr>
        <w:t xml:space="preserve"> </w:t>
      </w:r>
      <w:r>
        <w:t>break;</w:t>
      </w:r>
    </w:p>
    <w:p>
      <w:pPr>
        <w:pStyle w:val="7"/>
        <w:spacing w:before="6"/>
        <w:ind w:right="8601"/>
      </w:pPr>
      <w:r>
        <w:t>case 8</w:t>
      </w:r>
      <w:r>
        <w:rPr>
          <w:spacing w:val="2"/>
        </w:rPr>
        <w:t xml:space="preserve"> </w:t>
      </w:r>
      <w:r>
        <w:t>:</w:t>
      </w:r>
      <w:r>
        <w:rPr>
          <w:spacing w:val="1"/>
        </w:rPr>
        <w:t xml:space="preserve"> </w:t>
      </w:r>
      <w:r>
        <w:rPr>
          <w:spacing w:val="-1"/>
        </w:rPr>
        <w:t>traverse_left_to_right();</w:t>
      </w:r>
      <w:r>
        <w:rPr>
          <w:spacing w:val="-57"/>
        </w:rPr>
        <w:t xml:space="preserve"> </w:t>
      </w:r>
      <w:r>
        <w:t>break;</w:t>
      </w:r>
    </w:p>
    <w:p>
      <w:pPr>
        <w:pStyle w:val="7"/>
        <w:spacing w:before="3"/>
        <w:ind w:right="8576"/>
      </w:pPr>
      <w:r>
        <w:t>case 9</w:t>
      </w:r>
      <w:r>
        <w:rPr>
          <w:spacing w:val="2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traverse_right_to_left();</w:t>
      </w:r>
      <w:r>
        <w:rPr>
          <w:spacing w:val="-57"/>
        </w:rPr>
        <w:t xml:space="preserve"> </w:t>
      </w:r>
      <w:r>
        <w:t>break;</w:t>
      </w:r>
    </w:p>
    <w:p>
      <w:pPr>
        <w:pStyle w:val="7"/>
        <w:spacing w:before="2" w:line="275" w:lineRule="exact"/>
      </w:pPr>
      <w:r>
        <w:t>case</w:t>
      </w:r>
      <w:r>
        <w:rPr>
          <w:spacing w:val="-1"/>
        </w:rPr>
        <w:t xml:space="preserve"> </w:t>
      </w:r>
      <w:r>
        <w:t>10 :</w:t>
      </w:r>
    </w:p>
    <w:p>
      <w:pPr>
        <w:pStyle w:val="7"/>
        <w:spacing w:line="242" w:lineRule="auto"/>
        <w:ind w:right="5900"/>
      </w:pPr>
      <w:r>
        <w:t>printf("\n</w:t>
      </w:r>
      <w:r>
        <w:rPr>
          <w:spacing w:val="-1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nodes:</w:t>
      </w:r>
      <w:r>
        <w:rPr>
          <w:spacing w:val="-1"/>
        </w:rPr>
        <w:t xml:space="preserve"> </w:t>
      </w:r>
      <w:r>
        <w:t>%d", countnode(start));</w:t>
      </w:r>
      <w:r>
        <w:rPr>
          <w:spacing w:val="-57"/>
        </w:rPr>
        <w:t xml:space="preserve"> </w:t>
      </w:r>
      <w:r>
        <w:t>break;</w:t>
      </w:r>
    </w:p>
    <w:p>
      <w:pPr>
        <w:pStyle w:val="7"/>
        <w:spacing w:line="242" w:lineRule="auto"/>
        <w:ind w:right="10126"/>
      </w:pPr>
      <w:r>
        <w:rPr>
          <w:spacing w:val="-3"/>
        </w:rPr>
        <w:t>case 11:</w:t>
      </w:r>
      <w:r>
        <w:rPr>
          <w:spacing w:val="-57"/>
        </w:rPr>
        <w:t xml:space="preserve"> </w:t>
      </w:r>
      <w:r>
        <w:t>exit(0);</w:t>
      </w:r>
    </w:p>
    <w:p>
      <w:pPr>
        <w:pStyle w:val="7"/>
        <w:spacing w:line="271" w:lineRule="exact"/>
      </w:pPr>
      <w:r>
        <w:t>}</w:t>
      </w:r>
    </w:p>
    <w:p>
      <w:pPr>
        <w:pStyle w:val="7"/>
        <w:spacing w:before="1" w:line="275" w:lineRule="exact"/>
      </w:pPr>
      <w:r>
        <w:t>getch();</w:t>
      </w:r>
    </w:p>
    <w:p>
      <w:pPr>
        <w:pStyle w:val="7"/>
        <w:spacing w:line="271" w:lineRule="exact"/>
      </w:pPr>
      <w:r>
        <w:t>}</w:t>
      </w:r>
    </w:p>
    <w:p>
      <w:pPr>
        <w:pStyle w:val="7"/>
        <w:spacing w:line="272" w:lineRule="exact"/>
      </w:pPr>
      <w:r>
        <w:t>}</w:t>
      </w:r>
    </w:p>
    <w:p>
      <w:pPr>
        <w:pStyle w:val="7"/>
        <w:ind w:left="0"/>
      </w:pPr>
    </w:p>
    <w:p>
      <w:pPr>
        <w:pStyle w:val="7"/>
        <w:spacing w:after="10"/>
      </w:pPr>
      <w:r>
        <w:t>OUTPUT</w:t>
      </w:r>
      <w:r>
        <w:rPr>
          <w:spacing w:val="7"/>
        </w:rPr>
        <w:t xml:space="preserve"> </w:t>
      </w:r>
      <w:r>
        <w:t>:</w:t>
      </w:r>
    </w:p>
    <w:p>
      <w:pPr>
        <w:pStyle w:val="7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727700" cy="3218180"/>
            <wp:effectExtent l="0" t="0" r="0" b="0"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70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00" w:h="16850"/>
          <w:pgMar w:top="1500" w:right="240" w:bottom="280" w:left="640" w:header="720" w:footer="720" w:gutter="0"/>
          <w:cols w:space="720" w:num="1"/>
        </w:sectPr>
      </w:pPr>
    </w:p>
    <w:p>
      <w:pPr>
        <w:pStyle w:val="7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998210" cy="6734175"/>
            <wp:effectExtent l="0" t="0" r="0" b="0"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572" cy="67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"/>
        <w:ind w:left="0"/>
        <w:rPr>
          <w:sz w:val="16"/>
        </w:rPr>
      </w:pPr>
    </w:p>
    <w:p>
      <w:pPr>
        <w:pStyle w:val="4"/>
        <w:tabs>
          <w:tab w:val="left" w:pos="1319"/>
        </w:tabs>
        <w:spacing w:before="90"/>
        <w:ind w:left="219"/>
      </w:pPr>
      <w:bookmarkStart w:id="12" w:name="Week II Viva Questions"/>
      <w:bookmarkEnd w:id="12"/>
      <w:r>
        <w:t>Week</w:t>
      </w:r>
      <w:r>
        <w:rPr>
          <w:spacing w:val="-1"/>
        </w:rPr>
        <w:t xml:space="preserve"> </w:t>
      </w:r>
      <w:r>
        <w:t>II</w:t>
      </w:r>
      <w:r>
        <w:tab/>
      </w:r>
      <w:r>
        <w:t>Viva</w:t>
      </w:r>
      <w:r>
        <w:rPr>
          <w:spacing w:val="-3"/>
        </w:rPr>
        <w:t xml:space="preserve"> </w:t>
      </w:r>
      <w:r>
        <w:t>Questions</w:t>
      </w:r>
    </w:p>
    <w:p>
      <w:pPr>
        <w:pStyle w:val="7"/>
        <w:ind w:left="0"/>
        <w:rPr>
          <w:b/>
          <w:i/>
          <w:sz w:val="26"/>
        </w:rPr>
      </w:pPr>
    </w:p>
    <w:p>
      <w:pPr>
        <w:pStyle w:val="13"/>
        <w:numPr>
          <w:ilvl w:val="0"/>
          <w:numId w:val="8"/>
        </w:numPr>
        <w:tabs>
          <w:tab w:val="left" w:pos="580"/>
        </w:tabs>
        <w:spacing w:before="188" w:after="0" w:line="240" w:lineRule="auto"/>
        <w:ind w:left="579" w:right="0" w:hanging="366"/>
        <w:jc w:val="left"/>
        <w:rPr>
          <w:b/>
          <w:i/>
          <w:sz w:val="24"/>
        </w:rPr>
      </w:pPr>
      <w:bookmarkStart w:id="13" w:name="2. Difference between single and double "/>
      <w:bookmarkEnd w:id="13"/>
      <w:bookmarkStart w:id="14" w:name="2. Difference between single and double "/>
      <w:bookmarkEnd w:id="14"/>
      <w:r>
        <w:rPr>
          <w:b/>
          <w:i/>
          <w:sz w:val="24"/>
        </w:rPr>
        <w:t>Advantage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of linked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lists.</w:t>
      </w:r>
    </w:p>
    <w:p>
      <w:pPr>
        <w:pStyle w:val="4"/>
        <w:numPr>
          <w:ilvl w:val="0"/>
          <w:numId w:val="8"/>
        </w:numPr>
        <w:tabs>
          <w:tab w:val="left" w:pos="580"/>
        </w:tabs>
        <w:spacing w:before="103" w:after="0" w:line="240" w:lineRule="auto"/>
        <w:ind w:left="579" w:right="0" w:hanging="366"/>
        <w:jc w:val="left"/>
      </w:pPr>
      <w:r>
        <w:t>Difference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single and</w:t>
      </w:r>
      <w:r>
        <w:rPr>
          <w:spacing w:val="-5"/>
        </w:rPr>
        <w:t xml:space="preserve"> </w:t>
      </w:r>
      <w:r>
        <w:t>double</w:t>
      </w:r>
      <w:r>
        <w:rPr>
          <w:spacing w:val="-10"/>
        </w:rPr>
        <w:t xml:space="preserve"> </w:t>
      </w:r>
      <w:r>
        <w:t>linked</w:t>
      </w:r>
      <w:r>
        <w:rPr>
          <w:spacing w:val="-4"/>
        </w:rPr>
        <w:t xml:space="preserve"> </w:t>
      </w:r>
      <w:r>
        <w:t>list.</w:t>
      </w:r>
    </w:p>
    <w:p>
      <w:pPr>
        <w:pStyle w:val="13"/>
        <w:numPr>
          <w:ilvl w:val="0"/>
          <w:numId w:val="8"/>
        </w:numPr>
        <w:tabs>
          <w:tab w:val="left" w:pos="580"/>
        </w:tabs>
        <w:spacing w:before="103" w:after="0" w:line="240" w:lineRule="auto"/>
        <w:ind w:left="579" w:right="0" w:hanging="366"/>
        <w:jc w:val="left"/>
        <w:rPr>
          <w:b/>
          <w:i/>
          <w:sz w:val="24"/>
        </w:rPr>
      </w:pPr>
      <w:bookmarkStart w:id="15" w:name="4. What is traversal?"/>
      <w:bookmarkEnd w:id="15"/>
      <w:bookmarkStart w:id="16" w:name="4. What is traversal?"/>
      <w:bookmarkEnd w:id="16"/>
      <w:r>
        <w:rPr>
          <w:b/>
          <w:i/>
          <w:sz w:val="24"/>
        </w:rPr>
        <w:t>Define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node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structure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of double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linked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list.</w:t>
      </w:r>
    </w:p>
    <w:p>
      <w:pPr>
        <w:pStyle w:val="4"/>
        <w:numPr>
          <w:ilvl w:val="0"/>
          <w:numId w:val="8"/>
        </w:numPr>
        <w:tabs>
          <w:tab w:val="left" w:pos="580"/>
        </w:tabs>
        <w:spacing w:before="104" w:after="0" w:line="240" w:lineRule="auto"/>
        <w:ind w:left="579" w:right="0" w:hanging="366"/>
        <w:jc w:val="left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traversal?</w:t>
      </w:r>
    </w:p>
    <w:p>
      <w:pPr>
        <w:pStyle w:val="13"/>
        <w:numPr>
          <w:ilvl w:val="0"/>
          <w:numId w:val="8"/>
        </w:numPr>
        <w:tabs>
          <w:tab w:val="left" w:pos="580"/>
        </w:tabs>
        <w:spacing w:before="103" w:after="0" w:line="240" w:lineRule="auto"/>
        <w:ind w:left="579" w:right="0" w:hanging="366"/>
        <w:jc w:val="left"/>
        <w:rPr>
          <w:b/>
          <w:i/>
          <w:sz w:val="24"/>
        </w:rPr>
      </w:pPr>
      <w:r>
        <w:rPr>
          <w:b/>
          <w:i/>
          <w:sz w:val="24"/>
        </w:rPr>
        <w:t>List types of</w:t>
      </w:r>
      <w:r>
        <w:rPr>
          <w:b/>
          <w:i/>
          <w:spacing w:val="-8"/>
          <w:sz w:val="24"/>
        </w:rPr>
        <w:t xml:space="preserve"> </w:t>
      </w:r>
      <w:r>
        <w:rPr>
          <w:b/>
          <w:i/>
          <w:sz w:val="24"/>
        </w:rPr>
        <w:t>Linked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lists.</w:t>
      </w:r>
    </w:p>
    <w:p>
      <w:pPr>
        <w:spacing w:after="0" w:line="240" w:lineRule="auto"/>
        <w:jc w:val="left"/>
        <w:rPr>
          <w:sz w:val="24"/>
        </w:rPr>
        <w:sectPr>
          <w:pgSz w:w="11900" w:h="16850"/>
          <w:pgMar w:top="1600" w:right="240" w:bottom="280" w:left="640" w:header="720" w:footer="720" w:gutter="0"/>
          <w:cols w:space="720" w:num="1"/>
        </w:sectPr>
      </w:pPr>
    </w:p>
    <w:p>
      <w:pPr>
        <w:pStyle w:val="4"/>
        <w:spacing w:before="62"/>
        <w:ind w:left="219"/>
      </w:pPr>
      <w:bookmarkStart w:id="17" w:name="Week3:"/>
      <w:bookmarkEnd w:id="17"/>
      <w:r>
        <w:t>Week3:</w:t>
      </w:r>
    </w:p>
    <w:p>
      <w:pPr>
        <w:pStyle w:val="7"/>
        <w:spacing w:before="7"/>
        <w:ind w:left="0"/>
        <w:rPr>
          <w:b/>
          <w:i/>
          <w:sz w:val="23"/>
        </w:rPr>
      </w:pPr>
    </w:p>
    <w:p>
      <w:pPr>
        <w:pStyle w:val="7"/>
        <w:spacing w:line="275" w:lineRule="exact"/>
      </w:pPr>
      <w:r>
        <w:rPr>
          <w:b/>
          <w:spacing w:val="-1"/>
        </w:rPr>
        <w:t>Aim:</w:t>
      </w:r>
      <w:r>
        <w:rPr>
          <w:b/>
          <w:spacing w:val="4"/>
        </w:rPr>
        <w:t xml:space="preserve"> </w:t>
      </w:r>
      <w:r>
        <w:rPr>
          <w:spacing w:val="-1"/>
        </w:rPr>
        <w:t>Write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program</w:t>
      </w:r>
      <w:r>
        <w:rPr>
          <w:spacing w:val="-16"/>
        </w:rPr>
        <w:t xml:space="preserve"> </w:t>
      </w:r>
      <w:r>
        <w:rPr>
          <w:spacing w:val="-1"/>
        </w:rPr>
        <w:t>that</w:t>
      </w:r>
      <w:r>
        <w:rPr>
          <w:spacing w:val="12"/>
        </w:rPr>
        <w:t xml:space="preserve"> </w:t>
      </w:r>
      <w:r>
        <w:rPr>
          <w:spacing w:val="-1"/>
        </w:rPr>
        <w:t>uses</w:t>
      </w:r>
      <w:r>
        <w:rPr>
          <w:spacing w:val="-5"/>
        </w:rPr>
        <w:t xml:space="preserve"> </w:t>
      </w:r>
      <w:r>
        <w:rPr>
          <w:spacing w:val="-1"/>
        </w:rPr>
        <w:t>functions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perform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following</w:t>
      </w:r>
      <w:r>
        <w:rPr>
          <w:spacing w:val="3"/>
        </w:rPr>
        <w:t xml:space="preserve"> </w:t>
      </w:r>
      <w:r>
        <w:rPr>
          <w:spacing w:val="-1"/>
        </w:rPr>
        <w:t>operations</w:t>
      </w:r>
      <w:r>
        <w:rPr>
          <w:spacing w:val="-3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circular</w:t>
      </w:r>
      <w:r>
        <w:rPr>
          <w:spacing w:val="14"/>
        </w:rPr>
        <w:t xml:space="preserve"> </w:t>
      </w:r>
      <w:r>
        <w:t>linked</w:t>
      </w:r>
      <w:r>
        <w:rPr>
          <w:spacing w:val="7"/>
        </w:rPr>
        <w:t xml:space="preserve"> </w:t>
      </w:r>
      <w:r>
        <w:t>list.:</w:t>
      </w:r>
    </w:p>
    <w:p>
      <w:pPr>
        <w:pStyle w:val="13"/>
        <w:numPr>
          <w:ilvl w:val="1"/>
          <w:numId w:val="8"/>
        </w:numPr>
        <w:tabs>
          <w:tab w:val="left" w:pos="1420"/>
          <w:tab w:val="left" w:pos="1421"/>
          <w:tab w:val="left" w:pos="3792"/>
          <w:tab w:val="left" w:pos="5314"/>
        </w:tabs>
        <w:spacing w:before="0" w:after="0" w:line="275" w:lineRule="exact"/>
        <w:ind w:left="1420" w:right="0" w:hanging="727"/>
        <w:jc w:val="left"/>
        <w:rPr>
          <w:sz w:val="24"/>
        </w:rPr>
      </w:pPr>
      <w:r>
        <w:rPr>
          <w:sz w:val="24"/>
        </w:rPr>
        <w:t>Creation</w:t>
      </w:r>
      <w:r>
        <w:rPr>
          <w:spacing w:val="110"/>
          <w:sz w:val="24"/>
        </w:rPr>
        <w:t xml:space="preserve"> </w:t>
      </w:r>
      <w:r>
        <w:rPr>
          <w:sz w:val="24"/>
        </w:rPr>
        <w:t>ii)</w:t>
      </w:r>
      <w:r>
        <w:rPr>
          <w:spacing w:val="1"/>
          <w:sz w:val="24"/>
        </w:rPr>
        <w:t xml:space="preserve"> </w:t>
      </w:r>
      <w:r>
        <w:rPr>
          <w:sz w:val="24"/>
        </w:rPr>
        <w:t>Insertion</w:t>
      </w:r>
      <w:r>
        <w:rPr>
          <w:sz w:val="24"/>
        </w:rPr>
        <w:tab/>
      </w:r>
      <w:r>
        <w:rPr>
          <w:sz w:val="24"/>
        </w:rPr>
        <w:t>iii) Deletion</w:t>
      </w:r>
      <w:r>
        <w:rPr>
          <w:sz w:val="24"/>
        </w:rPr>
        <w:tab/>
      </w:r>
      <w:r>
        <w:rPr>
          <w:sz w:val="24"/>
        </w:rPr>
        <w:t>iv)</w:t>
      </w:r>
      <w:r>
        <w:rPr>
          <w:spacing w:val="-4"/>
          <w:sz w:val="24"/>
        </w:rPr>
        <w:t xml:space="preserve"> </w:t>
      </w:r>
      <w:r>
        <w:rPr>
          <w:sz w:val="24"/>
        </w:rPr>
        <w:t>Traversal</w:t>
      </w:r>
    </w:p>
    <w:p>
      <w:pPr>
        <w:pStyle w:val="7"/>
        <w:ind w:left="0"/>
        <w:rPr>
          <w:sz w:val="26"/>
        </w:rPr>
      </w:pPr>
    </w:p>
    <w:p>
      <w:pPr>
        <w:pStyle w:val="7"/>
        <w:spacing w:before="10"/>
        <w:ind w:left="0"/>
        <w:rPr>
          <w:sz w:val="21"/>
        </w:rPr>
      </w:pPr>
    </w:p>
    <w:p>
      <w:pPr>
        <w:pStyle w:val="7"/>
      </w:pPr>
      <w:r>
        <w:t>Sourcecode:</w:t>
      </w:r>
    </w:p>
    <w:p>
      <w:pPr>
        <w:pStyle w:val="7"/>
        <w:ind w:left="0"/>
      </w:pPr>
    </w:p>
    <w:p>
      <w:pPr>
        <w:pStyle w:val="7"/>
        <w:ind w:right="8973"/>
        <w:jc w:val="both"/>
      </w:pPr>
      <w:r>
        <w:t># include &lt;stdio.h&gt;</w:t>
      </w:r>
      <w:r>
        <w:rPr>
          <w:spacing w:val="1"/>
        </w:rPr>
        <w:t xml:space="preserve"> </w:t>
      </w:r>
      <w:r>
        <w:t>#</w:t>
      </w:r>
      <w:r>
        <w:rPr>
          <w:spacing w:val="-9"/>
        </w:rPr>
        <w:t xml:space="preserve"> </w:t>
      </w:r>
      <w:r>
        <w:t>include</w:t>
      </w:r>
      <w:r>
        <w:rPr>
          <w:spacing w:val="-10"/>
        </w:rPr>
        <w:t xml:space="preserve"> </w:t>
      </w:r>
      <w:r>
        <w:t>&lt;conio.h&gt;</w:t>
      </w:r>
      <w:r>
        <w:rPr>
          <w:spacing w:val="-58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include</w:t>
      </w:r>
      <w:r>
        <w:rPr>
          <w:spacing w:val="-6"/>
        </w:rPr>
        <w:t xml:space="preserve"> </w:t>
      </w:r>
      <w:r>
        <w:t>&lt;stdlib.h&gt;</w:t>
      </w:r>
      <w:r>
        <w:rPr>
          <w:spacing w:val="-58"/>
        </w:rPr>
        <w:t xml:space="preserve"> </w:t>
      </w:r>
      <w:r>
        <w:t>struct</w:t>
      </w:r>
      <w:r>
        <w:rPr>
          <w:spacing w:val="6"/>
        </w:rPr>
        <w:t xml:space="preserve"> </w:t>
      </w:r>
      <w:r>
        <w:t>cslinklist</w:t>
      </w:r>
    </w:p>
    <w:p>
      <w:pPr>
        <w:pStyle w:val="7"/>
        <w:spacing w:before="5" w:line="275" w:lineRule="exact"/>
      </w:pPr>
      <w:r>
        <w:t>{</w:t>
      </w:r>
    </w:p>
    <w:p>
      <w:pPr>
        <w:pStyle w:val="7"/>
        <w:spacing w:line="274" w:lineRule="exact"/>
      </w:pPr>
      <w:r>
        <w:t>int</w:t>
      </w:r>
      <w:r>
        <w:rPr>
          <w:spacing w:val="8"/>
        </w:rPr>
        <w:t xml:space="preserve"> </w:t>
      </w:r>
      <w:r>
        <w:t>data;</w:t>
      </w:r>
    </w:p>
    <w:p>
      <w:pPr>
        <w:pStyle w:val="7"/>
        <w:spacing w:line="275" w:lineRule="exact"/>
      </w:pPr>
      <w:r>
        <w:t>struct cslinklist *next;</w:t>
      </w:r>
    </w:p>
    <w:p>
      <w:pPr>
        <w:pStyle w:val="7"/>
        <w:spacing w:before="3" w:line="275" w:lineRule="exact"/>
      </w:pPr>
      <w:r>
        <w:t>};</w:t>
      </w:r>
    </w:p>
    <w:p>
      <w:pPr>
        <w:pStyle w:val="7"/>
        <w:spacing w:line="242" w:lineRule="auto"/>
        <w:ind w:right="8057"/>
      </w:pPr>
      <w:r>
        <w:rPr>
          <w:spacing w:val="-1"/>
        </w:rPr>
        <w:t xml:space="preserve">typedef </w:t>
      </w:r>
      <w:r>
        <w:t>struct cslinklist node;</w:t>
      </w:r>
      <w:r>
        <w:rPr>
          <w:spacing w:val="-58"/>
        </w:rPr>
        <w:t xml:space="preserve"> </w:t>
      </w:r>
      <w:r>
        <w:t>node *start</w:t>
      </w:r>
      <w:r>
        <w:rPr>
          <w:spacing w:val="3"/>
        </w:rPr>
        <w:t xml:space="preserve"> </w:t>
      </w:r>
      <w:r>
        <w:t>= NULL;</w:t>
      </w:r>
    </w:p>
    <w:p>
      <w:pPr>
        <w:pStyle w:val="7"/>
        <w:spacing w:line="242" w:lineRule="auto"/>
        <w:ind w:right="9302"/>
      </w:pPr>
      <w:r>
        <w:t>int</w:t>
      </w:r>
      <w:r>
        <w:rPr>
          <w:spacing w:val="15"/>
        </w:rPr>
        <w:t xml:space="preserve"> </w:t>
      </w:r>
      <w:r>
        <w:t>nodectr;</w:t>
      </w:r>
      <w:r>
        <w:rPr>
          <w:spacing w:val="1"/>
        </w:rPr>
        <w:t xml:space="preserve"> </w:t>
      </w:r>
      <w:r>
        <w:rPr>
          <w:spacing w:val="-2"/>
        </w:rPr>
        <w:t>node*</w:t>
      </w:r>
      <w:r>
        <w:rPr>
          <w:spacing w:val="-11"/>
        </w:rPr>
        <w:t xml:space="preserve"> </w:t>
      </w:r>
      <w:r>
        <w:rPr>
          <w:spacing w:val="-1"/>
        </w:rPr>
        <w:t>getnode()</w:t>
      </w:r>
    </w:p>
    <w:p>
      <w:pPr>
        <w:pStyle w:val="7"/>
        <w:spacing w:line="271" w:lineRule="exact"/>
      </w:pPr>
      <w:r>
        <w:t>{</w:t>
      </w:r>
    </w:p>
    <w:p>
      <w:pPr>
        <w:pStyle w:val="7"/>
        <w:spacing w:before="1" w:line="275" w:lineRule="exact"/>
      </w:pPr>
      <w:r>
        <w:t>node</w:t>
      </w:r>
      <w:r>
        <w:rPr>
          <w:spacing w:val="-2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newnode;</w:t>
      </w:r>
    </w:p>
    <w:p>
      <w:pPr>
        <w:pStyle w:val="7"/>
        <w:spacing w:line="242" w:lineRule="auto"/>
        <w:ind w:right="6838"/>
      </w:pPr>
      <w:r>
        <w:t>newnode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(node</w:t>
      </w:r>
      <w:r>
        <w:rPr>
          <w:spacing w:val="-8"/>
        </w:rPr>
        <w:t xml:space="preserve"> </w:t>
      </w:r>
      <w:r>
        <w:t>*)</w:t>
      </w:r>
      <w:r>
        <w:rPr>
          <w:spacing w:val="-5"/>
        </w:rPr>
        <w:t xml:space="preserve"> </w:t>
      </w:r>
      <w:r>
        <w:t>malloc(sizeof(node));</w:t>
      </w:r>
      <w:r>
        <w:rPr>
          <w:spacing w:val="-57"/>
        </w:rPr>
        <w:t xml:space="preserve"> </w:t>
      </w:r>
      <w:r>
        <w:t>printf("\n</w:t>
      </w:r>
      <w:r>
        <w:rPr>
          <w:spacing w:val="-9"/>
        </w:rPr>
        <w:t xml:space="preserve"> </w:t>
      </w:r>
      <w:r>
        <w:t>Enter</w:t>
      </w:r>
      <w:r>
        <w:rPr>
          <w:spacing w:val="9"/>
        </w:rPr>
        <w:t xml:space="preserve"> </w:t>
      </w:r>
      <w:r>
        <w:t>data:</w:t>
      </w:r>
      <w:r>
        <w:rPr>
          <w:spacing w:val="3"/>
        </w:rPr>
        <w:t xml:space="preserve"> </w:t>
      </w:r>
      <w:r>
        <w:t>");</w:t>
      </w:r>
    </w:p>
    <w:p>
      <w:pPr>
        <w:pStyle w:val="7"/>
        <w:ind w:right="7732"/>
      </w:pPr>
      <w:r>
        <w:t>scanf("%d", &amp;newnode -&gt; data);</w:t>
      </w:r>
      <w:r>
        <w:rPr>
          <w:spacing w:val="-57"/>
        </w:rPr>
        <w:t xml:space="preserve"> </w:t>
      </w:r>
      <w:r>
        <w:t>newnode</w:t>
      </w:r>
      <w:r>
        <w:rPr>
          <w:spacing w:val="-1"/>
        </w:rPr>
        <w:t xml:space="preserve"> </w:t>
      </w:r>
      <w:r>
        <w:t>-&gt;</w:t>
      </w:r>
      <w:r>
        <w:rPr>
          <w:spacing w:val="5"/>
        </w:rPr>
        <w:t xml:space="preserve"> </w:t>
      </w:r>
      <w:r>
        <w:t>next</w:t>
      </w:r>
      <w:r>
        <w:rPr>
          <w:spacing w:val="16"/>
        </w:rPr>
        <w:t xml:space="preserve"> </w:t>
      </w:r>
      <w:r>
        <w:t>= NULL;</w:t>
      </w:r>
      <w:r>
        <w:rPr>
          <w:spacing w:val="1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newnode;</w:t>
      </w:r>
    </w:p>
    <w:p>
      <w:pPr>
        <w:pStyle w:val="7"/>
      </w:pPr>
      <w:r>
        <w:t>}</w:t>
      </w:r>
    </w:p>
    <w:p>
      <w:pPr>
        <w:pStyle w:val="7"/>
        <w:spacing w:before="3"/>
        <w:ind w:left="0"/>
        <w:rPr>
          <w:sz w:val="23"/>
        </w:rPr>
      </w:pPr>
    </w:p>
    <w:p>
      <w:pPr>
        <w:pStyle w:val="7"/>
        <w:spacing w:line="275" w:lineRule="exact"/>
      </w:pPr>
      <w:r>
        <w:t>int</w:t>
      </w:r>
      <w:r>
        <w:rPr>
          <w:spacing w:val="4"/>
        </w:rPr>
        <w:t xml:space="preserve"> </w:t>
      </w:r>
      <w:r>
        <w:t>menu()</w:t>
      </w:r>
    </w:p>
    <w:p>
      <w:pPr>
        <w:pStyle w:val="7"/>
        <w:spacing w:line="274" w:lineRule="exact"/>
      </w:pPr>
      <w:r>
        <w:t>{</w:t>
      </w:r>
    </w:p>
    <w:p>
      <w:pPr>
        <w:pStyle w:val="7"/>
        <w:spacing w:before="1" w:line="237" w:lineRule="auto"/>
        <w:ind w:right="10131"/>
      </w:pPr>
      <w:r>
        <w:t>int</w:t>
      </w:r>
      <w:r>
        <w:rPr>
          <w:spacing w:val="8"/>
        </w:rPr>
        <w:t xml:space="preserve"> </w:t>
      </w:r>
      <w:r>
        <w:t>ch;</w:t>
      </w:r>
      <w:r>
        <w:rPr>
          <w:spacing w:val="1"/>
        </w:rPr>
        <w:t xml:space="preserve"> </w:t>
      </w:r>
      <w:r>
        <w:rPr>
          <w:spacing w:val="-1"/>
        </w:rPr>
        <w:t>clrscr();</w:t>
      </w:r>
    </w:p>
    <w:p>
      <w:pPr>
        <w:pStyle w:val="7"/>
        <w:tabs>
          <w:tab w:val="left" w:pos="3287"/>
        </w:tabs>
        <w:spacing w:before="5" w:line="237" w:lineRule="auto"/>
        <w:ind w:right="7485"/>
      </w:pPr>
      <w:r>
        <w:t>printf("\n</w:t>
      </w:r>
      <w:r>
        <w:rPr>
          <w:spacing w:val="-9"/>
        </w:rPr>
        <w:t xml:space="preserve"> </w:t>
      </w:r>
      <w:r>
        <w:t>1.</w:t>
      </w:r>
      <w:r>
        <w:rPr>
          <w:spacing w:val="9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list</w:t>
      </w:r>
      <w:r>
        <w:rPr>
          <w:spacing w:val="12"/>
        </w:rPr>
        <w:t xml:space="preserve"> </w:t>
      </w:r>
      <w:r>
        <w:t>");</w:t>
      </w:r>
      <w:r>
        <w:rPr>
          <w:spacing w:val="1"/>
        </w:rPr>
        <w:t xml:space="preserve"> </w:t>
      </w:r>
      <w:r>
        <w:t>printf("\n\n</w:t>
      </w:r>
      <w:r>
        <w:rPr>
          <w:u w:val="dotted"/>
        </w:rPr>
        <w:tab/>
      </w:r>
      <w:r>
        <w:rPr>
          <w:spacing w:val="-2"/>
        </w:rPr>
        <w:t>");</w:t>
      </w:r>
    </w:p>
    <w:p>
      <w:pPr>
        <w:pStyle w:val="7"/>
        <w:tabs>
          <w:tab w:val="left" w:pos="3287"/>
        </w:tabs>
        <w:spacing w:before="4"/>
        <w:ind w:right="6918"/>
      </w:pPr>
      <w:r>
        <w:pict>
          <v:rect id="_x0000_s1037" o:spid="_x0000_s1037" o:spt="1" style="position:absolute;left:0pt;margin-left:195.9pt;margin-top:53.85pt;height:0.45pt;width:0.45pt;mso-position-horizontal-relative:page;z-index:25166643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t>printf("\n</w:t>
      </w:r>
      <w:r>
        <w:rPr>
          <w:spacing w:val="-15"/>
        </w:rPr>
        <w:t xml:space="preserve"> </w:t>
      </w:r>
      <w:r>
        <w:t>2.</w:t>
      </w:r>
      <w:r>
        <w:rPr>
          <w:spacing w:val="1"/>
        </w:rPr>
        <w:t xml:space="preserve"> </w:t>
      </w:r>
      <w:r>
        <w:t>Insert</w:t>
      </w:r>
      <w:r>
        <w:rPr>
          <w:spacing w:val="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beginning</w:t>
      </w:r>
      <w:r>
        <w:rPr>
          <w:spacing w:val="-6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printf("\n</w:t>
      </w:r>
      <w:r>
        <w:rPr>
          <w:spacing w:val="-10"/>
        </w:rPr>
        <w:t xml:space="preserve"> </w:t>
      </w:r>
      <w:r>
        <w:t>3.</w:t>
      </w:r>
      <w:r>
        <w:rPr>
          <w:spacing w:val="4"/>
        </w:rPr>
        <w:t xml:space="preserve"> </w:t>
      </w:r>
      <w:r>
        <w:t>Insert</w:t>
      </w:r>
      <w:r>
        <w:rPr>
          <w:spacing w:val="11"/>
        </w:rPr>
        <w:t xml:space="preserve"> </w:t>
      </w:r>
      <w:r>
        <w:t>a node</w:t>
      </w:r>
      <w:r>
        <w:rPr>
          <w:spacing w:val="-5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t>end");</w:t>
      </w:r>
      <w:r>
        <w:rPr>
          <w:spacing w:val="1"/>
        </w:rPr>
        <w:t xml:space="preserve"> </w:t>
      </w:r>
      <w:r>
        <w:t>printf("\n</w:t>
      </w:r>
      <w:r>
        <w:rPr>
          <w:spacing w:val="-10"/>
        </w:rPr>
        <w:t xml:space="preserve"> </w:t>
      </w:r>
      <w:r>
        <w:t>4.</w:t>
      </w:r>
      <w:r>
        <w:rPr>
          <w:spacing w:val="2"/>
        </w:rPr>
        <w:t xml:space="preserve"> </w:t>
      </w:r>
      <w:r>
        <w:t>Insert</w:t>
      </w:r>
      <w:r>
        <w:rPr>
          <w:spacing w:val="1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node at</w:t>
      </w:r>
      <w:r>
        <w:rPr>
          <w:spacing w:val="5"/>
        </w:rPr>
        <w:t xml:space="preserve"> </w:t>
      </w:r>
      <w:r>
        <w:t>middle");</w:t>
      </w:r>
      <w:r>
        <w:rPr>
          <w:spacing w:val="1"/>
        </w:rPr>
        <w:t xml:space="preserve"> </w:t>
      </w:r>
      <w:r>
        <w:t>printf("\n\n</w:t>
      </w:r>
      <w:r>
        <w:rPr>
          <w:u w:val="dotted"/>
        </w:rPr>
        <w:tab/>
      </w:r>
      <w:r>
        <w:t>");</w:t>
      </w:r>
    </w:p>
    <w:p>
      <w:pPr>
        <w:pStyle w:val="7"/>
        <w:tabs>
          <w:tab w:val="left" w:pos="3287"/>
        </w:tabs>
        <w:ind w:right="6602"/>
      </w:pPr>
      <w:r>
        <w:pict>
          <v:rect id="_x0000_s1038" o:spid="_x0000_s1038" o:spt="1" style="position:absolute;left:0pt;margin-left:92.2pt;margin-top:53.7pt;height:0.45pt;width:1.4pt;mso-position-horizontal-relative:page;z-index:-25164492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39" o:spid="_x0000_s1039" o:spt="1" style="position:absolute;left:0pt;margin-left:195.9pt;margin-top:53.7pt;height:0.45pt;width:0.45pt;mso-position-horizontal-relative:page;z-index:-25164390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t>printf("\n</w:t>
      </w:r>
      <w:r>
        <w:rPr>
          <w:spacing w:val="-10"/>
        </w:rPr>
        <w:t xml:space="preserve"> </w:t>
      </w:r>
      <w:r>
        <w:t>5.</w:t>
      </w:r>
      <w:r>
        <w:rPr>
          <w:spacing w:val="2"/>
        </w:rPr>
        <w:t xml:space="preserve"> </w:t>
      </w:r>
      <w:r>
        <w:t>Delete a</w:t>
      </w:r>
      <w:r>
        <w:rPr>
          <w:spacing w:val="-2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beginning");</w:t>
      </w:r>
      <w:r>
        <w:rPr>
          <w:spacing w:val="-57"/>
        </w:rPr>
        <w:t xml:space="preserve"> </w:t>
      </w:r>
      <w:r>
        <w:t>printf("\n 6. Delete a node from Last");</w:t>
      </w:r>
      <w:r>
        <w:rPr>
          <w:spacing w:val="1"/>
        </w:rPr>
        <w:t xml:space="preserve"> </w:t>
      </w:r>
      <w:r>
        <w:t>printf("\n 7. Delete a node from Middle");</w:t>
      </w:r>
      <w:r>
        <w:rPr>
          <w:spacing w:val="1"/>
        </w:rPr>
        <w:t xml:space="preserve"> </w:t>
      </w:r>
      <w:r>
        <w:t>printf("\n\n</w:t>
      </w:r>
      <w:r>
        <w:rPr>
          <w:u w:val="dotted"/>
        </w:rPr>
        <w:tab/>
      </w:r>
      <w:r>
        <w:t>");</w:t>
      </w:r>
      <w:r>
        <w:rPr>
          <w:spacing w:val="1"/>
        </w:rPr>
        <w:t xml:space="preserve"> </w:t>
      </w:r>
      <w:r>
        <w:t>printf("\n</w:t>
      </w:r>
      <w:r>
        <w:rPr>
          <w:spacing w:val="-9"/>
        </w:rPr>
        <w:t xml:space="preserve"> </w:t>
      </w:r>
      <w:r>
        <w:t>8.</w:t>
      </w:r>
      <w:r>
        <w:rPr>
          <w:spacing w:val="9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list");</w:t>
      </w:r>
    </w:p>
    <w:p>
      <w:pPr>
        <w:pStyle w:val="7"/>
        <w:spacing w:before="3" w:line="275" w:lineRule="exact"/>
      </w:pPr>
      <w:r>
        <w:t>printf("\n</w:t>
      </w:r>
      <w:r>
        <w:rPr>
          <w:spacing w:val="-11"/>
        </w:rPr>
        <w:t xml:space="preserve"> </w:t>
      </w:r>
      <w:r>
        <w:t>9.</w:t>
      </w:r>
      <w:r>
        <w:rPr>
          <w:spacing w:val="3"/>
        </w:rPr>
        <w:t xml:space="preserve"> </w:t>
      </w:r>
      <w:r>
        <w:t>Exit");</w:t>
      </w:r>
    </w:p>
    <w:p>
      <w:pPr>
        <w:pStyle w:val="7"/>
        <w:tabs>
          <w:tab w:val="left" w:pos="3287"/>
        </w:tabs>
        <w:ind w:right="7485"/>
      </w:pPr>
      <w:r>
        <w:pict>
          <v:rect id="_x0000_s1040" o:spid="_x0000_s1040" o:spt="1" style="position:absolute;left:0pt;margin-left:92.2pt;margin-top:12.4pt;height:0.45pt;width:1.4pt;mso-position-horizontal-relative:page;z-index:-25164390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041" o:spid="_x0000_s1041" o:spt="1" style="position:absolute;left:0pt;margin-left:195.9pt;margin-top:12.4pt;height:0.45pt;width:0.45pt;mso-position-horizontal-relative:page;z-index:-25164288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t>printf("\n\n</w:t>
      </w:r>
      <w:r>
        <w:rPr>
          <w:u w:val="dotted"/>
        </w:rPr>
        <w:tab/>
      </w:r>
      <w:r>
        <w:rPr>
          <w:spacing w:val="-2"/>
        </w:rPr>
        <w:t>");</w:t>
      </w:r>
      <w:r>
        <w:rPr>
          <w:spacing w:val="-57"/>
        </w:rPr>
        <w:t xml:space="preserve"> </w:t>
      </w:r>
      <w:r>
        <w:t>printf("\n Enter your choice: ");</w:t>
      </w:r>
      <w:r>
        <w:rPr>
          <w:spacing w:val="1"/>
        </w:rPr>
        <w:t xml:space="preserve"> </w:t>
      </w:r>
      <w:r>
        <w:t>scanf("%d",</w:t>
      </w:r>
      <w:r>
        <w:rPr>
          <w:spacing w:val="9"/>
        </w:rPr>
        <w:t xml:space="preserve"> </w:t>
      </w:r>
      <w:r>
        <w:t>&amp;ch);</w:t>
      </w:r>
    </w:p>
    <w:p>
      <w:pPr>
        <w:pStyle w:val="7"/>
        <w:spacing w:before="2"/>
      </w:pPr>
      <w:r>
        <w:t>return</w:t>
      </w:r>
      <w:r>
        <w:rPr>
          <w:spacing w:val="-7"/>
        </w:rPr>
        <w:t xml:space="preserve"> </w:t>
      </w:r>
      <w:r>
        <w:t>ch;</w:t>
      </w:r>
    </w:p>
    <w:p>
      <w:pPr>
        <w:pStyle w:val="7"/>
        <w:spacing w:before="3" w:line="275" w:lineRule="exact"/>
      </w:pPr>
      <w:r>
        <w:t>}</w:t>
      </w:r>
    </w:p>
    <w:p>
      <w:pPr>
        <w:pStyle w:val="7"/>
        <w:spacing w:line="275" w:lineRule="exact"/>
      </w:pPr>
      <w:r>
        <w:t>void</w:t>
      </w:r>
      <w:r>
        <w:rPr>
          <w:spacing w:val="-10"/>
        </w:rPr>
        <w:t xml:space="preserve"> </w:t>
      </w:r>
      <w:r>
        <w:t>createlist(int n)</w:t>
      </w:r>
    </w:p>
    <w:p>
      <w:pPr>
        <w:pStyle w:val="7"/>
        <w:spacing w:before="2" w:line="275" w:lineRule="exact"/>
      </w:pPr>
      <w:r>
        <w:t>{</w:t>
      </w:r>
    </w:p>
    <w:p>
      <w:pPr>
        <w:pStyle w:val="7"/>
        <w:spacing w:line="274" w:lineRule="exact"/>
      </w:pPr>
      <w:r>
        <w:t>int</w:t>
      </w:r>
      <w:r>
        <w:rPr>
          <w:spacing w:val="7"/>
        </w:rPr>
        <w:t xml:space="preserve"> </w:t>
      </w:r>
      <w:r>
        <w:t>i;</w:t>
      </w:r>
    </w:p>
    <w:p>
      <w:pPr>
        <w:pStyle w:val="7"/>
        <w:spacing w:before="1" w:line="237" w:lineRule="auto"/>
        <w:ind w:right="9302"/>
      </w:pPr>
      <w:r>
        <w:t>node *newnode;</w:t>
      </w:r>
      <w:r>
        <w:rPr>
          <w:spacing w:val="-58"/>
        </w:rPr>
        <w:t xml:space="preserve"> </w:t>
      </w:r>
      <w:r>
        <w:t>node *temp;</w:t>
      </w:r>
    </w:p>
    <w:p>
      <w:pPr>
        <w:spacing w:after="0" w:line="237" w:lineRule="auto"/>
        <w:sectPr>
          <w:pgSz w:w="11900" w:h="16850"/>
          <w:pgMar w:top="1280" w:right="240" w:bottom="0" w:left="640" w:header="720" w:footer="720" w:gutter="0"/>
          <w:cols w:space="720" w:num="1"/>
        </w:sectPr>
      </w:pPr>
    </w:p>
    <w:p>
      <w:pPr>
        <w:pStyle w:val="7"/>
        <w:spacing w:before="76" w:line="275" w:lineRule="exact"/>
      </w:pPr>
      <w:r>
        <w:t>nodectr</w:t>
      </w:r>
      <w:r>
        <w:rPr>
          <w:spacing w:val="-2"/>
        </w:rPr>
        <w:t xml:space="preserve"> </w:t>
      </w:r>
      <w:r>
        <w:t>= n;</w:t>
      </w:r>
    </w:p>
    <w:p>
      <w:pPr>
        <w:pStyle w:val="7"/>
        <w:spacing w:line="275" w:lineRule="exact"/>
      </w:pPr>
      <w:r>
        <w:rPr>
          <w:spacing w:val="-1"/>
        </w:rPr>
        <w:t>for(i</w:t>
      </w:r>
      <w:r>
        <w:rPr>
          <w:spacing w:val="-1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3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&lt;</w:t>
      </w:r>
      <w:r>
        <w:rPr>
          <w:spacing w:val="6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;</w:t>
      </w:r>
      <w:r>
        <w:rPr>
          <w:spacing w:val="2"/>
        </w:rPr>
        <w:t xml:space="preserve"> </w:t>
      </w:r>
      <w:r>
        <w:t>i++)</w:t>
      </w:r>
    </w:p>
    <w:p>
      <w:pPr>
        <w:pStyle w:val="7"/>
        <w:spacing w:before="2" w:line="275" w:lineRule="exact"/>
      </w:pPr>
      <w:r>
        <w:t>{</w:t>
      </w:r>
    </w:p>
    <w:p>
      <w:pPr>
        <w:pStyle w:val="7"/>
        <w:spacing w:line="242" w:lineRule="auto"/>
        <w:ind w:right="8774"/>
      </w:pPr>
      <w:r>
        <w:t>newnode = getnode();</w:t>
      </w:r>
      <w:r>
        <w:rPr>
          <w:spacing w:val="-57"/>
        </w:rPr>
        <w:t xml:space="preserve"> </w:t>
      </w:r>
      <w:r>
        <w:t>if(start</w:t>
      </w:r>
      <w:r>
        <w:rPr>
          <w:spacing w:val="11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NULL)</w:t>
      </w:r>
    </w:p>
    <w:p>
      <w:pPr>
        <w:pStyle w:val="7"/>
        <w:spacing w:line="271" w:lineRule="exact"/>
      </w:pPr>
      <w:r>
        <w:t>{</w:t>
      </w:r>
    </w:p>
    <w:p>
      <w:pPr>
        <w:pStyle w:val="7"/>
        <w:spacing w:before="2" w:line="275" w:lineRule="exact"/>
      </w:pPr>
      <w:r>
        <w:t>start</w:t>
      </w:r>
      <w:r>
        <w:rPr>
          <w:spacing w:val="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newnode;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2" w:line="275" w:lineRule="exact"/>
      </w:pPr>
      <w:r>
        <w:t>else</w:t>
      </w:r>
    </w:p>
    <w:p>
      <w:pPr>
        <w:pStyle w:val="7"/>
        <w:spacing w:line="275" w:lineRule="exact"/>
      </w:pPr>
      <w:r>
        <w:t>{</w:t>
      </w:r>
    </w:p>
    <w:p>
      <w:pPr>
        <w:pStyle w:val="7"/>
        <w:spacing w:before="3" w:line="275" w:lineRule="exact"/>
      </w:pPr>
      <w:r>
        <w:t>temp = start;</w:t>
      </w:r>
    </w:p>
    <w:p>
      <w:pPr>
        <w:pStyle w:val="7"/>
        <w:spacing w:line="242" w:lineRule="auto"/>
        <w:ind w:right="8011"/>
      </w:pPr>
      <w:r>
        <w:t>while(temp</w:t>
      </w:r>
      <w:r>
        <w:rPr>
          <w:spacing w:val="-8"/>
        </w:rPr>
        <w:t xml:space="preserve"> </w:t>
      </w:r>
      <w:r>
        <w:t>-&gt;</w:t>
      </w:r>
      <w:r>
        <w:rPr>
          <w:spacing w:val="-10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!=</w:t>
      </w:r>
      <w:r>
        <w:rPr>
          <w:spacing w:val="-9"/>
        </w:rPr>
        <w:t xml:space="preserve"> </w:t>
      </w:r>
      <w:r>
        <w:t>NULL)</w:t>
      </w:r>
      <w:r>
        <w:rPr>
          <w:spacing w:val="-57"/>
        </w:rPr>
        <w:t xml:space="preserve"> </w:t>
      </w:r>
      <w:r>
        <w:t>temp</w:t>
      </w:r>
      <w:r>
        <w:rPr>
          <w:spacing w:val="1"/>
        </w:rPr>
        <w:t xml:space="preserve"> </w:t>
      </w:r>
      <w:r>
        <w:t>= temp</w:t>
      </w:r>
      <w:r>
        <w:rPr>
          <w:spacing w:val="7"/>
        </w:rPr>
        <w:t xml:space="preserve"> </w:t>
      </w:r>
      <w:r>
        <w:t>-&gt;</w:t>
      </w:r>
      <w:r>
        <w:rPr>
          <w:spacing w:val="1"/>
        </w:rPr>
        <w:t xml:space="preserve"> </w:t>
      </w:r>
      <w:r>
        <w:t>next;</w:t>
      </w:r>
    </w:p>
    <w:p>
      <w:pPr>
        <w:pStyle w:val="7"/>
        <w:spacing w:line="271" w:lineRule="exact"/>
      </w:pPr>
      <w:r>
        <w:t>temp</w:t>
      </w:r>
      <w:r>
        <w:rPr>
          <w:spacing w:val="-2"/>
        </w:rPr>
        <w:t xml:space="preserve"> </w:t>
      </w:r>
      <w:r>
        <w:t>-&gt;</w:t>
      </w:r>
      <w:r>
        <w:rPr>
          <w:spacing w:val="-8"/>
        </w:rPr>
        <w:t xml:space="preserve"> </w:t>
      </w:r>
      <w:r>
        <w:t>next</w:t>
      </w:r>
      <w:r>
        <w:rPr>
          <w:spacing w:val="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newnode;</w:t>
      </w:r>
    </w:p>
    <w:p>
      <w:pPr>
        <w:pStyle w:val="7"/>
        <w:spacing w:before="1" w:line="275" w:lineRule="exact"/>
      </w:pPr>
      <w:r>
        <w:t>}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3" w:line="275" w:lineRule="exact"/>
      </w:pPr>
      <w:r>
        <w:t>newnode</w:t>
      </w:r>
      <w:r>
        <w:rPr>
          <w:spacing w:val="-7"/>
        </w:rPr>
        <w:t xml:space="preserve"> </w:t>
      </w:r>
      <w:r>
        <w:t>-&gt;next</w:t>
      </w:r>
      <w:r>
        <w:rPr>
          <w:spacing w:val="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start;</w:t>
      </w:r>
      <w:r>
        <w:rPr>
          <w:spacing w:val="-10"/>
        </w:rPr>
        <w:t xml:space="preserve"> </w:t>
      </w:r>
      <w:r>
        <w:t>/*</w:t>
      </w:r>
      <w:r>
        <w:rPr>
          <w:spacing w:val="-6"/>
        </w:rPr>
        <w:t xml:space="preserve"> </w:t>
      </w:r>
      <w:r>
        <w:t>last</w:t>
      </w:r>
      <w:r>
        <w:rPr>
          <w:spacing w:val="7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pointing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*/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3" w:line="275" w:lineRule="exact"/>
      </w:pPr>
      <w:r>
        <w:t>void</w:t>
      </w:r>
      <w:r>
        <w:rPr>
          <w:spacing w:val="-11"/>
        </w:rPr>
        <w:t xml:space="preserve"> </w:t>
      </w:r>
      <w:r>
        <w:t>display()</w:t>
      </w:r>
    </w:p>
    <w:p>
      <w:pPr>
        <w:pStyle w:val="7"/>
        <w:spacing w:line="275" w:lineRule="exact"/>
      </w:pPr>
      <w:r>
        <w:t>{</w:t>
      </w:r>
    </w:p>
    <w:p>
      <w:pPr>
        <w:pStyle w:val="7"/>
        <w:spacing w:before="9" w:line="232" w:lineRule="auto"/>
        <w:ind w:right="9687"/>
      </w:pPr>
      <w:r>
        <w:t>node *temp;</w:t>
      </w:r>
      <w:r>
        <w:rPr>
          <w:spacing w:val="-57"/>
        </w:rPr>
        <w:t xml:space="preserve"> </w:t>
      </w:r>
      <w:r>
        <w:t>temp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start;</w:t>
      </w:r>
    </w:p>
    <w:p>
      <w:pPr>
        <w:pStyle w:val="7"/>
        <w:spacing w:before="5"/>
        <w:ind w:right="6167"/>
      </w:pPr>
      <w:r>
        <w:t>printf("\n The contents of List (Left to Right): ");</w:t>
      </w:r>
      <w:r>
        <w:rPr>
          <w:spacing w:val="-58"/>
        </w:rPr>
        <w:t xml:space="preserve"> </w:t>
      </w:r>
      <w:r>
        <w:t>if</w:t>
      </w:r>
      <w:bookmarkStart w:id="40" w:name="_GoBack"/>
      <w:bookmarkEnd w:id="40"/>
      <w:r>
        <w:t>(start</w:t>
      </w:r>
      <w:r>
        <w:rPr>
          <w:spacing w:val="12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)</w:t>
      </w:r>
    </w:p>
    <w:p>
      <w:pPr>
        <w:pStyle w:val="7"/>
        <w:spacing w:before="3" w:line="237" w:lineRule="auto"/>
        <w:ind w:right="8619"/>
      </w:pPr>
      <w:r>
        <w:t>printf("\n</w:t>
      </w:r>
      <w:r>
        <w:rPr>
          <w:spacing w:val="-4"/>
        </w:rPr>
        <w:t xml:space="preserve"> </w:t>
      </w:r>
      <w:r>
        <w:t>Empty</w:t>
      </w:r>
      <w:r>
        <w:rPr>
          <w:spacing w:val="-9"/>
        </w:rPr>
        <w:t xml:space="preserve"> </w:t>
      </w:r>
      <w:r>
        <w:t>List");</w:t>
      </w:r>
      <w:r>
        <w:rPr>
          <w:spacing w:val="-57"/>
        </w:rPr>
        <w:t xml:space="preserve"> </w:t>
      </w:r>
      <w:r>
        <w:t>else</w:t>
      </w:r>
    </w:p>
    <w:p>
      <w:pPr>
        <w:pStyle w:val="7"/>
        <w:spacing w:before="8" w:line="275" w:lineRule="exact"/>
      </w:pPr>
      <w:r>
        <w:t>{</w:t>
      </w:r>
    </w:p>
    <w:p>
      <w:pPr>
        <w:pStyle w:val="7"/>
        <w:spacing w:line="275" w:lineRule="exact"/>
      </w:pPr>
      <w:r>
        <w:t>do</w:t>
      </w:r>
    </w:p>
    <w:p>
      <w:pPr>
        <w:pStyle w:val="7"/>
        <w:spacing w:before="2" w:line="275" w:lineRule="exact"/>
      </w:pPr>
      <w:r>
        <w:t>{</w:t>
      </w:r>
    </w:p>
    <w:p>
      <w:pPr>
        <w:pStyle w:val="7"/>
        <w:spacing w:line="242" w:lineRule="auto"/>
        <w:ind w:right="8018"/>
      </w:pPr>
      <w:r>
        <w:t>printf("\t %d ", temp -&gt; data);</w:t>
      </w:r>
      <w:r>
        <w:rPr>
          <w:spacing w:val="-57"/>
        </w:rPr>
        <w:t xml:space="preserve"> </w:t>
      </w:r>
      <w:r>
        <w:t>temp</w:t>
      </w:r>
      <w:r>
        <w:rPr>
          <w:spacing w:val="1"/>
        </w:rPr>
        <w:t xml:space="preserve"> </w:t>
      </w:r>
      <w:r>
        <w:t>= temp</w:t>
      </w:r>
      <w:r>
        <w:rPr>
          <w:spacing w:val="7"/>
        </w:rPr>
        <w:t xml:space="preserve"> </w:t>
      </w:r>
      <w:r>
        <w:t>-&gt;</w:t>
      </w:r>
      <w:r>
        <w:rPr>
          <w:spacing w:val="1"/>
        </w:rPr>
        <w:t xml:space="preserve"> </w:t>
      </w:r>
      <w:r>
        <w:t>next;</w:t>
      </w:r>
    </w:p>
    <w:p>
      <w:pPr>
        <w:pStyle w:val="7"/>
        <w:spacing w:line="242" w:lineRule="auto"/>
        <w:ind w:right="8718"/>
      </w:pPr>
      <w:r>
        <w:t>} while(temp != start);</w:t>
      </w:r>
      <w:r>
        <w:rPr>
          <w:spacing w:val="-57"/>
        </w:rPr>
        <w:t xml:space="preserve"> </w:t>
      </w:r>
      <w:r>
        <w:t>printf(" X</w:t>
      </w:r>
      <w:r>
        <w:rPr>
          <w:spacing w:val="2"/>
        </w:rPr>
        <w:t xml:space="preserve"> </w:t>
      </w:r>
      <w:r>
        <w:t>");</w:t>
      </w:r>
    </w:p>
    <w:p>
      <w:pPr>
        <w:pStyle w:val="7"/>
        <w:spacing w:line="269" w:lineRule="exact"/>
      </w:pPr>
      <w:r>
        <w:t>}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1"/>
        <w:ind w:left="0"/>
        <w:rPr>
          <w:sz w:val="23"/>
        </w:rPr>
      </w:pPr>
    </w:p>
    <w:p>
      <w:pPr>
        <w:pStyle w:val="7"/>
      </w:pPr>
      <w:r>
        <w:t>void</w:t>
      </w:r>
      <w:r>
        <w:rPr>
          <w:spacing w:val="-8"/>
        </w:rPr>
        <w:t xml:space="preserve"> </w:t>
      </w:r>
      <w:r>
        <w:t>cll_insert_beg()</w:t>
      </w:r>
    </w:p>
    <w:p>
      <w:pPr>
        <w:pStyle w:val="7"/>
        <w:spacing w:before="7" w:line="272" w:lineRule="exact"/>
      </w:pPr>
      <w:r>
        <w:t>{</w:t>
      </w:r>
    </w:p>
    <w:p>
      <w:pPr>
        <w:pStyle w:val="7"/>
        <w:ind w:right="8740"/>
        <w:jc w:val="both"/>
      </w:pPr>
      <w:r>
        <w:t>node *newnode, *last;</w:t>
      </w:r>
      <w:r>
        <w:rPr>
          <w:spacing w:val="-57"/>
        </w:rPr>
        <w:t xml:space="preserve"> </w:t>
      </w:r>
      <w:r>
        <w:t>newnode = getnode();</w:t>
      </w:r>
      <w:r>
        <w:rPr>
          <w:spacing w:val="-57"/>
        </w:rPr>
        <w:t xml:space="preserve"> </w:t>
      </w:r>
      <w:r>
        <w:t>if(start</w:t>
      </w:r>
      <w:r>
        <w:rPr>
          <w:spacing w:val="11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NULL)</w:t>
      </w:r>
    </w:p>
    <w:p>
      <w:pPr>
        <w:pStyle w:val="7"/>
        <w:spacing w:before="4" w:line="275" w:lineRule="exact"/>
      </w:pPr>
      <w:r>
        <w:t>{</w:t>
      </w:r>
    </w:p>
    <w:p>
      <w:pPr>
        <w:pStyle w:val="7"/>
        <w:spacing w:line="242" w:lineRule="auto"/>
        <w:ind w:right="8555"/>
      </w:pPr>
      <w:r>
        <w:t>start</w:t>
      </w:r>
      <w:r>
        <w:rPr>
          <w:spacing w:val="1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newnode;</w:t>
      </w:r>
      <w:r>
        <w:rPr>
          <w:spacing w:val="1"/>
        </w:rPr>
        <w:t xml:space="preserve"> </w:t>
      </w:r>
      <w:r>
        <w:t>newnode</w:t>
      </w:r>
      <w:r>
        <w:rPr>
          <w:spacing w:val="-8"/>
        </w:rPr>
        <w:t xml:space="preserve"> </w:t>
      </w:r>
      <w:r>
        <w:t>-&gt;</w:t>
      </w:r>
      <w:r>
        <w:rPr>
          <w:spacing w:val="-9"/>
        </w:rPr>
        <w:t xml:space="preserve"> </w:t>
      </w:r>
      <w:r>
        <w:t>next</w:t>
      </w:r>
      <w:r>
        <w:rPr>
          <w:spacing w:val="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start;</w:t>
      </w:r>
    </w:p>
    <w:p>
      <w:pPr>
        <w:pStyle w:val="7"/>
        <w:spacing w:line="271" w:lineRule="exact"/>
      </w:pPr>
      <w:r>
        <w:t>}</w:t>
      </w:r>
    </w:p>
    <w:p>
      <w:pPr>
        <w:pStyle w:val="7"/>
        <w:spacing w:before="2" w:line="275" w:lineRule="exact"/>
      </w:pPr>
      <w:r>
        <w:t>else</w:t>
      </w:r>
    </w:p>
    <w:p>
      <w:pPr>
        <w:pStyle w:val="7"/>
        <w:spacing w:line="275" w:lineRule="exact"/>
      </w:pPr>
      <w:r>
        <w:t>{</w:t>
      </w:r>
    </w:p>
    <w:p>
      <w:pPr>
        <w:pStyle w:val="7"/>
        <w:spacing w:before="3" w:line="272" w:lineRule="exact"/>
      </w:pPr>
      <w:r>
        <w:t>last</w:t>
      </w:r>
      <w:r>
        <w:rPr>
          <w:spacing w:val="10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start;</w:t>
      </w:r>
    </w:p>
    <w:p>
      <w:pPr>
        <w:pStyle w:val="7"/>
        <w:ind w:right="8358"/>
      </w:pPr>
      <w:r>
        <w:t>while(last -&gt; next != start)</w:t>
      </w:r>
      <w:r>
        <w:rPr>
          <w:spacing w:val="-57"/>
        </w:rPr>
        <w:t xml:space="preserve"> </w:t>
      </w:r>
      <w:r>
        <w:t>last= last</w:t>
      </w:r>
      <w:r>
        <w:rPr>
          <w:spacing w:val="12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next;</w:t>
      </w:r>
      <w:r>
        <w:rPr>
          <w:spacing w:val="1"/>
        </w:rPr>
        <w:t xml:space="preserve"> </w:t>
      </w:r>
      <w:r>
        <w:t>newnode</w:t>
      </w:r>
      <w:r>
        <w:rPr>
          <w:spacing w:val="-1"/>
        </w:rPr>
        <w:t xml:space="preserve"> </w:t>
      </w:r>
      <w:r>
        <w:t>-&gt; next</w:t>
      </w:r>
      <w:r>
        <w:rPr>
          <w:spacing w:val="10"/>
        </w:rPr>
        <w:t xml:space="preserve"> </w:t>
      </w:r>
      <w:r>
        <w:t>= start;</w:t>
      </w:r>
      <w:r>
        <w:rPr>
          <w:spacing w:val="1"/>
        </w:rPr>
        <w:t xml:space="preserve"> </w:t>
      </w:r>
      <w:r>
        <w:t>start</w:t>
      </w:r>
      <w:r>
        <w:rPr>
          <w:spacing w:val="1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newnode;</w:t>
      </w:r>
    </w:p>
    <w:p>
      <w:pPr>
        <w:pStyle w:val="7"/>
      </w:pPr>
      <w:r>
        <w:t>last</w:t>
      </w:r>
      <w:r>
        <w:rPr>
          <w:spacing w:val="8"/>
        </w:rPr>
        <w:t xml:space="preserve"> </w:t>
      </w:r>
      <w:r>
        <w:t>-&gt;</w:t>
      </w:r>
      <w:r>
        <w:rPr>
          <w:spacing w:val="-12"/>
        </w:rPr>
        <w:t xml:space="preserve"> </w:t>
      </w:r>
      <w:r>
        <w:t>next</w:t>
      </w:r>
      <w:r>
        <w:rPr>
          <w:spacing w:val="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start;</w:t>
      </w:r>
    </w:p>
    <w:p>
      <w:pPr>
        <w:pStyle w:val="7"/>
        <w:spacing w:before="8" w:line="275" w:lineRule="exact"/>
      </w:pPr>
      <w:r>
        <w:t>}</w:t>
      </w:r>
    </w:p>
    <w:p>
      <w:pPr>
        <w:pStyle w:val="7"/>
        <w:spacing w:line="275" w:lineRule="exact"/>
      </w:pPr>
      <w:r>
        <w:t>printf("\n</w:t>
      </w:r>
      <w:r>
        <w:rPr>
          <w:spacing w:val="-11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inserted at</w:t>
      </w:r>
      <w:r>
        <w:rPr>
          <w:spacing w:val="3"/>
        </w:rPr>
        <w:t xml:space="preserve"> </w:t>
      </w:r>
      <w:r>
        <w:t>beginning..");</w:t>
      </w:r>
    </w:p>
    <w:p>
      <w:pPr>
        <w:spacing w:after="0" w:line="275" w:lineRule="exact"/>
        <w:sectPr>
          <w:pgSz w:w="11900" w:h="16850"/>
          <w:pgMar w:top="1180" w:right="240" w:bottom="280" w:left="640" w:header="720" w:footer="720" w:gutter="0"/>
          <w:cols w:space="720" w:num="1"/>
        </w:sectPr>
      </w:pPr>
    </w:p>
    <w:p>
      <w:pPr>
        <w:pStyle w:val="7"/>
        <w:spacing w:before="76" w:line="275" w:lineRule="exact"/>
      </w:pPr>
      <w:r>
        <w:t>nodectr++;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2" w:line="275" w:lineRule="exact"/>
      </w:pPr>
      <w:r>
        <w:t>void</w:t>
      </w:r>
      <w:r>
        <w:rPr>
          <w:spacing w:val="-8"/>
        </w:rPr>
        <w:t xml:space="preserve"> </w:t>
      </w:r>
      <w:r>
        <w:t>cll_insert_end()</w:t>
      </w:r>
    </w:p>
    <w:p>
      <w:pPr>
        <w:pStyle w:val="7"/>
        <w:spacing w:line="274" w:lineRule="exact"/>
      </w:pPr>
      <w:r>
        <w:t>{</w:t>
      </w:r>
    </w:p>
    <w:p>
      <w:pPr>
        <w:pStyle w:val="7"/>
        <w:ind w:right="8597"/>
      </w:pPr>
      <w:r>
        <w:rPr>
          <w:spacing w:val="-1"/>
        </w:rPr>
        <w:t xml:space="preserve">node *newnode, </w:t>
      </w:r>
      <w:r>
        <w:t>*temp;</w:t>
      </w:r>
      <w:r>
        <w:rPr>
          <w:spacing w:val="-57"/>
        </w:rPr>
        <w:t xml:space="preserve"> </w:t>
      </w:r>
      <w:r>
        <w:t>newnode = getnode();</w:t>
      </w:r>
      <w:r>
        <w:rPr>
          <w:spacing w:val="1"/>
        </w:rPr>
        <w:t xml:space="preserve"> </w:t>
      </w:r>
      <w:r>
        <w:t>if(start</w:t>
      </w:r>
      <w:r>
        <w:rPr>
          <w:spacing w:val="11"/>
        </w:rPr>
        <w:t xml:space="preserve"> </w:t>
      </w:r>
      <w:r>
        <w:t>== NULL</w:t>
      </w:r>
      <w:r>
        <w:rPr>
          <w:spacing w:val="-1"/>
        </w:rPr>
        <w:t xml:space="preserve"> </w:t>
      </w:r>
      <w:r>
        <w:t>)</w:t>
      </w:r>
    </w:p>
    <w:p>
      <w:pPr>
        <w:pStyle w:val="7"/>
        <w:spacing w:before="2" w:line="275" w:lineRule="exact"/>
      </w:pPr>
      <w:r>
        <w:t>{</w:t>
      </w:r>
    </w:p>
    <w:p>
      <w:pPr>
        <w:pStyle w:val="7"/>
        <w:spacing w:before="1" w:line="237" w:lineRule="auto"/>
        <w:ind w:right="8555"/>
      </w:pPr>
      <w:r>
        <w:t>start</w:t>
      </w:r>
      <w:r>
        <w:rPr>
          <w:spacing w:val="1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newnode;</w:t>
      </w:r>
      <w:r>
        <w:rPr>
          <w:spacing w:val="1"/>
        </w:rPr>
        <w:t xml:space="preserve"> </w:t>
      </w:r>
      <w:r>
        <w:t>newnode</w:t>
      </w:r>
      <w:r>
        <w:rPr>
          <w:spacing w:val="-8"/>
        </w:rPr>
        <w:t xml:space="preserve"> </w:t>
      </w:r>
      <w:r>
        <w:t>-&gt;</w:t>
      </w:r>
      <w:r>
        <w:rPr>
          <w:spacing w:val="-9"/>
        </w:rPr>
        <w:t xml:space="preserve"> </w:t>
      </w:r>
      <w:r>
        <w:t>next</w:t>
      </w:r>
      <w:r>
        <w:rPr>
          <w:spacing w:val="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start;</w:t>
      </w:r>
    </w:p>
    <w:p>
      <w:pPr>
        <w:pStyle w:val="7"/>
        <w:spacing w:before="9" w:line="275" w:lineRule="exact"/>
      </w:pPr>
      <w:r>
        <w:t>}</w:t>
      </w:r>
    </w:p>
    <w:p>
      <w:pPr>
        <w:pStyle w:val="7"/>
        <w:spacing w:line="275" w:lineRule="exact"/>
      </w:pPr>
      <w:r>
        <w:t>else</w:t>
      </w:r>
    </w:p>
    <w:p>
      <w:pPr>
        <w:pStyle w:val="7"/>
        <w:spacing w:before="2" w:line="275" w:lineRule="exact"/>
      </w:pPr>
      <w:r>
        <w:t>{</w:t>
      </w:r>
    </w:p>
    <w:p>
      <w:pPr>
        <w:pStyle w:val="7"/>
        <w:spacing w:line="274" w:lineRule="exact"/>
      </w:pPr>
      <w:r>
        <w:t>temp = start;</w:t>
      </w:r>
    </w:p>
    <w:p>
      <w:pPr>
        <w:pStyle w:val="7"/>
        <w:spacing w:before="1" w:line="237" w:lineRule="auto"/>
        <w:ind w:right="8212"/>
      </w:pPr>
      <w:r>
        <w:t>while(temp -&gt; next != start)</w:t>
      </w:r>
      <w:r>
        <w:rPr>
          <w:spacing w:val="-57"/>
        </w:rPr>
        <w:t xml:space="preserve"> </w:t>
      </w:r>
      <w:r>
        <w:t>temp</w:t>
      </w:r>
      <w:r>
        <w:rPr>
          <w:spacing w:val="1"/>
        </w:rPr>
        <w:t xml:space="preserve"> </w:t>
      </w:r>
      <w:r>
        <w:t>= temp</w:t>
      </w:r>
      <w:r>
        <w:rPr>
          <w:spacing w:val="7"/>
        </w:rPr>
        <w:t xml:space="preserve"> </w:t>
      </w:r>
      <w:r>
        <w:t>-&gt; next;</w:t>
      </w:r>
    </w:p>
    <w:p>
      <w:pPr>
        <w:pStyle w:val="7"/>
        <w:spacing w:before="6" w:line="237" w:lineRule="auto"/>
        <w:ind w:right="8501"/>
      </w:pPr>
      <w:r>
        <w:t>temp</w:t>
      </w:r>
      <w:r>
        <w:rPr>
          <w:spacing w:val="-11"/>
        </w:rPr>
        <w:t xml:space="preserve"> </w:t>
      </w:r>
      <w:r>
        <w:t>-&gt;</w:t>
      </w:r>
      <w:r>
        <w:rPr>
          <w:spacing w:val="-1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newnode;</w:t>
      </w:r>
      <w:r>
        <w:rPr>
          <w:spacing w:val="-57"/>
        </w:rPr>
        <w:t xml:space="preserve"> </w:t>
      </w:r>
      <w:r>
        <w:t>newnode</w:t>
      </w:r>
      <w:r>
        <w:rPr>
          <w:spacing w:val="-2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next</w:t>
      </w:r>
      <w:r>
        <w:rPr>
          <w:spacing w:val="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start;</w:t>
      </w:r>
    </w:p>
    <w:p>
      <w:pPr>
        <w:pStyle w:val="7"/>
        <w:spacing w:before="8" w:line="275" w:lineRule="exact"/>
      </w:pPr>
      <w:r>
        <w:t>}</w:t>
      </w:r>
    </w:p>
    <w:p>
      <w:pPr>
        <w:pStyle w:val="7"/>
        <w:spacing w:line="242" w:lineRule="auto"/>
        <w:ind w:right="7580"/>
      </w:pPr>
      <w:r>
        <w:t>printf("\n Node inserted at end..");</w:t>
      </w:r>
      <w:r>
        <w:rPr>
          <w:spacing w:val="-57"/>
        </w:rPr>
        <w:t xml:space="preserve"> </w:t>
      </w:r>
      <w:r>
        <w:t>nodectr++;</w:t>
      </w:r>
    </w:p>
    <w:p>
      <w:pPr>
        <w:pStyle w:val="7"/>
        <w:spacing w:line="271" w:lineRule="exact"/>
      </w:pPr>
      <w:r>
        <w:t>}</w:t>
      </w:r>
    </w:p>
    <w:p>
      <w:pPr>
        <w:pStyle w:val="7"/>
        <w:spacing w:before="2" w:line="275" w:lineRule="exact"/>
      </w:pPr>
      <w:r>
        <w:t>void</w:t>
      </w:r>
      <w:r>
        <w:rPr>
          <w:spacing w:val="-10"/>
        </w:rPr>
        <w:t xml:space="preserve"> </w:t>
      </w:r>
      <w:r>
        <w:t>cll_insert_mid()</w:t>
      </w:r>
    </w:p>
    <w:p>
      <w:pPr>
        <w:pStyle w:val="7"/>
        <w:spacing w:line="274" w:lineRule="exact"/>
      </w:pPr>
      <w:r>
        <w:t>{</w:t>
      </w:r>
    </w:p>
    <w:p>
      <w:pPr>
        <w:pStyle w:val="7"/>
        <w:spacing w:before="1" w:line="237" w:lineRule="auto"/>
        <w:ind w:right="7933"/>
      </w:pPr>
      <w:r>
        <w:t>node</w:t>
      </w:r>
      <w:r>
        <w:rPr>
          <w:spacing w:val="-8"/>
        </w:rPr>
        <w:t xml:space="preserve"> </w:t>
      </w:r>
      <w:r>
        <w:t>*newnode,</w:t>
      </w:r>
      <w:r>
        <w:rPr>
          <w:spacing w:val="-5"/>
        </w:rPr>
        <w:t xml:space="preserve"> </w:t>
      </w:r>
      <w:r>
        <w:t>*temp,</w:t>
      </w:r>
      <w:r>
        <w:rPr>
          <w:spacing w:val="-4"/>
        </w:rPr>
        <w:t xml:space="preserve"> </w:t>
      </w:r>
      <w:r>
        <w:t>*prev;</w:t>
      </w:r>
      <w:r>
        <w:rPr>
          <w:spacing w:val="-57"/>
        </w:rPr>
        <w:t xml:space="preserve"> </w:t>
      </w:r>
      <w:r>
        <w:t>int</w:t>
      </w:r>
      <w:r>
        <w:rPr>
          <w:spacing w:val="21"/>
        </w:rPr>
        <w:t xml:space="preserve"> </w:t>
      </w:r>
      <w:r>
        <w:t>i,</w:t>
      </w:r>
      <w:r>
        <w:rPr>
          <w:spacing w:val="8"/>
        </w:rPr>
        <w:t xml:space="preserve"> </w:t>
      </w:r>
      <w:r>
        <w:t>pos ;</w:t>
      </w:r>
    </w:p>
    <w:p>
      <w:pPr>
        <w:pStyle w:val="7"/>
        <w:spacing w:before="5" w:line="237" w:lineRule="auto"/>
        <w:ind w:right="7874"/>
      </w:pPr>
      <w:r>
        <w:t>newnode</w:t>
      </w:r>
      <w:r>
        <w:rPr>
          <w:spacing w:val="15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getnode();</w:t>
      </w:r>
      <w:r>
        <w:rPr>
          <w:spacing w:val="1"/>
        </w:rPr>
        <w:t xml:space="preserve"> </w:t>
      </w:r>
      <w:r>
        <w:t>printf("\n</w:t>
      </w:r>
      <w:r>
        <w:rPr>
          <w:spacing w:val="-12"/>
        </w:rPr>
        <w:t xml:space="preserve"> </w:t>
      </w:r>
      <w:r>
        <w:t>Enter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position: ");</w:t>
      </w:r>
      <w:r>
        <w:rPr>
          <w:spacing w:val="-57"/>
        </w:rPr>
        <w:t xml:space="preserve"> </w:t>
      </w:r>
      <w:r>
        <w:t>scanf("%d",</w:t>
      </w:r>
      <w:r>
        <w:rPr>
          <w:spacing w:val="9"/>
        </w:rPr>
        <w:t xml:space="preserve"> </w:t>
      </w:r>
      <w:r>
        <w:t>&amp;pos);</w:t>
      </w:r>
    </w:p>
    <w:p>
      <w:pPr>
        <w:pStyle w:val="7"/>
        <w:spacing w:before="9"/>
      </w:pPr>
      <w:r>
        <w:t>if(pos</w:t>
      </w:r>
      <w:r>
        <w:rPr>
          <w:spacing w:val="-1"/>
        </w:rPr>
        <w:t xml:space="preserve"> </w:t>
      </w:r>
      <w:r>
        <w:t>&gt; 1</w:t>
      </w:r>
      <w:r>
        <w:rPr>
          <w:spacing w:val="1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nodectr)</w:t>
      </w:r>
    </w:p>
    <w:p>
      <w:pPr>
        <w:pStyle w:val="7"/>
        <w:spacing w:before="3" w:line="272" w:lineRule="exact"/>
      </w:pPr>
      <w:r>
        <w:t>{</w:t>
      </w:r>
    </w:p>
    <w:p>
      <w:pPr>
        <w:pStyle w:val="7"/>
        <w:ind w:right="9661"/>
        <w:jc w:val="both"/>
      </w:pPr>
      <w:r>
        <w:t>temp = start;</w:t>
      </w:r>
      <w:r>
        <w:rPr>
          <w:spacing w:val="-57"/>
        </w:rPr>
        <w:t xml:space="preserve"> </w:t>
      </w:r>
      <w:r>
        <w:t>prev = temp;</w:t>
      </w:r>
      <w:r>
        <w:rPr>
          <w:spacing w:val="-57"/>
        </w:rPr>
        <w:t xml:space="preserve"> </w:t>
      </w:r>
      <w:r>
        <w:t>i= 1;</w:t>
      </w:r>
    </w:p>
    <w:p>
      <w:pPr>
        <w:pStyle w:val="7"/>
        <w:spacing w:before="3" w:line="275" w:lineRule="exact"/>
      </w:pPr>
      <w:r>
        <w:t>while(i</w:t>
      </w:r>
      <w:r>
        <w:rPr>
          <w:spacing w:val="-12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pos)</w:t>
      </w:r>
    </w:p>
    <w:p>
      <w:pPr>
        <w:pStyle w:val="7"/>
        <w:spacing w:line="274" w:lineRule="exact"/>
      </w:pPr>
      <w:r>
        <w:t>{</w:t>
      </w:r>
    </w:p>
    <w:p>
      <w:pPr>
        <w:pStyle w:val="7"/>
        <w:spacing w:line="274" w:lineRule="exact"/>
      </w:pPr>
      <w:r>
        <w:t>prev</w:t>
      </w:r>
      <w:r>
        <w:rPr>
          <w:spacing w:val="-8"/>
        </w:rPr>
        <w:t xml:space="preserve"> </w:t>
      </w:r>
      <w:r>
        <w:t>= temp;</w:t>
      </w:r>
    </w:p>
    <w:p>
      <w:pPr>
        <w:pStyle w:val="7"/>
        <w:spacing w:before="1" w:line="237" w:lineRule="auto"/>
        <w:ind w:right="8851"/>
      </w:pPr>
      <w:r>
        <w:t>temp = temp -&gt; next;</w:t>
      </w:r>
      <w:r>
        <w:rPr>
          <w:spacing w:val="-57"/>
        </w:rPr>
        <w:t xml:space="preserve"> </w:t>
      </w:r>
      <w:r>
        <w:t>i++;</w:t>
      </w:r>
    </w:p>
    <w:p>
      <w:pPr>
        <w:pStyle w:val="7"/>
        <w:spacing w:before="8" w:line="275" w:lineRule="exact"/>
      </w:pPr>
      <w:r>
        <w:t>}</w:t>
      </w:r>
    </w:p>
    <w:p>
      <w:pPr>
        <w:pStyle w:val="7"/>
        <w:spacing w:line="242" w:lineRule="auto"/>
        <w:ind w:right="8172"/>
      </w:pPr>
      <w:r>
        <w:t>prev -&gt; next = newnode;</w:t>
      </w:r>
      <w:r>
        <w:rPr>
          <w:spacing w:val="-57"/>
        </w:rPr>
        <w:t xml:space="preserve"> </w:t>
      </w:r>
      <w:r>
        <w:rPr>
          <w:spacing w:val="-2"/>
        </w:rPr>
        <w:t>newnode</w:t>
      </w:r>
      <w:r>
        <w:rPr>
          <w:spacing w:val="-3"/>
        </w:rPr>
        <w:t xml:space="preserve"> </w:t>
      </w:r>
      <w:r>
        <w:rPr>
          <w:spacing w:val="-1"/>
        </w:rPr>
        <w:t>-&gt;</w:t>
      </w:r>
      <w:r>
        <w:rPr>
          <w:spacing w:val="-4"/>
        </w:rPr>
        <w:t xml:space="preserve"> </w:t>
      </w:r>
      <w:r>
        <w:rPr>
          <w:spacing w:val="-1"/>
        </w:rPr>
        <w:t>next</w:t>
      </w:r>
      <w:r>
        <w:rPr>
          <w:spacing w:val="7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temp;</w:t>
      </w:r>
    </w:p>
    <w:p>
      <w:pPr>
        <w:pStyle w:val="7"/>
        <w:spacing w:before="8"/>
        <w:ind w:left="0"/>
        <w:rPr>
          <w:sz w:val="23"/>
        </w:rPr>
      </w:pPr>
    </w:p>
    <w:p>
      <w:pPr>
        <w:pStyle w:val="7"/>
        <w:spacing w:line="275" w:lineRule="exact"/>
      </w:pPr>
      <w:r>
        <w:t>nodectr++;</w:t>
      </w:r>
    </w:p>
    <w:p>
      <w:pPr>
        <w:pStyle w:val="7"/>
        <w:spacing w:line="275" w:lineRule="exact"/>
      </w:pPr>
      <w:r>
        <w:t>printf("\n</w:t>
      </w:r>
      <w:r>
        <w:rPr>
          <w:spacing w:val="-15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inserted</w:t>
      </w:r>
      <w:r>
        <w:rPr>
          <w:spacing w:val="-5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middle..");</w:t>
      </w:r>
    </w:p>
    <w:p>
      <w:pPr>
        <w:pStyle w:val="7"/>
        <w:spacing w:before="3" w:line="275" w:lineRule="exact"/>
      </w:pPr>
      <w:r>
        <w:t>}</w:t>
      </w:r>
    </w:p>
    <w:p>
      <w:pPr>
        <w:pStyle w:val="7"/>
        <w:spacing w:line="275" w:lineRule="exact"/>
      </w:pPr>
      <w:r>
        <w:t>else</w:t>
      </w:r>
    </w:p>
    <w:p>
      <w:pPr>
        <w:pStyle w:val="7"/>
        <w:spacing w:before="3" w:line="275" w:lineRule="exact"/>
      </w:pPr>
      <w:r>
        <w:t>{</w:t>
      </w:r>
    </w:p>
    <w:p>
      <w:pPr>
        <w:pStyle w:val="7"/>
        <w:spacing w:line="275" w:lineRule="exact"/>
      </w:pPr>
      <w:r>
        <w:t>printf("position</w:t>
      </w:r>
      <w:r>
        <w:rPr>
          <w:spacing w:val="-14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list</w:t>
      </w:r>
      <w:r>
        <w:rPr>
          <w:spacing w:val="1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middle</w:t>
      </w:r>
      <w:r>
        <w:rPr>
          <w:spacing w:val="-7"/>
        </w:rPr>
        <w:t xml:space="preserve"> </w:t>
      </w:r>
      <w:r>
        <w:t>position</w:t>
      </w:r>
      <w:r>
        <w:rPr>
          <w:spacing w:val="-10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pos);</w:t>
      </w:r>
    </w:p>
    <w:p>
      <w:pPr>
        <w:pStyle w:val="7"/>
        <w:spacing w:before="2" w:line="275" w:lineRule="exact"/>
      </w:pPr>
      <w:r>
        <w:t>}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2" w:line="275" w:lineRule="exact"/>
      </w:pPr>
      <w:r>
        <w:t>void</w:t>
      </w:r>
      <w:r>
        <w:rPr>
          <w:spacing w:val="-8"/>
        </w:rPr>
        <w:t xml:space="preserve"> </w:t>
      </w:r>
      <w:r>
        <w:t>cll_delete_beg()</w:t>
      </w:r>
    </w:p>
    <w:p>
      <w:pPr>
        <w:pStyle w:val="7"/>
        <w:spacing w:line="274" w:lineRule="exact"/>
      </w:pPr>
      <w:r>
        <w:t>{</w:t>
      </w:r>
    </w:p>
    <w:p>
      <w:pPr>
        <w:pStyle w:val="7"/>
        <w:spacing w:before="2" w:line="237" w:lineRule="auto"/>
        <w:ind w:right="9138"/>
      </w:pPr>
      <w:r>
        <w:rPr>
          <w:spacing w:val="-1"/>
        </w:rPr>
        <w:t>node</w:t>
      </w:r>
      <w:r>
        <w:rPr>
          <w:spacing w:val="-14"/>
        </w:rPr>
        <w:t xml:space="preserve"> </w:t>
      </w:r>
      <w:r>
        <w:rPr>
          <w:spacing w:val="-1"/>
        </w:rPr>
        <w:t>*temp,</w:t>
      </w:r>
      <w:r>
        <w:rPr>
          <w:spacing w:val="-5"/>
        </w:rPr>
        <w:t xml:space="preserve"> </w:t>
      </w:r>
      <w:r>
        <w:t>*last;</w:t>
      </w:r>
      <w:r>
        <w:rPr>
          <w:spacing w:val="-57"/>
        </w:rPr>
        <w:t xml:space="preserve"> </w:t>
      </w:r>
      <w:r>
        <w:t>if(start</w:t>
      </w:r>
      <w:r>
        <w:rPr>
          <w:spacing w:val="1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NULL)</w:t>
      </w:r>
    </w:p>
    <w:p>
      <w:pPr>
        <w:spacing w:after="0" w:line="237" w:lineRule="auto"/>
        <w:sectPr>
          <w:pgSz w:w="11900" w:h="16850"/>
          <w:pgMar w:top="1180" w:right="240" w:bottom="280" w:left="640" w:header="720" w:footer="720" w:gutter="0"/>
          <w:cols w:space="720" w:num="1"/>
        </w:sectPr>
      </w:pPr>
    </w:p>
    <w:p>
      <w:pPr>
        <w:pStyle w:val="7"/>
        <w:spacing w:before="76" w:line="275" w:lineRule="exact"/>
      </w:pPr>
      <w:r>
        <w:t>{</w:t>
      </w:r>
    </w:p>
    <w:p>
      <w:pPr>
        <w:pStyle w:val="7"/>
        <w:spacing w:line="242" w:lineRule="auto"/>
        <w:ind w:right="8133"/>
      </w:pPr>
      <w:r>
        <w:t>printf("\n No nodes exist..");</w:t>
      </w:r>
      <w:r>
        <w:rPr>
          <w:spacing w:val="-57"/>
        </w:rPr>
        <w:t xml:space="preserve"> </w:t>
      </w:r>
      <w:r>
        <w:t>getch();</w:t>
      </w:r>
    </w:p>
    <w:p>
      <w:pPr>
        <w:pStyle w:val="7"/>
        <w:spacing w:line="271" w:lineRule="exact"/>
      </w:pPr>
      <w:r>
        <w:t>return</w:t>
      </w:r>
      <w:r>
        <w:rPr>
          <w:spacing w:val="-7"/>
        </w:rPr>
        <w:t xml:space="preserve"> </w:t>
      </w:r>
      <w:r>
        <w:t>;</w:t>
      </w:r>
    </w:p>
    <w:p>
      <w:pPr>
        <w:pStyle w:val="7"/>
        <w:spacing w:before="2" w:line="275" w:lineRule="exact"/>
      </w:pPr>
      <w:r>
        <w:t>}</w:t>
      </w:r>
    </w:p>
    <w:p>
      <w:pPr>
        <w:pStyle w:val="7"/>
        <w:spacing w:line="275" w:lineRule="exact"/>
      </w:pPr>
      <w:r>
        <w:t>else</w:t>
      </w:r>
    </w:p>
    <w:p>
      <w:pPr>
        <w:pStyle w:val="7"/>
        <w:spacing w:before="2" w:line="272" w:lineRule="exact"/>
      </w:pPr>
      <w:r>
        <w:t>{</w:t>
      </w:r>
    </w:p>
    <w:p>
      <w:pPr>
        <w:pStyle w:val="7"/>
        <w:ind w:right="8358"/>
      </w:pPr>
      <w:r>
        <w:t>last</w:t>
      </w:r>
      <w:r>
        <w:rPr>
          <w:spacing w:val="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temp</w:t>
      </w:r>
      <w:r>
        <w:rPr>
          <w:spacing w:val="3"/>
        </w:rPr>
        <w:t xml:space="preserve"> </w:t>
      </w:r>
      <w:r>
        <w:t>= start;</w:t>
      </w:r>
      <w:r>
        <w:rPr>
          <w:spacing w:val="1"/>
        </w:rPr>
        <w:t xml:space="preserve"> </w:t>
      </w:r>
      <w:r>
        <w:t>while(last -&gt; next != start)</w:t>
      </w:r>
      <w:r>
        <w:rPr>
          <w:spacing w:val="-57"/>
        </w:rPr>
        <w:t xml:space="preserve"> </w:t>
      </w:r>
      <w:r>
        <w:t>last= last</w:t>
      </w:r>
      <w:r>
        <w:rPr>
          <w:spacing w:val="12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next;</w:t>
      </w:r>
    </w:p>
    <w:p>
      <w:pPr>
        <w:pStyle w:val="7"/>
        <w:spacing w:before="7" w:line="237" w:lineRule="auto"/>
        <w:ind w:right="8985"/>
      </w:pPr>
      <w:r>
        <w:t>start = start -&gt; next;</w:t>
      </w:r>
      <w:r>
        <w:rPr>
          <w:spacing w:val="-57"/>
        </w:rPr>
        <w:t xml:space="preserve"> </w:t>
      </w:r>
      <w:r>
        <w:t>last</w:t>
      </w:r>
      <w:r>
        <w:rPr>
          <w:spacing w:val="8"/>
        </w:rPr>
        <w:t xml:space="preserve"> </w:t>
      </w:r>
      <w:r>
        <w:t>-&gt;</w:t>
      </w:r>
      <w:r>
        <w:rPr>
          <w:spacing w:val="-12"/>
        </w:rPr>
        <w:t xml:space="preserve"> </w:t>
      </w:r>
      <w:r>
        <w:t>next</w:t>
      </w:r>
      <w:r>
        <w:rPr>
          <w:spacing w:val="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start;</w:t>
      </w:r>
      <w:r>
        <w:rPr>
          <w:spacing w:val="1"/>
        </w:rPr>
        <w:t xml:space="preserve"> </w:t>
      </w:r>
      <w:r>
        <w:t>free(temp);</w:t>
      </w:r>
    </w:p>
    <w:p>
      <w:pPr>
        <w:pStyle w:val="7"/>
        <w:spacing w:before="8" w:line="272" w:lineRule="exact"/>
      </w:pPr>
      <w:r>
        <w:t>nodectr--;</w:t>
      </w:r>
    </w:p>
    <w:p>
      <w:pPr>
        <w:pStyle w:val="7"/>
        <w:spacing w:line="237" w:lineRule="auto"/>
        <w:ind w:right="8286"/>
      </w:pPr>
      <w:r>
        <w:t>printf("\n Node deleted..");</w:t>
      </w:r>
      <w:r>
        <w:rPr>
          <w:spacing w:val="-57"/>
        </w:rPr>
        <w:t xml:space="preserve"> </w:t>
      </w:r>
      <w:r>
        <w:t>if(nodectr</w:t>
      </w:r>
      <w:r>
        <w:rPr>
          <w:spacing w:val="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</w:t>
      </w:r>
    </w:p>
    <w:p>
      <w:pPr>
        <w:pStyle w:val="7"/>
        <w:spacing w:before="8" w:line="275" w:lineRule="exact"/>
      </w:pPr>
      <w:r>
        <w:t>start</w:t>
      </w:r>
      <w:r>
        <w:rPr>
          <w:spacing w:val="5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NULL;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2" w:line="275" w:lineRule="exact"/>
      </w:pPr>
      <w:r>
        <w:t>}</w:t>
      </w:r>
    </w:p>
    <w:p>
      <w:pPr>
        <w:pStyle w:val="7"/>
        <w:spacing w:line="275" w:lineRule="exact"/>
      </w:pPr>
      <w:r>
        <w:t>void</w:t>
      </w:r>
      <w:r>
        <w:rPr>
          <w:spacing w:val="-8"/>
        </w:rPr>
        <w:t xml:space="preserve"> </w:t>
      </w:r>
      <w:r>
        <w:t>cll_delete_last()</w:t>
      </w:r>
    </w:p>
    <w:p>
      <w:pPr>
        <w:pStyle w:val="7"/>
        <w:spacing w:before="2" w:line="275" w:lineRule="exact"/>
      </w:pPr>
      <w:r>
        <w:t>{</w:t>
      </w:r>
    </w:p>
    <w:p>
      <w:pPr>
        <w:pStyle w:val="7"/>
        <w:spacing w:line="242" w:lineRule="auto"/>
        <w:ind w:right="9082"/>
      </w:pPr>
      <w:r>
        <w:t>node *temp,*prev;</w:t>
      </w:r>
      <w:r>
        <w:rPr>
          <w:spacing w:val="-58"/>
        </w:rPr>
        <w:t xml:space="preserve"> </w:t>
      </w:r>
      <w:r>
        <w:t>if(start</w:t>
      </w:r>
      <w:r>
        <w:rPr>
          <w:spacing w:val="3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NULL)</w:t>
      </w:r>
    </w:p>
    <w:p>
      <w:pPr>
        <w:pStyle w:val="7"/>
        <w:spacing w:line="270" w:lineRule="exact"/>
      </w:pPr>
      <w:r>
        <w:t>{</w:t>
      </w:r>
    </w:p>
    <w:p>
      <w:pPr>
        <w:pStyle w:val="7"/>
        <w:spacing w:line="237" w:lineRule="auto"/>
        <w:ind w:right="8133"/>
      </w:pPr>
      <w:r>
        <w:t>printf("\n No nodes exist..");</w:t>
      </w:r>
      <w:r>
        <w:rPr>
          <w:spacing w:val="-57"/>
        </w:rPr>
        <w:t xml:space="preserve"> </w:t>
      </w:r>
      <w:r>
        <w:t>getch();</w:t>
      </w:r>
    </w:p>
    <w:p>
      <w:pPr>
        <w:pStyle w:val="7"/>
        <w:spacing w:before="8" w:line="275" w:lineRule="exact"/>
      </w:pPr>
      <w:r>
        <w:t>return</w:t>
      </w:r>
      <w:r>
        <w:rPr>
          <w:spacing w:val="-7"/>
        </w:rPr>
        <w:t xml:space="preserve"> </w:t>
      </w:r>
      <w:r>
        <w:t>;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3" w:line="275" w:lineRule="exact"/>
      </w:pPr>
      <w:r>
        <w:t>else</w:t>
      </w:r>
    </w:p>
    <w:p>
      <w:pPr>
        <w:pStyle w:val="7"/>
        <w:spacing w:line="274" w:lineRule="exact"/>
      </w:pPr>
      <w:r>
        <w:t>{</w:t>
      </w:r>
    </w:p>
    <w:p>
      <w:pPr>
        <w:pStyle w:val="7"/>
        <w:spacing w:before="1" w:line="237" w:lineRule="auto"/>
        <w:ind w:right="9666"/>
      </w:pPr>
      <w:r>
        <w:t>temp = start;</w:t>
      </w:r>
      <w:r>
        <w:rPr>
          <w:spacing w:val="-57"/>
        </w:rPr>
        <w:t xml:space="preserve"> </w:t>
      </w:r>
      <w:r>
        <w:t>prev</w:t>
      </w:r>
      <w:r>
        <w:rPr>
          <w:spacing w:val="-5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start;</w:t>
      </w:r>
    </w:p>
    <w:p>
      <w:pPr>
        <w:pStyle w:val="7"/>
        <w:spacing w:before="8" w:line="275" w:lineRule="exact"/>
      </w:pPr>
      <w:r>
        <w:t>while(temp</w:t>
      </w:r>
      <w:r>
        <w:rPr>
          <w:spacing w:val="-1"/>
        </w:rPr>
        <w:t xml:space="preserve"> </w:t>
      </w:r>
      <w:r>
        <w:t>-&gt;</w:t>
      </w:r>
      <w:r>
        <w:rPr>
          <w:spacing w:val="-8"/>
        </w:rPr>
        <w:t xml:space="preserve"> </w:t>
      </w:r>
      <w:r>
        <w:t>next</w:t>
      </w:r>
      <w:r>
        <w:rPr>
          <w:spacing w:val="8"/>
        </w:rPr>
        <w:t xml:space="preserve"> </w:t>
      </w:r>
      <w:r>
        <w:t>!=</w:t>
      </w:r>
      <w:r>
        <w:rPr>
          <w:spacing w:val="-7"/>
        </w:rPr>
        <w:t xml:space="preserve"> </w:t>
      </w:r>
      <w:r>
        <w:t>start)</w:t>
      </w:r>
    </w:p>
    <w:p>
      <w:pPr>
        <w:pStyle w:val="7"/>
        <w:spacing w:line="275" w:lineRule="exact"/>
      </w:pPr>
      <w:r>
        <w:t>{</w:t>
      </w:r>
    </w:p>
    <w:p>
      <w:pPr>
        <w:pStyle w:val="7"/>
        <w:spacing w:before="2" w:line="275" w:lineRule="exact"/>
      </w:pPr>
      <w:r>
        <w:t>prev</w:t>
      </w:r>
      <w:r>
        <w:rPr>
          <w:spacing w:val="-8"/>
        </w:rPr>
        <w:t xml:space="preserve"> </w:t>
      </w:r>
      <w:r>
        <w:t>= temp;</w:t>
      </w:r>
    </w:p>
    <w:p>
      <w:pPr>
        <w:pStyle w:val="7"/>
        <w:spacing w:line="274" w:lineRule="exact"/>
      </w:pPr>
      <w:r>
        <w:t>temp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 -&gt;</w:t>
      </w:r>
      <w:r>
        <w:rPr>
          <w:spacing w:val="-1"/>
        </w:rPr>
        <w:t xml:space="preserve"> </w:t>
      </w:r>
      <w:r>
        <w:t>next;</w:t>
      </w:r>
    </w:p>
    <w:p>
      <w:pPr>
        <w:pStyle w:val="7"/>
        <w:spacing w:line="274" w:lineRule="exact"/>
      </w:pPr>
      <w:r>
        <w:t>}</w:t>
      </w:r>
    </w:p>
    <w:p>
      <w:pPr>
        <w:pStyle w:val="7"/>
        <w:spacing w:before="1" w:line="237" w:lineRule="auto"/>
        <w:ind w:right="8971"/>
      </w:pPr>
      <w:r>
        <w:t>prev -&gt; next = start;</w:t>
      </w:r>
      <w:r>
        <w:rPr>
          <w:spacing w:val="-57"/>
        </w:rPr>
        <w:t xml:space="preserve"> </w:t>
      </w:r>
      <w:r>
        <w:t>free(temp);</w:t>
      </w:r>
    </w:p>
    <w:p>
      <w:pPr>
        <w:pStyle w:val="7"/>
        <w:spacing w:before="4"/>
        <w:ind w:right="9345"/>
      </w:pPr>
      <w:r>
        <w:t>nodectr--;</w:t>
      </w:r>
      <w:r>
        <w:rPr>
          <w:spacing w:val="1"/>
        </w:rPr>
        <w:t xml:space="preserve"> </w:t>
      </w:r>
      <w:r>
        <w:t>if(nodectr == 0)</w:t>
      </w:r>
      <w:r>
        <w:rPr>
          <w:spacing w:val="-57"/>
        </w:rPr>
        <w:t xml:space="preserve"> </w:t>
      </w:r>
      <w:r>
        <w:t>start</w:t>
      </w:r>
      <w:r>
        <w:rPr>
          <w:spacing w:val="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NULL;</w:t>
      </w:r>
    </w:p>
    <w:p>
      <w:pPr>
        <w:pStyle w:val="7"/>
        <w:spacing w:before="3"/>
      </w:pPr>
      <w:r>
        <w:t>printf("\n</w:t>
      </w:r>
      <w:r>
        <w:rPr>
          <w:spacing w:val="-9"/>
        </w:rPr>
        <w:t xml:space="preserve"> </w:t>
      </w:r>
      <w:r>
        <w:t>Node</w:t>
      </w:r>
      <w:r>
        <w:rPr>
          <w:spacing w:val="2"/>
        </w:rPr>
        <w:t xml:space="preserve"> </w:t>
      </w:r>
      <w:r>
        <w:t>deleted..");</w:t>
      </w:r>
    </w:p>
    <w:p>
      <w:pPr>
        <w:pStyle w:val="7"/>
        <w:spacing w:before="2" w:line="275" w:lineRule="exact"/>
      </w:pPr>
      <w:r>
        <w:t>}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7"/>
        <w:ind w:left="0"/>
        <w:rPr>
          <w:sz w:val="23"/>
        </w:rPr>
      </w:pPr>
    </w:p>
    <w:p>
      <w:pPr>
        <w:pStyle w:val="7"/>
      </w:pPr>
      <w:r>
        <w:t>void</w:t>
      </w:r>
      <w:r>
        <w:rPr>
          <w:spacing w:val="-11"/>
        </w:rPr>
        <w:t xml:space="preserve"> </w:t>
      </w:r>
      <w:r>
        <w:t>cll_delete_mid()</w:t>
      </w:r>
    </w:p>
    <w:p>
      <w:pPr>
        <w:pStyle w:val="7"/>
        <w:spacing w:before="8" w:line="275" w:lineRule="exact"/>
      </w:pPr>
      <w:r>
        <w:t>{</w:t>
      </w:r>
    </w:p>
    <w:p>
      <w:pPr>
        <w:pStyle w:val="7"/>
        <w:spacing w:line="274" w:lineRule="exact"/>
      </w:pPr>
      <w:r>
        <w:rPr>
          <w:spacing w:val="-2"/>
        </w:rPr>
        <w:t>int</w:t>
      </w:r>
      <w:r>
        <w:rPr>
          <w:spacing w:val="22"/>
        </w:rPr>
        <w:t xml:space="preserve"> </w:t>
      </w:r>
      <w:r>
        <w:rPr>
          <w:spacing w:val="-2"/>
        </w:rPr>
        <w:t>i</w:t>
      </w:r>
      <w:r>
        <w:rPr>
          <w:spacing w:val="-17"/>
        </w:rPr>
        <w:t xml:space="preserve"> </w:t>
      </w:r>
      <w:r>
        <w:rPr>
          <w:spacing w:val="-1"/>
        </w:rPr>
        <w:t>=</w:t>
      </w:r>
      <w:r>
        <w:rPr>
          <w:spacing w:val="1"/>
        </w:rPr>
        <w:t xml:space="preserve"> </w:t>
      </w:r>
      <w:r>
        <w:rPr>
          <w:spacing w:val="-1"/>
        </w:rPr>
        <w:t>0,</w:t>
      </w:r>
      <w:r>
        <w:rPr>
          <w:spacing w:val="4"/>
        </w:rPr>
        <w:t xml:space="preserve"> </w:t>
      </w:r>
      <w:r>
        <w:rPr>
          <w:spacing w:val="-1"/>
        </w:rPr>
        <w:t>pos;</w:t>
      </w:r>
    </w:p>
    <w:p>
      <w:pPr>
        <w:pStyle w:val="7"/>
        <w:spacing w:before="1" w:line="237" w:lineRule="auto"/>
        <w:ind w:right="9040"/>
      </w:pPr>
      <w:r>
        <w:rPr>
          <w:spacing w:val="-1"/>
        </w:rPr>
        <w:t>node *temp, *prev;</w:t>
      </w:r>
      <w:r>
        <w:rPr>
          <w:spacing w:val="-57"/>
        </w:rPr>
        <w:t xml:space="preserve"> </w:t>
      </w:r>
      <w:r>
        <w:t>if(start</w:t>
      </w:r>
      <w:r>
        <w:rPr>
          <w:spacing w:val="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NULL)</w:t>
      </w:r>
    </w:p>
    <w:p>
      <w:pPr>
        <w:pStyle w:val="7"/>
        <w:spacing w:before="8" w:line="275" w:lineRule="exact"/>
      </w:pPr>
      <w:r>
        <w:t>{</w:t>
      </w:r>
    </w:p>
    <w:p>
      <w:pPr>
        <w:pStyle w:val="7"/>
        <w:spacing w:line="242" w:lineRule="auto"/>
        <w:ind w:right="8133"/>
      </w:pPr>
      <w:r>
        <w:t>printf("\n No nodes exist..");</w:t>
      </w:r>
      <w:r>
        <w:rPr>
          <w:spacing w:val="-57"/>
        </w:rPr>
        <w:t xml:space="preserve"> </w:t>
      </w:r>
      <w:r>
        <w:t>getch();</w:t>
      </w:r>
    </w:p>
    <w:p>
      <w:pPr>
        <w:pStyle w:val="7"/>
        <w:spacing w:line="271" w:lineRule="exact"/>
      </w:pPr>
      <w:r>
        <w:t>return</w:t>
      </w:r>
      <w:r>
        <w:rPr>
          <w:spacing w:val="-7"/>
        </w:rPr>
        <w:t xml:space="preserve"> </w:t>
      </w:r>
      <w:r>
        <w:t>;</w:t>
      </w:r>
    </w:p>
    <w:p>
      <w:pPr>
        <w:spacing w:after="0" w:line="271" w:lineRule="exact"/>
        <w:sectPr>
          <w:pgSz w:w="11900" w:h="16850"/>
          <w:pgMar w:top="1180" w:right="240" w:bottom="280" w:left="640" w:header="720" w:footer="720" w:gutter="0"/>
          <w:cols w:space="720" w:num="1"/>
        </w:sectPr>
      </w:pPr>
    </w:p>
    <w:p>
      <w:pPr>
        <w:pStyle w:val="7"/>
        <w:spacing w:before="76" w:line="275" w:lineRule="exact"/>
      </w:pPr>
      <w:r>
        <w:t>}</w:t>
      </w:r>
    </w:p>
    <w:p>
      <w:pPr>
        <w:pStyle w:val="7"/>
        <w:spacing w:line="275" w:lineRule="exact"/>
      </w:pPr>
      <w:r>
        <w:t>else</w:t>
      </w:r>
    </w:p>
    <w:p>
      <w:pPr>
        <w:pStyle w:val="7"/>
        <w:spacing w:before="2" w:line="275" w:lineRule="exact"/>
      </w:pPr>
      <w:r>
        <w:t>{</w:t>
      </w:r>
    </w:p>
    <w:p>
      <w:pPr>
        <w:pStyle w:val="7"/>
        <w:spacing w:line="242" w:lineRule="auto"/>
        <w:ind w:right="7507"/>
      </w:pPr>
      <w:r>
        <w:t>printf("\n Which node to delete: ");</w:t>
      </w:r>
      <w:r>
        <w:rPr>
          <w:spacing w:val="-57"/>
        </w:rPr>
        <w:t xml:space="preserve"> </w:t>
      </w:r>
      <w:r>
        <w:t>scanf("%d",</w:t>
      </w:r>
      <w:r>
        <w:rPr>
          <w:spacing w:val="9"/>
        </w:rPr>
        <w:t xml:space="preserve"> </w:t>
      </w:r>
      <w:r>
        <w:t>&amp;pos);</w:t>
      </w:r>
    </w:p>
    <w:p>
      <w:pPr>
        <w:pStyle w:val="7"/>
        <w:spacing w:line="271" w:lineRule="exact"/>
      </w:pPr>
      <w:r>
        <w:t>if(pos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nodectr)</w:t>
      </w:r>
    </w:p>
    <w:p>
      <w:pPr>
        <w:pStyle w:val="7"/>
        <w:spacing w:before="2" w:line="275" w:lineRule="exact"/>
      </w:pPr>
      <w:r>
        <w:t>{</w:t>
      </w:r>
    </w:p>
    <w:p>
      <w:pPr>
        <w:pStyle w:val="7"/>
        <w:spacing w:line="242" w:lineRule="auto"/>
        <w:ind w:right="7426"/>
      </w:pPr>
      <w:r>
        <w:t>printf("\nThis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does</w:t>
      </w:r>
      <w:r>
        <w:rPr>
          <w:spacing w:val="-8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exist");</w:t>
      </w:r>
      <w:r>
        <w:rPr>
          <w:spacing w:val="-57"/>
        </w:rPr>
        <w:t xml:space="preserve"> </w:t>
      </w:r>
      <w:r>
        <w:t>getch();</w:t>
      </w:r>
    </w:p>
    <w:p>
      <w:pPr>
        <w:pStyle w:val="7"/>
        <w:spacing w:line="271" w:lineRule="exact"/>
      </w:pPr>
      <w:r>
        <w:t>return;</w:t>
      </w:r>
    </w:p>
    <w:p>
      <w:pPr>
        <w:pStyle w:val="7"/>
        <w:spacing w:before="1" w:line="275" w:lineRule="exact"/>
      </w:pPr>
      <w:r>
        <w:t>}</w:t>
      </w:r>
    </w:p>
    <w:p>
      <w:pPr>
        <w:pStyle w:val="7"/>
        <w:spacing w:line="275" w:lineRule="exact"/>
      </w:pPr>
      <w:r>
        <w:t>if(pos</w:t>
      </w:r>
      <w:r>
        <w:rPr>
          <w:spacing w:val="-1"/>
        </w:rPr>
        <w:t xml:space="preserve"> </w:t>
      </w:r>
      <w:r>
        <w:t>&gt; 1</w:t>
      </w:r>
      <w:r>
        <w:rPr>
          <w:spacing w:val="2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nodectr)</w:t>
      </w:r>
    </w:p>
    <w:p>
      <w:pPr>
        <w:pStyle w:val="7"/>
        <w:spacing w:before="3" w:line="272" w:lineRule="exact"/>
      </w:pPr>
      <w:r>
        <w:t>{</w:t>
      </w:r>
    </w:p>
    <w:p>
      <w:pPr>
        <w:pStyle w:val="7"/>
        <w:ind w:right="9720"/>
      </w:pPr>
      <w:r>
        <w:t>temp=start;</w:t>
      </w:r>
      <w:r>
        <w:rPr>
          <w:spacing w:val="1"/>
        </w:rPr>
        <w:t xml:space="preserve"> </w:t>
      </w:r>
      <w:r>
        <w:t>prev = start;</w:t>
      </w:r>
      <w:r>
        <w:rPr>
          <w:spacing w:val="-57"/>
        </w:rPr>
        <w:t xml:space="preserve"> </w:t>
      </w:r>
      <w:r>
        <w:t>i= 0;</w:t>
      </w:r>
    </w:p>
    <w:p>
      <w:pPr>
        <w:pStyle w:val="7"/>
        <w:spacing w:before="4" w:line="275" w:lineRule="exact"/>
      </w:pPr>
      <w:r>
        <w:t>while(i</w:t>
      </w:r>
      <w:r>
        <w:rPr>
          <w:spacing w:val="-12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pos</w:t>
      </w:r>
      <w:r>
        <w:rPr>
          <w:spacing w:val="2"/>
        </w:rPr>
        <w:t xml:space="preserve"> </w:t>
      </w:r>
      <w:r>
        <w:t>-</w:t>
      </w:r>
      <w:r>
        <w:rPr>
          <w:spacing w:val="8"/>
        </w:rPr>
        <w:t xml:space="preserve"> </w:t>
      </w:r>
      <w:r>
        <w:t>1)</w:t>
      </w:r>
    </w:p>
    <w:p>
      <w:pPr>
        <w:pStyle w:val="7"/>
        <w:spacing w:line="275" w:lineRule="exact"/>
      </w:pPr>
      <w:r>
        <w:t>{</w:t>
      </w:r>
    </w:p>
    <w:p>
      <w:pPr>
        <w:pStyle w:val="7"/>
        <w:spacing w:before="2" w:line="275" w:lineRule="exact"/>
      </w:pPr>
      <w:r>
        <w:t>prev</w:t>
      </w:r>
      <w:r>
        <w:rPr>
          <w:spacing w:val="-8"/>
        </w:rPr>
        <w:t xml:space="preserve"> </w:t>
      </w:r>
      <w:r>
        <w:t>= temp;</w:t>
      </w:r>
    </w:p>
    <w:p>
      <w:pPr>
        <w:pStyle w:val="7"/>
        <w:spacing w:line="242" w:lineRule="auto"/>
        <w:ind w:right="8791"/>
      </w:pPr>
      <w:r>
        <w:t>temp = temp -&gt; next ;</w:t>
      </w:r>
      <w:r>
        <w:rPr>
          <w:spacing w:val="-57"/>
        </w:rPr>
        <w:t xml:space="preserve"> </w:t>
      </w:r>
      <w:r>
        <w:t>i++;</w:t>
      </w:r>
    </w:p>
    <w:p>
      <w:pPr>
        <w:pStyle w:val="7"/>
        <w:spacing w:line="271" w:lineRule="exact"/>
      </w:pPr>
      <w:r>
        <w:t>}</w:t>
      </w:r>
    </w:p>
    <w:p>
      <w:pPr>
        <w:pStyle w:val="7"/>
        <w:spacing w:before="2"/>
        <w:ind w:right="8156"/>
      </w:pPr>
      <w:r>
        <w:t>prev -&gt; next = temp -&gt; next;</w:t>
      </w:r>
      <w:r>
        <w:rPr>
          <w:spacing w:val="-57"/>
        </w:rPr>
        <w:t xml:space="preserve"> </w:t>
      </w:r>
      <w:r>
        <w:t>free(temp);</w:t>
      </w:r>
    </w:p>
    <w:p>
      <w:pPr>
        <w:pStyle w:val="7"/>
        <w:spacing w:line="275" w:lineRule="exact"/>
      </w:pPr>
      <w:r>
        <w:t>nodectr--;</w:t>
      </w:r>
    </w:p>
    <w:p>
      <w:pPr>
        <w:pStyle w:val="7"/>
        <w:spacing w:line="275" w:lineRule="exact"/>
      </w:pPr>
      <w:r>
        <w:t>printf("\n</w:t>
      </w:r>
      <w:r>
        <w:rPr>
          <w:spacing w:val="-9"/>
        </w:rPr>
        <w:t xml:space="preserve"> </w:t>
      </w:r>
      <w:r>
        <w:t>Node</w:t>
      </w:r>
      <w:r>
        <w:rPr>
          <w:spacing w:val="2"/>
        </w:rPr>
        <w:t xml:space="preserve"> </w:t>
      </w:r>
      <w:r>
        <w:t>Deleted..");</w:t>
      </w:r>
    </w:p>
    <w:p>
      <w:pPr>
        <w:pStyle w:val="7"/>
        <w:spacing w:before="7" w:line="275" w:lineRule="exact"/>
      </w:pPr>
      <w:r>
        <w:t>}</w:t>
      </w:r>
    </w:p>
    <w:p>
      <w:pPr>
        <w:pStyle w:val="7"/>
        <w:spacing w:line="275" w:lineRule="exact"/>
      </w:pPr>
      <w:r>
        <w:t>else</w:t>
      </w:r>
    </w:p>
    <w:p>
      <w:pPr>
        <w:pStyle w:val="7"/>
        <w:spacing w:before="3" w:line="275" w:lineRule="exact"/>
      </w:pPr>
      <w:r>
        <w:t>{</w:t>
      </w:r>
    </w:p>
    <w:p>
      <w:pPr>
        <w:pStyle w:val="7"/>
        <w:spacing w:line="242" w:lineRule="auto"/>
        <w:ind w:right="7134"/>
      </w:pPr>
      <w:r>
        <w:t>printf("\n</w:t>
      </w:r>
      <w:r>
        <w:rPr>
          <w:spacing w:val="-1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middle</w:t>
      </w:r>
      <w:r>
        <w:rPr>
          <w:spacing w:val="-7"/>
        </w:rPr>
        <w:t xml:space="preserve"> </w:t>
      </w:r>
      <w:r>
        <w:t>position..");</w:t>
      </w:r>
      <w:r>
        <w:rPr>
          <w:spacing w:val="-57"/>
        </w:rPr>
        <w:t xml:space="preserve"> </w:t>
      </w:r>
      <w:r>
        <w:t>getch();</w:t>
      </w:r>
    </w:p>
    <w:p>
      <w:pPr>
        <w:pStyle w:val="7"/>
        <w:spacing w:line="271" w:lineRule="exact"/>
      </w:pPr>
      <w:r>
        <w:t>}</w:t>
      </w:r>
    </w:p>
    <w:p>
      <w:pPr>
        <w:pStyle w:val="7"/>
        <w:spacing w:before="1" w:line="275" w:lineRule="exact"/>
      </w:pPr>
      <w:r>
        <w:t>}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3" w:line="275" w:lineRule="exact"/>
      </w:pPr>
      <w:r>
        <w:t>void</w:t>
      </w:r>
      <w:r>
        <w:rPr>
          <w:spacing w:val="-6"/>
        </w:rPr>
        <w:t xml:space="preserve"> </w:t>
      </w:r>
      <w:r>
        <w:t>main(void)</w:t>
      </w:r>
    </w:p>
    <w:p>
      <w:pPr>
        <w:pStyle w:val="7"/>
        <w:spacing w:line="272" w:lineRule="exact"/>
      </w:pPr>
      <w:r>
        <w:t>{</w:t>
      </w:r>
    </w:p>
    <w:p>
      <w:pPr>
        <w:pStyle w:val="7"/>
        <w:ind w:right="9990"/>
      </w:pPr>
      <w:r>
        <w:rPr>
          <w:spacing w:val="-2"/>
        </w:rPr>
        <w:t>int result;</w:t>
      </w:r>
      <w:r>
        <w:rPr>
          <w:spacing w:val="-57"/>
        </w:rPr>
        <w:t xml:space="preserve"> </w:t>
      </w:r>
      <w:r>
        <w:t>int ch, n;</w:t>
      </w:r>
      <w:r>
        <w:rPr>
          <w:spacing w:val="-57"/>
        </w:rPr>
        <w:t xml:space="preserve"> </w:t>
      </w:r>
      <w:r>
        <w:t>clrscr();</w:t>
      </w:r>
      <w:r>
        <w:rPr>
          <w:spacing w:val="1"/>
        </w:rPr>
        <w:t xml:space="preserve"> </w:t>
      </w:r>
      <w:r>
        <w:t>while(1)</w:t>
      </w:r>
    </w:p>
    <w:p>
      <w:pPr>
        <w:pStyle w:val="7"/>
      </w:pPr>
      <w:r>
        <w:t>{</w:t>
      </w:r>
    </w:p>
    <w:p>
      <w:pPr>
        <w:pStyle w:val="7"/>
        <w:spacing w:before="1" w:line="237" w:lineRule="auto"/>
        <w:ind w:right="9640"/>
      </w:pPr>
      <w:r>
        <w:t>ch = menu();</w:t>
      </w:r>
      <w:r>
        <w:rPr>
          <w:spacing w:val="-57"/>
        </w:rPr>
        <w:t xml:space="preserve"> </w:t>
      </w:r>
      <w:r>
        <w:t>switch(ch)</w:t>
      </w:r>
    </w:p>
    <w:p>
      <w:pPr>
        <w:pStyle w:val="7"/>
        <w:spacing w:before="8" w:line="275" w:lineRule="exact"/>
      </w:pPr>
      <w:r>
        <w:t>{</w:t>
      </w:r>
    </w:p>
    <w:p>
      <w:pPr>
        <w:pStyle w:val="7"/>
        <w:spacing w:line="275" w:lineRule="exact"/>
      </w:pPr>
      <w:r>
        <w:t>case</w:t>
      </w:r>
      <w:r>
        <w:rPr>
          <w:spacing w:val="-1"/>
        </w:rPr>
        <w:t xml:space="preserve"> </w:t>
      </w:r>
      <w:r>
        <w:t>1 :</w:t>
      </w:r>
    </w:p>
    <w:p>
      <w:pPr>
        <w:pStyle w:val="7"/>
        <w:spacing w:before="3" w:line="275" w:lineRule="exact"/>
      </w:pPr>
      <w:r>
        <w:t>if(start</w:t>
      </w:r>
      <w:r>
        <w:rPr>
          <w:spacing w:val="3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NULL)</w:t>
      </w:r>
    </w:p>
    <w:p>
      <w:pPr>
        <w:pStyle w:val="7"/>
        <w:spacing w:line="274" w:lineRule="exact"/>
      </w:pPr>
      <w:r>
        <w:t>{</w:t>
      </w:r>
    </w:p>
    <w:p>
      <w:pPr>
        <w:pStyle w:val="7"/>
        <w:spacing w:before="1" w:line="237" w:lineRule="auto"/>
        <w:ind w:right="6427"/>
      </w:pPr>
      <w:r>
        <w:t>printf("\n Enter Number of nodes to create: ");</w:t>
      </w:r>
      <w:r>
        <w:rPr>
          <w:spacing w:val="-57"/>
        </w:rPr>
        <w:t xml:space="preserve"> </w:t>
      </w:r>
      <w:r>
        <w:t>scanf("%d",</w:t>
      </w:r>
      <w:r>
        <w:rPr>
          <w:spacing w:val="9"/>
        </w:rPr>
        <w:t xml:space="preserve"> </w:t>
      </w:r>
      <w:r>
        <w:t>&amp;n);</w:t>
      </w:r>
    </w:p>
    <w:p>
      <w:pPr>
        <w:pStyle w:val="7"/>
        <w:spacing w:before="10" w:line="232" w:lineRule="auto"/>
        <w:ind w:right="8498"/>
      </w:pPr>
      <w:r>
        <w:t>createlist(n);</w:t>
      </w:r>
      <w:r>
        <w:rPr>
          <w:spacing w:val="1"/>
        </w:rPr>
        <w:t xml:space="preserve"> </w:t>
      </w:r>
      <w:r>
        <w:t>printf("\nList</w:t>
      </w:r>
      <w:r>
        <w:rPr>
          <w:spacing w:val="-5"/>
        </w:rPr>
        <w:t xml:space="preserve"> </w:t>
      </w:r>
      <w:r>
        <w:t>created..");</w:t>
      </w:r>
    </w:p>
    <w:p>
      <w:pPr>
        <w:pStyle w:val="7"/>
        <w:spacing w:before="5"/>
      </w:pPr>
      <w:r>
        <w:t>}</w:t>
      </w:r>
    </w:p>
    <w:p>
      <w:pPr>
        <w:pStyle w:val="7"/>
        <w:spacing w:before="5"/>
        <w:ind w:left="0"/>
      </w:pPr>
    </w:p>
    <w:p>
      <w:pPr>
        <w:pStyle w:val="7"/>
        <w:spacing w:line="275" w:lineRule="exact"/>
      </w:pPr>
      <w:r>
        <w:t>else</w:t>
      </w:r>
    </w:p>
    <w:p>
      <w:pPr>
        <w:pStyle w:val="7"/>
        <w:spacing w:line="275" w:lineRule="exact"/>
      </w:pPr>
      <w:r>
        <w:rPr>
          <w:spacing w:val="-1"/>
        </w:rPr>
        <w:t>printf("\n</w:t>
      </w:r>
      <w:r>
        <w:rPr>
          <w:spacing w:val="-8"/>
        </w:rPr>
        <w:t xml:space="preserve"> </w:t>
      </w:r>
      <w:r>
        <w:rPr>
          <w:spacing w:val="-1"/>
        </w:rPr>
        <w:t>List</w:t>
      </w:r>
      <w:r>
        <w:rPr>
          <w:spacing w:val="18"/>
        </w:rPr>
        <w:t xml:space="preserve"> </w:t>
      </w:r>
      <w:r>
        <w:t>is already</w:t>
      </w:r>
      <w:r>
        <w:rPr>
          <w:spacing w:val="-16"/>
        </w:rPr>
        <w:t xml:space="preserve"> </w:t>
      </w:r>
      <w:r>
        <w:t>Exist..");</w:t>
      </w:r>
    </w:p>
    <w:p>
      <w:pPr>
        <w:spacing w:after="0" w:line="275" w:lineRule="exact"/>
        <w:sectPr>
          <w:pgSz w:w="11900" w:h="16850"/>
          <w:pgMar w:top="1180" w:right="240" w:bottom="280" w:left="640" w:header="720" w:footer="720" w:gutter="0"/>
          <w:cols w:space="720" w:num="1"/>
        </w:sectPr>
      </w:pPr>
    </w:p>
    <w:p>
      <w:pPr>
        <w:pStyle w:val="7"/>
        <w:spacing w:before="73" w:line="237" w:lineRule="auto"/>
        <w:ind w:right="10131"/>
      </w:pPr>
      <w:r>
        <w:t>break;</w:t>
      </w:r>
      <w:r>
        <w:rPr>
          <w:spacing w:val="1"/>
        </w:rPr>
        <w:t xml:space="preserve"> </w:t>
      </w:r>
      <w:r>
        <w:rPr>
          <w:spacing w:val="-2"/>
        </w:rPr>
        <w:t>case</w:t>
      </w:r>
      <w:r>
        <w:rPr>
          <w:spacing w:val="-13"/>
        </w:rPr>
        <w:t xml:space="preserve"> </w:t>
      </w:r>
      <w:r>
        <w:rPr>
          <w:spacing w:val="-2"/>
        </w:rPr>
        <w:t>2</w:t>
      </w:r>
      <w:r>
        <w:rPr>
          <w:spacing w:val="-12"/>
        </w:rPr>
        <w:t xml:space="preserve"> </w:t>
      </w:r>
      <w:r>
        <w:rPr>
          <w:spacing w:val="-2"/>
        </w:rPr>
        <w:t>:</w:t>
      </w:r>
    </w:p>
    <w:p>
      <w:pPr>
        <w:pStyle w:val="7"/>
        <w:spacing w:before="11" w:line="232" w:lineRule="auto"/>
        <w:ind w:right="9312"/>
      </w:pPr>
      <w:r>
        <w:rPr>
          <w:spacing w:val="-1"/>
        </w:rPr>
        <w:t>cll_insert_beg();</w:t>
      </w:r>
      <w:r>
        <w:rPr>
          <w:spacing w:val="-57"/>
        </w:rPr>
        <w:t xml:space="preserve"> </w:t>
      </w:r>
      <w:r>
        <w:t>break;</w:t>
      </w:r>
    </w:p>
    <w:p>
      <w:pPr>
        <w:pStyle w:val="7"/>
        <w:spacing w:before="5"/>
        <w:ind w:right="9312"/>
      </w:pPr>
      <w:r>
        <w:t>case 3</w:t>
      </w:r>
      <w:r>
        <w:rPr>
          <w:spacing w:val="2"/>
        </w:rPr>
        <w:t xml:space="preserve"> </w:t>
      </w:r>
      <w:r>
        <w:t>:</w:t>
      </w:r>
      <w:r>
        <w:rPr>
          <w:spacing w:val="1"/>
        </w:rPr>
        <w:t xml:space="preserve"> </w:t>
      </w:r>
      <w:r>
        <w:rPr>
          <w:spacing w:val="-1"/>
        </w:rPr>
        <w:t>cll_insert_end();</w:t>
      </w:r>
      <w:r>
        <w:rPr>
          <w:spacing w:val="-57"/>
        </w:rPr>
        <w:t xml:space="preserve"> </w:t>
      </w:r>
      <w:r>
        <w:t>break;</w:t>
      </w:r>
    </w:p>
    <w:p>
      <w:pPr>
        <w:pStyle w:val="7"/>
        <w:spacing w:before="3"/>
        <w:ind w:right="9286"/>
      </w:pPr>
      <w:r>
        <w:t>case 4</w:t>
      </w:r>
      <w:r>
        <w:rPr>
          <w:spacing w:val="2"/>
        </w:rPr>
        <w:t xml:space="preserve"> </w:t>
      </w:r>
      <w:r>
        <w:t>:</w:t>
      </w:r>
      <w:r>
        <w:rPr>
          <w:spacing w:val="1"/>
        </w:rPr>
        <w:t xml:space="preserve"> </w:t>
      </w:r>
      <w:r>
        <w:rPr>
          <w:spacing w:val="-1"/>
        </w:rPr>
        <w:t>cll_insert_mid();</w:t>
      </w:r>
      <w:r>
        <w:rPr>
          <w:spacing w:val="-57"/>
        </w:rPr>
        <w:t xml:space="preserve"> </w:t>
      </w:r>
      <w:r>
        <w:t>break;</w:t>
      </w:r>
    </w:p>
    <w:p>
      <w:pPr>
        <w:pStyle w:val="7"/>
        <w:spacing w:before="5" w:line="237" w:lineRule="auto"/>
        <w:ind w:right="9256"/>
      </w:pPr>
      <w:r>
        <w:t>case 5</w:t>
      </w:r>
      <w:r>
        <w:rPr>
          <w:spacing w:val="2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cll_delete_beg();</w:t>
      </w:r>
      <w:r>
        <w:rPr>
          <w:spacing w:val="-57"/>
        </w:rPr>
        <w:t xml:space="preserve"> </w:t>
      </w:r>
      <w:r>
        <w:t>break;</w:t>
      </w:r>
    </w:p>
    <w:p>
      <w:pPr>
        <w:pStyle w:val="7"/>
        <w:spacing w:before="3"/>
        <w:ind w:right="9269"/>
      </w:pPr>
      <w:r>
        <w:t>case 6</w:t>
      </w:r>
      <w:r>
        <w:rPr>
          <w:spacing w:val="2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cll_delete_last();</w:t>
      </w:r>
      <w:r>
        <w:rPr>
          <w:spacing w:val="-57"/>
        </w:rPr>
        <w:t xml:space="preserve"> </w:t>
      </w:r>
      <w:r>
        <w:t>break;</w:t>
      </w:r>
    </w:p>
    <w:p>
      <w:pPr>
        <w:pStyle w:val="7"/>
        <w:spacing w:before="6" w:line="237" w:lineRule="auto"/>
        <w:ind w:right="8983"/>
      </w:pPr>
      <w:r>
        <w:t>case 7</w:t>
      </w:r>
      <w:r>
        <w:rPr>
          <w:spacing w:val="2"/>
        </w:rPr>
        <w:t xml:space="preserve"> 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cll_delete_mid();</w:t>
      </w:r>
      <w:r>
        <w:rPr>
          <w:spacing w:val="-57"/>
        </w:rPr>
        <w:t xml:space="preserve"> </w:t>
      </w:r>
      <w:r>
        <w:t>break;</w:t>
      </w:r>
    </w:p>
    <w:p>
      <w:pPr>
        <w:pStyle w:val="7"/>
        <w:spacing w:before="4"/>
        <w:ind w:right="9962"/>
      </w:pPr>
      <w:r>
        <w:t>case 8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display();</w:t>
      </w:r>
      <w:r>
        <w:rPr>
          <w:spacing w:val="-57"/>
        </w:rPr>
        <w:t xml:space="preserve"> </w:t>
      </w:r>
      <w:r>
        <w:t>break;</w:t>
      </w:r>
      <w:r>
        <w:rPr>
          <w:spacing w:val="1"/>
        </w:rPr>
        <w:t xml:space="preserve"> </w:t>
      </w:r>
      <w:r>
        <w:t>case 9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exit(0);</w:t>
      </w:r>
    </w:p>
    <w:p>
      <w:pPr>
        <w:pStyle w:val="7"/>
        <w:spacing w:before="2"/>
      </w:pPr>
      <w:r>
        <w:t>}</w:t>
      </w:r>
    </w:p>
    <w:p>
      <w:pPr>
        <w:pStyle w:val="7"/>
        <w:spacing w:before="3" w:line="275" w:lineRule="exact"/>
      </w:pPr>
      <w:r>
        <w:t>getch();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79"/>
        <w:ind w:left="219"/>
      </w:pPr>
      <w:r>
        <w:t>}</w:t>
      </w:r>
    </w:p>
    <w:p>
      <w:pPr>
        <w:pStyle w:val="7"/>
        <w:spacing w:before="7"/>
        <w:ind w:left="0"/>
        <w:rPr>
          <w:sz w:val="38"/>
        </w:rPr>
      </w:pPr>
    </w:p>
    <w:p>
      <w:pPr>
        <w:pStyle w:val="3"/>
        <w:spacing w:before="1"/>
        <w:ind w:left="219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546100</wp:posOffset>
            </wp:positionH>
            <wp:positionV relativeFrom="paragraph">
              <wp:posOffset>223520</wp:posOffset>
            </wp:positionV>
            <wp:extent cx="5725160" cy="3218815"/>
            <wp:effectExtent l="0" t="0" r="0" b="0"/>
            <wp:wrapTopAndBottom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3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Output :"/>
      <w:bookmarkEnd w:id="18"/>
      <w:r>
        <w:t>Output</w:t>
      </w:r>
      <w:r>
        <w:rPr>
          <w:spacing w:val="58"/>
        </w:rPr>
        <w:t xml:space="preserve"> </w:t>
      </w:r>
      <w:r>
        <w:t>:</w:t>
      </w:r>
    </w:p>
    <w:p>
      <w:pPr>
        <w:spacing w:after="0"/>
        <w:sectPr>
          <w:pgSz w:w="11900" w:h="16850"/>
          <w:pgMar w:top="1180" w:right="240" w:bottom="280" w:left="640" w:header="720" w:footer="720" w:gutter="0"/>
          <w:cols w:space="720" w:num="1"/>
        </w:sectPr>
      </w:pPr>
    </w:p>
    <w:p>
      <w:pPr>
        <w:pStyle w:val="7"/>
        <w:ind w:left="220"/>
        <w:rPr>
          <w:sz w:val="20"/>
        </w:rPr>
      </w:pPr>
      <w:r>
        <w:rPr>
          <w:sz w:val="20"/>
        </w:rPr>
        <w:pict>
          <v:group id="_x0000_s1042" o:spid="_x0000_s1042" o:spt="203" style="height:525.75pt;width:472pt;" coordsize="9440,10515">
            <o:lock v:ext="edit"/>
            <v:shape id="_x0000_s1043" o:spid="_x0000_s1043" o:spt="75" type="#_x0000_t75" style="position:absolute;left:0;top:0;height:5298;width:9440;" filled="f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  <v:shape id="_x0000_s1044" o:spid="_x0000_s1044" o:spt="75" type="#_x0000_t75" style="position:absolute;left:0;top:5330;height:5184;width:9221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  <w10:wrap type="none"/>
            <w10:anchorlock/>
          </v:group>
        </w:pict>
      </w:r>
    </w:p>
    <w:p>
      <w:pPr>
        <w:spacing w:after="0"/>
        <w:rPr>
          <w:sz w:val="20"/>
        </w:rPr>
        <w:sectPr>
          <w:pgSz w:w="11900" w:h="16850"/>
          <w:pgMar w:top="1280" w:right="240" w:bottom="280" w:left="640" w:header="720" w:footer="720" w:gutter="0"/>
          <w:cols w:space="720" w:num="1"/>
        </w:sectPr>
      </w:pPr>
    </w:p>
    <w:p>
      <w:pPr>
        <w:pStyle w:val="7"/>
        <w:ind w:left="220"/>
        <w:rPr>
          <w:sz w:val="20"/>
        </w:rPr>
      </w:pPr>
      <w:r>
        <w:rPr>
          <w:sz w:val="20"/>
        </w:rPr>
        <w:pict>
          <v:group id="_x0000_s1045" o:spid="_x0000_s1045" o:spt="203" style="height:531.5pt;width:472pt;" coordsize="9440,10630">
            <o:lock v:ext="edit"/>
            <v:shape id="_x0000_s1046" o:spid="_x0000_s1046" o:spt="75" type="#_x0000_t75" style="position:absolute;left:0;top:0;height:5298;width:9440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  <v:shape id="_x0000_s1047" o:spid="_x0000_s1047" o:spt="75" type="#_x0000_t75" style="position:absolute;left:0;top:5330;height:5299;width:9426;" filled="f" stroked="f" coordsize="21600,21600">
              <v:path/>
              <v:fill on="f" focussize="0,0"/>
              <v:stroke on="f"/>
              <v:imagedata r:id="rId18" o:title=""/>
              <o:lock v:ext="edit" aspectratio="t"/>
            </v:shape>
            <w10:wrap type="none"/>
            <w10:anchorlock/>
          </v:group>
        </w:pict>
      </w:r>
    </w:p>
    <w:p>
      <w:pPr>
        <w:pStyle w:val="7"/>
        <w:ind w:left="0"/>
        <w:rPr>
          <w:b/>
          <w:sz w:val="20"/>
        </w:rPr>
      </w:pPr>
    </w:p>
    <w:p>
      <w:pPr>
        <w:pStyle w:val="7"/>
        <w:ind w:left="0"/>
        <w:rPr>
          <w:b/>
          <w:sz w:val="20"/>
        </w:rPr>
      </w:pPr>
    </w:p>
    <w:p>
      <w:pPr>
        <w:pStyle w:val="7"/>
        <w:spacing w:before="6"/>
        <w:ind w:left="0"/>
        <w:rPr>
          <w:b/>
          <w:sz w:val="20"/>
        </w:rPr>
      </w:pPr>
    </w:p>
    <w:p>
      <w:pPr>
        <w:pStyle w:val="7"/>
        <w:ind w:left="219"/>
      </w:pPr>
      <w:r>
        <w:t>Viva</w:t>
      </w:r>
      <w:r>
        <w:rPr>
          <w:spacing w:val="49"/>
        </w:rPr>
        <w:t xml:space="preserve"> </w:t>
      </w:r>
      <w:r>
        <w:t>Questions</w:t>
      </w:r>
    </w:p>
    <w:p>
      <w:pPr>
        <w:pStyle w:val="13"/>
        <w:numPr>
          <w:ilvl w:val="0"/>
          <w:numId w:val="9"/>
        </w:numPr>
        <w:tabs>
          <w:tab w:val="left" w:pos="580"/>
        </w:tabs>
        <w:spacing w:before="84" w:after="0" w:line="240" w:lineRule="auto"/>
        <w:ind w:left="579" w:right="0" w:hanging="366"/>
        <w:jc w:val="left"/>
        <w:rPr>
          <w:sz w:val="24"/>
        </w:rPr>
      </w:pPr>
      <w:r>
        <w:rPr>
          <w:sz w:val="24"/>
        </w:rPr>
        <w:t>Draw</w:t>
      </w:r>
      <w:r>
        <w:rPr>
          <w:spacing w:val="-7"/>
          <w:sz w:val="24"/>
        </w:rPr>
        <w:t xml:space="preserve"> </w:t>
      </w:r>
      <w:r>
        <w:rPr>
          <w:sz w:val="24"/>
        </w:rPr>
        <w:t>an</w:t>
      </w:r>
      <w:r>
        <w:rPr>
          <w:spacing w:val="-12"/>
          <w:sz w:val="24"/>
        </w:rPr>
        <w:t xml:space="preserve"> </w:t>
      </w:r>
      <w:r>
        <w:rPr>
          <w:sz w:val="24"/>
        </w:rPr>
        <w:t>example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3"/>
          <w:sz w:val="24"/>
        </w:rPr>
        <w:t xml:space="preserve"> </w:t>
      </w:r>
      <w:r>
        <w:rPr>
          <w:sz w:val="24"/>
        </w:rPr>
        <w:t>node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Circular</w:t>
      </w:r>
      <w:r>
        <w:rPr>
          <w:spacing w:val="8"/>
          <w:sz w:val="24"/>
        </w:rPr>
        <w:t xml:space="preserve"> </w:t>
      </w:r>
      <w:r>
        <w:rPr>
          <w:sz w:val="24"/>
        </w:rPr>
        <w:t>linked</w:t>
      </w:r>
      <w:r>
        <w:rPr>
          <w:spacing w:val="3"/>
          <w:sz w:val="24"/>
        </w:rPr>
        <w:t xml:space="preserve"> </w:t>
      </w:r>
      <w:r>
        <w:rPr>
          <w:sz w:val="24"/>
        </w:rPr>
        <w:t>list.</w:t>
      </w:r>
    </w:p>
    <w:p>
      <w:pPr>
        <w:pStyle w:val="13"/>
        <w:numPr>
          <w:ilvl w:val="0"/>
          <w:numId w:val="9"/>
        </w:numPr>
        <w:tabs>
          <w:tab w:val="left" w:pos="580"/>
        </w:tabs>
        <w:spacing w:before="80" w:after="0" w:line="240" w:lineRule="auto"/>
        <w:ind w:left="579" w:right="0" w:hanging="366"/>
        <w:jc w:val="left"/>
        <w:rPr>
          <w:sz w:val="24"/>
        </w:rPr>
      </w:pPr>
      <w:r>
        <w:rPr>
          <w:sz w:val="24"/>
        </w:rPr>
        <w:t>Write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Advantage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r>
        <w:rPr>
          <w:sz w:val="24"/>
        </w:rPr>
        <w:t>Circular</w:t>
      </w:r>
      <w:r>
        <w:rPr>
          <w:spacing w:val="15"/>
          <w:sz w:val="24"/>
        </w:rPr>
        <w:t xml:space="preserve"> </w:t>
      </w:r>
      <w:r>
        <w:rPr>
          <w:sz w:val="24"/>
        </w:rPr>
        <w:t>linked</w:t>
      </w:r>
      <w:r>
        <w:rPr>
          <w:spacing w:val="3"/>
          <w:sz w:val="24"/>
        </w:rPr>
        <w:t xml:space="preserve"> </w:t>
      </w:r>
      <w:r>
        <w:rPr>
          <w:sz w:val="24"/>
        </w:rPr>
        <w:t>list.</w:t>
      </w:r>
    </w:p>
    <w:p>
      <w:pPr>
        <w:pStyle w:val="13"/>
        <w:numPr>
          <w:ilvl w:val="0"/>
          <w:numId w:val="9"/>
        </w:numPr>
        <w:tabs>
          <w:tab w:val="left" w:pos="580"/>
        </w:tabs>
        <w:spacing w:before="79" w:after="0" w:line="240" w:lineRule="auto"/>
        <w:ind w:left="579" w:right="0" w:hanging="366"/>
        <w:jc w:val="left"/>
        <w:rPr>
          <w:sz w:val="24"/>
        </w:rPr>
      </w:pPr>
      <w:r>
        <w:rPr>
          <w:sz w:val="24"/>
        </w:rPr>
        <w:t>Differentiate</w:t>
      </w:r>
      <w:r>
        <w:rPr>
          <w:spacing w:val="-9"/>
          <w:sz w:val="24"/>
        </w:rPr>
        <w:t xml:space="preserve"> </w:t>
      </w:r>
      <w:r>
        <w:rPr>
          <w:sz w:val="24"/>
        </w:rPr>
        <w:t>single</w:t>
      </w:r>
      <w:r>
        <w:rPr>
          <w:spacing w:val="-9"/>
          <w:sz w:val="24"/>
        </w:rPr>
        <w:t xml:space="preserve"> 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double</w:t>
      </w:r>
      <w:r>
        <w:rPr>
          <w:spacing w:val="-10"/>
          <w:sz w:val="24"/>
        </w:rPr>
        <w:t xml:space="preserve"> </w:t>
      </w:r>
      <w:r>
        <w:rPr>
          <w:sz w:val="24"/>
        </w:rPr>
        <w:t>,circular</w:t>
      </w:r>
      <w:r>
        <w:rPr>
          <w:spacing w:val="2"/>
          <w:sz w:val="24"/>
        </w:rPr>
        <w:t xml:space="preserve"> </w:t>
      </w:r>
      <w:r>
        <w:rPr>
          <w:sz w:val="24"/>
        </w:rPr>
        <w:t>lists.</w:t>
      </w:r>
    </w:p>
    <w:p>
      <w:pPr>
        <w:pStyle w:val="13"/>
        <w:numPr>
          <w:ilvl w:val="0"/>
          <w:numId w:val="9"/>
        </w:numPr>
        <w:tabs>
          <w:tab w:val="left" w:pos="580"/>
        </w:tabs>
        <w:spacing w:before="79" w:after="0" w:line="240" w:lineRule="auto"/>
        <w:ind w:left="579" w:right="0" w:hanging="366"/>
        <w:jc w:val="left"/>
        <w:rPr>
          <w:sz w:val="24"/>
        </w:rPr>
      </w:pPr>
      <w:r>
        <w:rPr>
          <w:sz w:val="24"/>
        </w:rPr>
        <w:t>List</w:t>
      </w:r>
      <w:r>
        <w:rPr>
          <w:spacing w:val="7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47"/>
          <w:sz w:val="24"/>
        </w:rPr>
        <w:t xml:space="preserve"> </w:t>
      </w:r>
      <w:r>
        <w:rPr>
          <w:sz w:val="24"/>
        </w:rPr>
        <w:t>of</w:t>
      </w:r>
      <w:r>
        <w:rPr>
          <w:spacing w:val="41"/>
          <w:sz w:val="24"/>
        </w:rPr>
        <w:t xml:space="preserve"> </w:t>
      </w:r>
      <w:r>
        <w:rPr>
          <w:sz w:val="24"/>
        </w:rPr>
        <w:t>linked</w:t>
      </w:r>
      <w:r>
        <w:rPr>
          <w:spacing w:val="3"/>
          <w:sz w:val="24"/>
        </w:rPr>
        <w:t xml:space="preserve"> </w:t>
      </w:r>
      <w:r>
        <w:rPr>
          <w:sz w:val="24"/>
        </w:rPr>
        <w:t>list.</w:t>
      </w:r>
    </w:p>
    <w:p>
      <w:pPr>
        <w:pStyle w:val="13"/>
        <w:numPr>
          <w:ilvl w:val="0"/>
          <w:numId w:val="9"/>
        </w:numPr>
        <w:tabs>
          <w:tab w:val="left" w:pos="580"/>
        </w:tabs>
        <w:spacing w:before="80" w:after="0" w:line="240" w:lineRule="auto"/>
        <w:ind w:left="579" w:right="0" w:hanging="366"/>
        <w:jc w:val="left"/>
        <w:rPr>
          <w:sz w:val="24"/>
        </w:rPr>
      </w:pPr>
      <w:r>
        <w:rPr>
          <w:sz w:val="24"/>
        </w:rPr>
        <w:t>What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while(1)?</w:t>
      </w:r>
    </w:p>
    <w:p>
      <w:pPr>
        <w:spacing w:after="0" w:line="240" w:lineRule="auto"/>
        <w:jc w:val="left"/>
        <w:rPr>
          <w:sz w:val="24"/>
        </w:rPr>
        <w:sectPr>
          <w:pgSz w:w="11900" w:h="16850"/>
          <w:pgMar w:top="1280" w:right="240" w:bottom="280" w:left="640" w:header="720" w:footer="720" w:gutter="0"/>
          <w:cols w:space="720" w:num="1"/>
        </w:sectPr>
      </w:pPr>
    </w:p>
    <w:p>
      <w:pPr>
        <w:pStyle w:val="4"/>
        <w:spacing w:before="61"/>
        <w:ind w:left="118"/>
      </w:pPr>
      <w:bookmarkStart w:id="19" w:name="Week4:"/>
      <w:bookmarkEnd w:id="19"/>
      <w:r>
        <w:t>Week4:</w:t>
      </w:r>
    </w:p>
    <w:p>
      <w:pPr>
        <w:pStyle w:val="7"/>
        <w:spacing w:before="6"/>
        <w:ind w:left="0"/>
        <w:rPr>
          <w:b/>
          <w:i/>
          <w:sz w:val="23"/>
        </w:rPr>
      </w:pPr>
    </w:p>
    <w:p>
      <w:pPr>
        <w:pStyle w:val="7"/>
        <w:tabs>
          <w:tab w:val="left" w:pos="2582"/>
        </w:tabs>
        <w:spacing w:before="1" w:line="242" w:lineRule="auto"/>
        <w:ind w:left="1420" w:right="4685" w:hanging="1302"/>
      </w:pPr>
      <w:r>
        <w:rPr>
          <w:b/>
          <w:spacing w:val="-1"/>
        </w:rPr>
        <w:t>Aim:</w:t>
      </w:r>
      <w:r>
        <w:rPr>
          <w:spacing w:val="-1"/>
        </w:rPr>
        <w:t xml:space="preserve">Write a program that implement stack (its operations) </w:t>
      </w:r>
      <w:r>
        <w:t>using</w:t>
      </w:r>
      <w:r>
        <w:rPr>
          <w:spacing w:val="-57"/>
        </w:rPr>
        <w:t xml:space="preserve"> </w:t>
      </w:r>
      <w:r>
        <w:t>i)Arrays</w:t>
      </w:r>
      <w:r>
        <w:tab/>
      </w:r>
      <w:r>
        <w:t>ii)</w:t>
      </w:r>
      <w:r>
        <w:rPr>
          <w:spacing w:val="3"/>
        </w:rPr>
        <w:t xml:space="preserve"> </w:t>
      </w:r>
      <w:r>
        <w:t>Pointers</w:t>
      </w:r>
    </w:p>
    <w:p>
      <w:pPr>
        <w:pStyle w:val="7"/>
        <w:ind w:left="0"/>
        <w:rPr>
          <w:sz w:val="26"/>
        </w:rPr>
      </w:pPr>
    </w:p>
    <w:p>
      <w:pPr>
        <w:pStyle w:val="7"/>
        <w:ind w:left="0"/>
        <w:rPr>
          <w:sz w:val="26"/>
        </w:rPr>
      </w:pPr>
    </w:p>
    <w:p>
      <w:pPr>
        <w:pStyle w:val="7"/>
        <w:ind w:left="0"/>
        <w:rPr>
          <w:sz w:val="26"/>
        </w:rPr>
      </w:pPr>
    </w:p>
    <w:p>
      <w:pPr>
        <w:pStyle w:val="7"/>
        <w:ind w:left="0"/>
        <w:rPr>
          <w:sz w:val="26"/>
        </w:rPr>
      </w:pPr>
    </w:p>
    <w:p>
      <w:pPr>
        <w:pStyle w:val="4"/>
        <w:spacing w:before="215"/>
        <w:ind w:left="118"/>
      </w:pPr>
      <w:bookmarkStart w:id="20" w:name="Source code to implement Stack using lin"/>
      <w:bookmarkEnd w:id="20"/>
      <w:r>
        <w:t>Source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implement</w:t>
      </w:r>
      <w:r>
        <w:rPr>
          <w:spacing w:val="-8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linked</w:t>
      </w:r>
      <w:r>
        <w:rPr>
          <w:spacing w:val="-8"/>
        </w:rPr>
        <w:t xml:space="preserve"> </w:t>
      </w:r>
      <w:r>
        <w:t>list</w:t>
      </w:r>
      <w:r>
        <w:rPr>
          <w:spacing w:val="48"/>
        </w:rPr>
        <w:t xml:space="preserve"> </w:t>
      </w:r>
      <w:r>
        <w:t>:</w:t>
      </w:r>
    </w:p>
    <w:p>
      <w:pPr>
        <w:pStyle w:val="7"/>
        <w:spacing w:before="5"/>
        <w:ind w:left="0"/>
        <w:rPr>
          <w:b/>
          <w:i/>
          <w:sz w:val="29"/>
        </w:rPr>
      </w:pPr>
    </w:p>
    <w:p>
      <w:pPr>
        <w:pStyle w:val="7"/>
        <w:ind w:right="8973"/>
        <w:jc w:val="both"/>
      </w:pPr>
      <w:r>
        <w:t># include &lt;stdio.h&gt;</w:t>
      </w:r>
      <w:r>
        <w:rPr>
          <w:spacing w:val="1"/>
        </w:rPr>
        <w:t xml:space="preserve"> </w:t>
      </w:r>
      <w:r>
        <w:t>#</w:t>
      </w:r>
      <w:r>
        <w:rPr>
          <w:spacing w:val="-9"/>
        </w:rPr>
        <w:t xml:space="preserve"> </w:t>
      </w:r>
      <w:r>
        <w:t>include</w:t>
      </w:r>
      <w:r>
        <w:rPr>
          <w:spacing w:val="-10"/>
        </w:rPr>
        <w:t xml:space="preserve"> </w:t>
      </w:r>
      <w:r>
        <w:t>&lt;conio.h&gt;</w:t>
      </w:r>
      <w:r>
        <w:rPr>
          <w:spacing w:val="-58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include</w:t>
      </w:r>
      <w:r>
        <w:rPr>
          <w:spacing w:val="-6"/>
        </w:rPr>
        <w:t xml:space="preserve"> </w:t>
      </w:r>
      <w:r>
        <w:t>&lt;stdlib.h&gt;</w:t>
      </w:r>
      <w:r>
        <w:rPr>
          <w:spacing w:val="-58"/>
        </w:rPr>
        <w:t xml:space="preserve"> </w:t>
      </w:r>
      <w:r>
        <w:t>struct</w:t>
      </w:r>
      <w:r>
        <w:rPr>
          <w:spacing w:val="12"/>
        </w:rPr>
        <w:t xml:space="preserve"> </w:t>
      </w:r>
      <w:r>
        <w:t>stack</w:t>
      </w:r>
    </w:p>
    <w:p>
      <w:pPr>
        <w:pStyle w:val="7"/>
        <w:spacing w:before="5" w:line="275" w:lineRule="exact"/>
      </w:pPr>
      <w:r>
        <w:t>{</w:t>
      </w:r>
    </w:p>
    <w:p>
      <w:pPr>
        <w:pStyle w:val="7"/>
        <w:spacing w:line="275" w:lineRule="exact"/>
      </w:pPr>
      <w:r>
        <w:t>int</w:t>
      </w:r>
      <w:r>
        <w:rPr>
          <w:spacing w:val="8"/>
        </w:rPr>
        <w:t xml:space="preserve"> </w:t>
      </w:r>
      <w:r>
        <w:t>data;</w:t>
      </w:r>
    </w:p>
    <w:p>
      <w:pPr>
        <w:pStyle w:val="7"/>
        <w:spacing w:before="2" w:line="275" w:lineRule="exact"/>
      </w:pPr>
      <w:r>
        <w:t>struct</w:t>
      </w:r>
      <w:r>
        <w:rPr>
          <w:spacing w:val="3"/>
        </w:rPr>
        <w:t xml:space="preserve"> </w:t>
      </w:r>
      <w:r>
        <w:t>stack</w:t>
      </w:r>
      <w:r>
        <w:rPr>
          <w:spacing w:val="-1"/>
        </w:rPr>
        <w:t xml:space="preserve"> </w:t>
      </w:r>
      <w:r>
        <w:t>*next;</w:t>
      </w:r>
    </w:p>
    <w:p>
      <w:pPr>
        <w:pStyle w:val="7"/>
        <w:spacing w:line="274" w:lineRule="exact"/>
      </w:pPr>
      <w:r>
        <w:t>};</w:t>
      </w:r>
    </w:p>
    <w:p>
      <w:pPr>
        <w:pStyle w:val="7"/>
        <w:ind w:right="9428"/>
      </w:pPr>
      <w:r>
        <w:t>void push();</w:t>
      </w:r>
      <w:r>
        <w:rPr>
          <w:spacing w:val="1"/>
        </w:rPr>
        <w:t xml:space="preserve"> </w:t>
      </w:r>
      <w:r>
        <w:t>void</w:t>
      </w:r>
      <w:r>
        <w:rPr>
          <w:spacing w:val="2"/>
        </w:rPr>
        <w:t xml:space="preserve"> </w:t>
      </w:r>
      <w:r>
        <w:t>pop();</w:t>
      </w:r>
      <w:r>
        <w:rPr>
          <w:spacing w:val="1"/>
        </w:rPr>
        <w:t xml:space="preserve"> </w:t>
      </w:r>
      <w:r>
        <w:rPr>
          <w:spacing w:val="-2"/>
        </w:rPr>
        <w:t>void</w:t>
      </w:r>
      <w:r>
        <w:rPr>
          <w:spacing w:val="-8"/>
        </w:rPr>
        <w:t xml:space="preserve"> </w:t>
      </w:r>
      <w:r>
        <w:rPr>
          <w:spacing w:val="-2"/>
        </w:rPr>
        <w:t>display();</w:t>
      </w:r>
    </w:p>
    <w:p>
      <w:pPr>
        <w:pStyle w:val="7"/>
        <w:spacing w:before="2" w:line="242" w:lineRule="auto"/>
        <w:ind w:right="8422"/>
      </w:pPr>
      <w:r>
        <w:t>typedef struct stack node;</w:t>
      </w:r>
      <w:r>
        <w:rPr>
          <w:spacing w:val="-57"/>
        </w:rPr>
        <w:t xml:space="preserve"> </w:t>
      </w:r>
      <w:r>
        <w:t>node *start=NULL;</w:t>
      </w:r>
    </w:p>
    <w:p>
      <w:pPr>
        <w:pStyle w:val="7"/>
        <w:spacing w:line="242" w:lineRule="auto"/>
        <w:ind w:right="8966"/>
      </w:pPr>
      <w:r>
        <w:t>node *top = NULL;</w:t>
      </w:r>
      <w:r>
        <w:rPr>
          <w:spacing w:val="-58"/>
        </w:rPr>
        <w:t xml:space="preserve"> </w:t>
      </w:r>
      <w:r>
        <w:t>node*</w:t>
      </w:r>
      <w:r>
        <w:rPr>
          <w:spacing w:val="1"/>
        </w:rPr>
        <w:t xml:space="preserve"> </w:t>
      </w:r>
      <w:r>
        <w:t>getnode()</w:t>
      </w:r>
    </w:p>
    <w:p>
      <w:pPr>
        <w:pStyle w:val="7"/>
        <w:spacing w:line="271" w:lineRule="exact"/>
      </w:pPr>
      <w:r>
        <w:t>{</w:t>
      </w:r>
    </w:p>
    <w:p>
      <w:pPr>
        <w:pStyle w:val="7"/>
        <w:spacing w:before="2" w:line="275" w:lineRule="exact"/>
      </w:pPr>
      <w:r>
        <w:t>node</w:t>
      </w:r>
      <w:r>
        <w:rPr>
          <w:spacing w:val="-3"/>
        </w:rPr>
        <w:t xml:space="preserve"> </w:t>
      </w:r>
      <w:r>
        <w:t>*temp;</w:t>
      </w:r>
    </w:p>
    <w:p>
      <w:pPr>
        <w:pStyle w:val="7"/>
        <w:spacing w:line="242" w:lineRule="auto"/>
        <w:ind w:right="7201"/>
      </w:pPr>
      <w:r>
        <w:t>temp=(node *) malloc( sizeof(node)) ;</w:t>
      </w:r>
      <w:r>
        <w:rPr>
          <w:spacing w:val="-57"/>
        </w:rPr>
        <w:t xml:space="preserve"> </w:t>
      </w:r>
      <w:r>
        <w:t>printf("\n</w:t>
      </w:r>
      <w:r>
        <w:rPr>
          <w:spacing w:val="-9"/>
        </w:rPr>
        <w:t xml:space="preserve"> </w:t>
      </w:r>
      <w:r>
        <w:t>Enter</w:t>
      </w:r>
      <w:r>
        <w:rPr>
          <w:spacing w:val="9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");</w:t>
      </w:r>
    </w:p>
    <w:p>
      <w:pPr>
        <w:pStyle w:val="7"/>
        <w:ind w:right="8118"/>
      </w:pPr>
      <w:r>
        <w:t>scanf("%d", &amp;temp -&gt; data);</w:t>
      </w:r>
      <w:r>
        <w:rPr>
          <w:spacing w:val="-57"/>
        </w:rPr>
        <w:t xml:space="preserve"> </w:t>
      </w:r>
      <w:r>
        <w:t>temp -&gt;</w:t>
      </w:r>
      <w:r>
        <w:rPr>
          <w:spacing w:val="5"/>
        </w:rPr>
        <w:t xml:space="preserve"> </w:t>
      </w:r>
      <w:r>
        <w:t>next</w:t>
      </w:r>
      <w:r>
        <w:rPr>
          <w:spacing w:val="1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  <w:r>
        <w:rPr>
          <w:spacing w:val="1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temp;</w:t>
      </w:r>
    </w:p>
    <w:p>
      <w:pPr>
        <w:pStyle w:val="7"/>
        <w:spacing w:before="1" w:line="275" w:lineRule="exact"/>
      </w:pPr>
      <w:r>
        <w:t>}</w:t>
      </w:r>
    </w:p>
    <w:p>
      <w:pPr>
        <w:pStyle w:val="7"/>
        <w:spacing w:line="274" w:lineRule="exact"/>
      </w:pPr>
      <w:r>
        <w:t>void</w:t>
      </w:r>
      <w:r>
        <w:rPr>
          <w:spacing w:val="-3"/>
        </w:rPr>
        <w:t xml:space="preserve"> </w:t>
      </w:r>
      <w:r>
        <w:t>push(node</w:t>
      </w:r>
      <w:r>
        <w:rPr>
          <w:spacing w:val="-6"/>
        </w:rPr>
        <w:t xml:space="preserve"> </w:t>
      </w:r>
      <w:r>
        <w:t>*newnode)</w:t>
      </w:r>
    </w:p>
    <w:p>
      <w:pPr>
        <w:pStyle w:val="7"/>
        <w:spacing w:line="274" w:lineRule="exact"/>
      </w:pPr>
      <w:r>
        <w:t>{</w:t>
      </w:r>
    </w:p>
    <w:p>
      <w:pPr>
        <w:pStyle w:val="7"/>
        <w:spacing w:line="275" w:lineRule="exact"/>
      </w:pPr>
      <w:r>
        <w:t>node</w:t>
      </w:r>
      <w:r>
        <w:rPr>
          <w:spacing w:val="-3"/>
        </w:rPr>
        <w:t xml:space="preserve"> </w:t>
      </w:r>
      <w:r>
        <w:t>*temp;</w:t>
      </w:r>
    </w:p>
    <w:p>
      <w:pPr>
        <w:pStyle w:val="7"/>
        <w:spacing w:before="2" w:line="275" w:lineRule="exact"/>
      </w:pPr>
      <w:r>
        <w:t>if(</w:t>
      </w:r>
      <w:r>
        <w:rPr>
          <w:spacing w:val="9"/>
        </w:rPr>
        <w:t xml:space="preserve"> </w:t>
      </w:r>
      <w:r>
        <w:t>newnode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</w:t>
      </w:r>
      <w:r>
        <w:rPr>
          <w:spacing w:val="-8"/>
        </w:rPr>
        <w:t xml:space="preserve"> </w:t>
      </w:r>
      <w:r>
        <w:t>)</w:t>
      </w:r>
    </w:p>
    <w:p>
      <w:pPr>
        <w:pStyle w:val="7"/>
        <w:spacing w:line="271" w:lineRule="exact"/>
      </w:pPr>
      <w:r>
        <w:t>{</w:t>
      </w:r>
    </w:p>
    <w:p>
      <w:pPr>
        <w:pStyle w:val="7"/>
        <w:spacing w:line="237" w:lineRule="auto"/>
        <w:ind w:right="8046"/>
      </w:pPr>
      <w:r>
        <w:t>printf("\n Stack Overflow..");</w:t>
      </w:r>
      <w:r>
        <w:rPr>
          <w:spacing w:val="-58"/>
        </w:rPr>
        <w:t xml:space="preserve"> </w:t>
      </w:r>
      <w:r>
        <w:t>return;</w:t>
      </w:r>
    </w:p>
    <w:p>
      <w:pPr>
        <w:pStyle w:val="7"/>
        <w:spacing w:before="7" w:line="275" w:lineRule="exact"/>
      </w:pPr>
      <w:r>
        <w:t>if(start</w:t>
      </w:r>
      <w:r>
        <w:rPr>
          <w:spacing w:val="3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NULL)</w:t>
      </w:r>
    </w:p>
    <w:p>
      <w:pPr>
        <w:pStyle w:val="7"/>
        <w:spacing w:line="274" w:lineRule="exact"/>
      </w:pPr>
      <w:r>
        <w:t>{</w:t>
      </w:r>
    </w:p>
    <w:p>
      <w:pPr>
        <w:pStyle w:val="7"/>
        <w:spacing w:before="1" w:line="237" w:lineRule="auto"/>
        <w:ind w:right="9280"/>
      </w:pPr>
      <w:r>
        <w:t>start = newnode;</w:t>
      </w:r>
      <w:r>
        <w:rPr>
          <w:spacing w:val="-57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newnode;</w:t>
      </w:r>
    </w:p>
    <w:p>
      <w:pPr>
        <w:pStyle w:val="7"/>
        <w:spacing w:before="9" w:line="275" w:lineRule="exact"/>
      </w:pPr>
      <w:r>
        <w:t>}</w:t>
      </w:r>
    </w:p>
    <w:p>
      <w:pPr>
        <w:pStyle w:val="7"/>
        <w:spacing w:line="275" w:lineRule="exact"/>
      </w:pPr>
      <w:r>
        <w:t>else</w:t>
      </w:r>
    </w:p>
    <w:p>
      <w:pPr>
        <w:pStyle w:val="7"/>
        <w:spacing w:before="3" w:line="275" w:lineRule="exact"/>
      </w:pPr>
      <w:r>
        <w:t>{</w:t>
      </w:r>
    </w:p>
    <w:p>
      <w:pPr>
        <w:pStyle w:val="7"/>
        <w:spacing w:line="274" w:lineRule="exact"/>
      </w:pPr>
      <w:r>
        <w:t>temp = start;</w:t>
      </w:r>
    </w:p>
    <w:p>
      <w:pPr>
        <w:pStyle w:val="7"/>
        <w:spacing w:before="1" w:line="237" w:lineRule="auto"/>
        <w:ind w:right="7953"/>
      </w:pPr>
      <w:r>
        <w:t>while(</w:t>
      </w:r>
      <w:r>
        <w:rPr>
          <w:spacing w:val="-6"/>
        </w:rPr>
        <w:t xml:space="preserve"> </w:t>
      </w:r>
      <w:r>
        <w:t>temp</w:t>
      </w:r>
      <w:r>
        <w:rPr>
          <w:spacing w:val="-7"/>
        </w:rPr>
        <w:t xml:space="preserve"> </w:t>
      </w:r>
      <w:r>
        <w:t>-&gt;</w:t>
      </w:r>
      <w:r>
        <w:rPr>
          <w:spacing w:val="-9"/>
        </w:rPr>
        <w:t xml:space="preserve"> </w:t>
      </w:r>
      <w:r>
        <w:t>next</w:t>
      </w:r>
      <w:r>
        <w:rPr>
          <w:spacing w:val="2"/>
        </w:rPr>
        <w:t xml:space="preserve"> </w:t>
      </w:r>
      <w:r>
        <w:t>!=</w:t>
      </w:r>
      <w:r>
        <w:rPr>
          <w:spacing w:val="-8"/>
        </w:rPr>
        <w:t xml:space="preserve"> </w:t>
      </w:r>
      <w:r>
        <w:t>NULL)</w:t>
      </w:r>
      <w:r>
        <w:rPr>
          <w:spacing w:val="-57"/>
        </w:rPr>
        <w:t xml:space="preserve"> </w:t>
      </w:r>
      <w:r>
        <w:t>temp</w:t>
      </w:r>
      <w:r>
        <w:rPr>
          <w:spacing w:val="1"/>
        </w:rPr>
        <w:t xml:space="preserve"> </w:t>
      </w:r>
      <w:r>
        <w:t>= temp</w:t>
      </w:r>
      <w:r>
        <w:rPr>
          <w:spacing w:val="7"/>
        </w:rPr>
        <w:t xml:space="preserve"> </w:t>
      </w:r>
      <w:r>
        <w:t>-&gt;</w:t>
      </w:r>
      <w:r>
        <w:rPr>
          <w:spacing w:val="1"/>
        </w:rPr>
        <w:t xml:space="preserve"> </w:t>
      </w:r>
      <w:r>
        <w:t>next;</w:t>
      </w:r>
    </w:p>
    <w:p>
      <w:pPr>
        <w:pStyle w:val="7"/>
        <w:spacing w:before="10" w:line="232" w:lineRule="auto"/>
        <w:ind w:right="8501"/>
      </w:pPr>
      <w:r>
        <w:t>temp</w:t>
      </w:r>
      <w:r>
        <w:rPr>
          <w:spacing w:val="-11"/>
        </w:rPr>
        <w:t xml:space="preserve"> </w:t>
      </w:r>
      <w:r>
        <w:t>-&gt;</w:t>
      </w:r>
      <w:r>
        <w:rPr>
          <w:spacing w:val="-1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newnode;</w:t>
      </w:r>
      <w:r>
        <w:rPr>
          <w:spacing w:val="-57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newnode;</w:t>
      </w:r>
    </w:p>
    <w:p>
      <w:pPr>
        <w:pStyle w:val="7"/>
        <w:spacing w:before="10"/>
      </w:pPr>
      <w:r>
        <w:t>}</w:t>
      </w:r>
    </w:p>
    <w:p>
      <w:pPr>
        <w:pStyle w:val="7"/>
        <w:spacing w:before="2"/>
      </w:pPr>
      <w:r>
        <w:t>printf("\n\n\t</w:t>
      </w:r>
      <w:r>
        <w:rPr>
          <w:spacing w:val="2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pushed</w:t>
      </w:r>
      <w:r>
        <w:rPr>
          <w:spacing w:val="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stack");</w:t>
      </w:r>
    </w:p>
    <w:p>
      <w:pPr>
        <w:spacing w:after="0"/>
        <w:sectPr>
          <w:pgSz w:w="11900" w:h="16850"/>
          <w:pgMar w:top="1200" w:right="240" w:bottom="0" w:left="640" w:header="720" w:footer="720" w:gutter="0"/>
          <w:cols w:space="720" w:num="1"/>
        </w:sectPr>
      </w:pPr>
    </w:p>
    <w:p>
      <w:pPr>
        <w:pStyle w:val="7"/>
        <w:spacing w:before="76" w:line="275" w:lineRule="exact"/>
      </w:pPr>
      <w:r>
        <w:t>}</w:t>
      </w:r>
    </w:p>
    <w:p>
      <w:pPr>
        <w:pStyle w:val="7"/>
        <w:spacing w:line="275" w:lineRule="exact"/>
      </w:pPr>
      <w:r>
        <w:t>void</w:t>
      </w:r>
      <w:r>
        <w:rPr>
          <w:spacing w:val="1"/>
        </w:rPr>
        <w:t xml:space="preserve"> </w:t>
      </w:r>
      <w:r>
        <w:t>pop()</w:t>
      </w:r>
    </w:p>
    <w:p>
      <w:pPr>
        <w:pStyle w:val="7"/>
        <w:spacing w:before="2" w:line="275" w:lineRule="exact"/>
      </w:pPr>
      <w:r>
        <w:t>{</w:t>
      </w:r>
    </w:p>
    <w:p>
      <w:pPr>
        <w:pStyle w:val="7"/>
        <w:spacing w:line="242" w:lineRule="auto"/>
        <w:ind w:right="9272"/>
      </w:pPr>
      <w:r>
        <w:t>node *temp;</w:t>
      </w:r>
      <w:r>
        <w:rPr>
          <w:spacing w:val="1"/>
        </w:rPr>
        <w:t xml:space="preserve"> </w:t>
      </w:r>
      <w:r>
        <w:rPr>
          <w:spacing w:val="-2"/>
        </w:rPr>
        <w:t>if(top</w:t>
      </w:r>
      <w:r>
        <w:rPr>
          <w:spacing w:val="-8"/>
        </w:rPr>
        <w:t xml:space="preserve"> </w:t>
      </w:r>
      <w:r>
        <w:rPr>
          <w:spacing w:val="-1"/>
        </w:rPr>
        <w:t>==</w:t>
      </w:r>
      <w:r>
        <w:rPr>
          <w:spacing w:val="-13"/>
        </w:rPr>
        <w:t xml:space="preserve"> </w:t>
      </w:r>
      <w:r>
        <w:rPr>
          <w:spacing w:val="-1"/>
        </w:rPr>
        <w:t>NULL)</w:t>
      </w:r>
    </w:p>
    <w:p>
      <w:pPr>
        <w:pStyle w:val="7"/>
        <w:spacing w:line="270" w:lineRule="exact"/>
      </w:pPr>
      <w:r>
        <w:t>{</w:t>
      </w:r>
    </w:p>
    <w:p>
      <w:pPr>
        <w:pStyle w:val="7"/>
        <w:spacing w:line="237" w:lineRule="auto"/>
        <w:ind w:right="7791"/>
      </w:pPr>
      <w:r>
        <w:t>printf("\n\n\t</w:t>
      </w:r>
      <w:r>
        <w:rPr>
          <w:spacing w:val="-3"/>
        </w:rPr>
        <w:t xml:space="preserve"> </w:t>
      </w:r>
      <w:r>
        <w:t>Stack</w:t>
      </w:r>
      <w:r>
        <w:rPr>
          <w:spacing w:val="-8"/>
        </w:rPr>
        <w:t xml:space="preserve"> </w:t>
      </w:r>
      <w:r>
        <w:t>underflow");</w:t>
      </w:r>
      <w:r>
        <w:rPr>
          <w:spacing w:val="-57"/>
        </w:rPr>
        <w:t xml:space="preserve"> </w:t>
      </w:r>
      <w:r>
        <w:t>return;</w:t>
      </w:r>
    </w:p>
    <w:p>
      <w:pPr>
        <w:pStyle w:val="7"/>
        <w:spacing w:before="8" w:line="275" w:lineRule="exact"/>
      </w:pPr>
      <w:r>
        <w:t>}</w:t>
      </w:r>
    </w:p>
    <w:p>
      <w:pPr>
        <w:pStyle w:val="7"/>
        <w:spacing w:line="275" w:lineRule="exact"/>
      </w:pPr>
      <w:r>
        <w:t>temp = start;</w:t>
      </w:r>
    </w:p>
    <w:p>
      <w:pPr>
        <w:pStyle w:val="7"/>
        <w:spacing w:before="3" w:line="275" w:lineRule="exact"/>
      </w:pPr>
      <w:r>
        <w:t>if( start</w:t>
      </w:r>
      <w:r>
        <w:rPr>
          <w:spacing w:val="-5"/>
        </w:rPr>
        <w:t xml:space="preserve"> </w:t>
      </w:r>
      <w:r>
        <w:t>-&gt;</w:t>
      </w:r>
      <w:r>
        <w:rPr>
          <w:spacing w:val="-6"/>
        </w:rPr>
        <w:t xml:space="preserve"> </w:t>
      </w:r>
      <w:r>
        <w:t>next</w:t>
      </w:r>
      <w:r>
        <w:rPr>
          <w:spacing w:val="8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NULL)</w:t>
      </w:r>
    </w:p>
    <w:p>
      <w:pPr>
        <w:pStyle w:val="7"/>
        <w:spacing w:line="274" w:lineRule="exact"/>
      </w:pPr>
      <w:r>
        <w:t>{</w:t>
      </w:r>
    </w:p>
    <w:p>
      <w:pPr>
        <w:pStyle w:val="7"/>
        <w:spacing w:before="1" w:line="237" w:lineRule="auto"/>
        <w:ind w:right="5998"/>
      </w:pPr>
      <w:r>
        <w:t>printf("\n\n\t Popped element is %d ", top -&gt; data);</w:t>
      </w:r>
      <w:r>
        <w:rPr>
          <w:spacing w:val="-57"/>
        </w:rPr>
        <w:t xml:space="preserve"> </w:t>
      </w:r>
      <w:r>
        <w:t>start</w:t>
      </w:r>
      <w:r>
        <w:rPr>
          <w:spacing w:val="1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NULL;</w:t>
      </w:r>
    </w:p>
    <w:p>
      <w:pPr>
        <w:pStyle w:val="7"/>
        <w:spacing w:before="10" w:line="232" w:lineRule="auto"/>
        <w:ind w:right="9646"/>
      </w:pPr>
      <w:r>
        <w:t>free(top);</w:t>
      </w:r>
      <w:r>
        <w:rPr>
          <w:spacing w:val="1"/>
        </w:rPr>
        <w:t xml:space="preserve"> </w:t>
      </w:r>
      <w:r>
        <w:rPr>
          <w:spacing w:val="-2"/>
        </w:rPr>
        <w:t>top</w:t>
      </w:r>
      <w:r>
        <w:rPr>
          <w:spacing w:val="-12"/>
        </w:rPr>
        <w:t xml:space="preserve"> </w:t>
      </w:r>
      <w:r>
        <w:rPr>
          <w:spacing w:val="-2"/>
        </w:rPr>
        <w:t>=</w:t>
      </w:r>
      <w:r>
        <w:rPr>
          <w:spacing w:val="-4"/>
        </w:rPr>
        <w:t xml:space="preserve"> </w:t>
      </w:r>
      <w:r>
        <w:rPr>
          <w:spacing w:val="-2"/>
        </w:rPr>
        <w:t>NULL;</w:t>
      </w:r>
    </w:p>
    <w:p>
      <w:pPr>
        <w:pStyle w:val="7"/>
        <w:spacing w:before="11"/>
      </w:pPr>
      <w:r>
        <w:t>}</w:t>
      </w:r>
    </w:p>
    <w:p>
      <w:pPr>
        <w:pStyle w:val="7"/>
        <w:spacing w:before="2"/>
      </w:pPr>
      <w:r>
        <w:t>else</w:t>
      </w:r>
    </w:p>
    <w:p>
      <w:pPr>
        <w:pStyle w:val="7"/>
        <w:spacing w:before="3" w:line="275" w:lineRule="exact"/>
      </w:pPr>
      <w:r>
        <w:t>{</w:t>
      </w:r>
    </w:p>
    <w:p>
      <w:pPr>
        <w:pStyle w:val="7"/>
        <w:spacing w:line="275" w:lineRule="exact"/>
      </w:pPr>
      <w:r>
        <w:t>while(temp</w:t>
      </w:r>
      <w:r>
        <w:rPr>
          <w:spacing w:val="-2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next</w:t>
      </w:r>
      <w:r>
        <w:rPr>
          <w:spacing w:val="7"/>
        </w:rPr>
        <w:t xml:space="preserve"> </w:t>
      </w:r>
      <w:r>
        <w:t>!=</w:t>
      </w:r>
      <w:r>
        <w:rPr>
          <w:spacing w:val="-7"/>
        </w:rPr>
        <w:t xml:space="preserve"> </w:t>
      </w:r>
      <w:r>
        <w:t>top)</w:t>
      </w:r>
    </w:p>
    <w:p>
      <w:pPr>
        <w:pStyle w:val="7"/>
        <w:spacing w:before="2" w:line="275" w:lineRule="exact"/>
      </w:pPr>
      <w:r>
        <w:t>{</w:t>
      </w:r>
    </w:p>
    <w:p>
      <w:pPr>
        <w:pStyle w:val="7"/>
        <w:spacing w:line="275" w:lineRule="exact"/>
      </w:pPr>
      <w:r>
        <w:t>temp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 -&gt;</w:t>
      </w:r>
      <w:r>
        <w:rPr>
          <w:spacing w:val="-1"/>
        </w:rPr>
        <w:t xml:space="preserve"> </w:t>
      </w:r>
      <w:r>
        <w:t>next;</w:t>
      </w:r>
    </w:p>
    <w:p>
      <w:pPr>
        <w:pStyle w:val="7"/>
        <w:spacing w:before="3" w:line="275" w:lineRule="exact"/>
      </w:pPr>
      <w:r>
        <w:t>}</w:t>
      </w:r>
    </w:p>
    <w:p>
      <w:pPr>
        <w:pStyle w:val="7"/>
        <w:spacing w:line="274" w:lineRule="exact"/>
      </w:pPr>
      <w:r>
        <w:t>temp</w:t>
      </w:r>
      <w:r>
        <w:rPr>
          <w:spacing w:val="-2"/>
        </w:rPr>
        <w:t xml:space="preserve"> </w:t>
      </w:r>
      <w:r>
        <w:t>-&gt;</w:t>
      </w:r>
      <w:r>
        <w:rPr>
          <w:spacing w:val="-7"/>
        </w:rPr>
        <w:t xml:space="preserve"> </w:t>
      </w:r>
      <w:r>
        <w:t>next</w:t>
      </w:r>
      <w:r>
        <w:rPr>
          <w:spacing w:val="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</w:p>
    <w:p>
      <w:pPr>
        <w:pStyle w:val="7"/>
        <w:spacing w:before="1" w:line="237" w:lineRule="auto"/>
        <w:ind w:right="5998"/>
      </w:pPr>
      <w:r>
        <w:t>printf("\n\n\t Popped element is %d ", top -&gt; data);</w:t>
      </w:r>
      <w:r>
        <w:rPr>
          <w:spacing w:val="-57"/>
        </w:rPr>
        <w:t xml:space="preserve"> </w:t>
      </w:r>
      <w:r>
        <w:t>free(top);</w:t>
      </w:r>
    </w:p>
    <w:p>
      <w:pPr>
        <w:pStyle w:val="7"/>
        <w:spacing w:before="8" w:line="275" w:lineRule="exact"/>
      </w:pPr>
      <w:r>
        <w:t>top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temp;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2" w:line="275" w:lineRule="exact"/>
      </w:pPr>
      <w:r>
        <w:t>}</w:t>
      </w:r>
    </w:p>
    <w:p>
      <w:pPr>
        <w:pStyle w:val="7"/>
        <w:spacing w:line="275" w:lineRule="exact"/>
      </w:pPr>
      <w:r>
        <w:t>void</w:t>
      </w:r>
      <w:r>
        <w:rPr>
          <w:spacing w:val="-11"/>
        </w:rPr>
        <w:t xml:space="preserve"> </w:t>
      </w:r>
      <w:r>
        <w:t>display()</w:t>
      </w:r>
    </w:p>
    <w:p>
      <w:pPr>
        <w:pStyle w:val="7"/>
        <w:spacing w:before="3" w:line="275" w:lineRule="exact"/>
      </w:pPr>
      <w:r>
        <w:t>{</w:t>
      </w:r>
    </w:p>
    <w:p>
      <w:pPr>
        <w:pStyle w:val="7"/>
        <w:spacing w:line="242" w:lineRule="auto"/>
        <w:ind w:right="9272"/>
      </w:pPr>
      <w:r>
        <w:t>node *temp;</w:t>
      </w:r>
      <w:r>
        <w:rPr>
          <w:spacing w:val="1"/>
        </w:rPr>
        <w:t xml:space="preserve"> </w:t>
      </w:r>
      <w:r>
        <w:rPr>
          <w:spacing w:val="-2"/>
        </w:rPr>
        <w:t>if(top</w:t>
      </w:r>
      <w:r>
        <w:rPr>
          <w:spacing w:val="-8"/>
        </w:rPr>
        <w:t xml:space="preserve"> </w:t>
      </w:r>
      <w:r>
        <w:rPr>
          <w:spacing w:val="-1"/>
        </w:rPr>
        <w:t>==</w:t>
      </w:r>
      <w:r>
        <w:rPr>
          <w:spacing w:val="-13"/>
        </w:rPr>
        <w:t xml:space="preserve"> </w:t>
      </w:r>
      <w:r>
        <w:rPr>
          <w:spacing w:val="-1"/>
        </w:rPr>
        <w:t>NULL)</w:t>
      </w:r>
    </w:p>
    <w:p>
      <w:pPr>
        <w:pStyle w:val="7"/>
        <w:spacing w:line="271" w:lineRule="exact"/>
      </w:pPr>
      <w:r>
        <w:t>{</w:t>
      </w:r>
    </w:p>
    <w:p>
      <w:pPr>
        <w:pStyle w:val="7"/>
        <w:spacing w:before="1" w:line="275" w:lineRule="exact"/>
      </w:pPr>
      <w:r>
        <w:rPr>
          <w:spacing w:val="-1"/>
        </w:rPr>
        <w:t>printf("\n\n\t\t</w:t>
      </w:r>
      <w:r>
        <w:rPr>
          <w:spacing w:val="12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is empty</w:t>
      </w:r>
      <w:r>
        <w:rPr>
          <w:spacing w:val="-16"/>
        </w:rPr>
        <w:t xml:space="preserve"> </w:t>
      </w:r>
      <w:r>
        <w:t>");</w:t>
      </w:r>
    </w:p>
    <w:p>
      <w:pPr>
        <w:pStyle w:val="7"/>
        <w:spacing w:line="274" w:lineRule="exact"/>
      </w:pPr>
      <w:r>
        <w:t>}</w:t>
      </w:r>
    </w:p>
    <w:p>
      <w:pPr>
        <w:pStyle w:val="7"/>
        <w:spacing w:line="275" w:lineRule="exact"/>
      </w:pPr>
      <w:r>
        <w:t>else</w:t>
      </w:r>
    </w:p>
    <w:p>
      <w:pPr>
        <w:pStyle w:val="7"/>
        <w:spacing w:before="2" w:line="275" w:lineRule="exact"/>
      </w:pPr>
      <w:r>
        <w:t>{</w:t>
      </w:r>
    </w:p>
    <w:p>
      <w:pPr>
        <w:pStyle w:val="7"/>
        <w:spacing w:line="274" w:lineRule="exact"/>
      </w:pPr>
      <w:r>
        <w:t>temp = start;</w:t>
      </w:r>
    </w:p>
    <w:p>
      <w:pPr>
        <w:pStyle w:val="7"/>
        <w:spacing w:before="1" w:line="237" w:lineRule="auto"/>
        <w:ind w:right="6680"/>
      </w:pPr>
      <w:r>
        <w:t>printf("\n\n\n\t\t Elements in the stack: \n");</w:t>
      </w:r>
      <w:r>
        <w:rPr>
          <w:spacing w:val="-57"/>
        </w:rPr>
        <w:t xml:space="preserve"> </w:t>
      </w:r>
      <w:r>
        <w:t>printf("%5d</w:t>
      </w:r>
      <w:r>
        <w:rPr>
          <w:spacing w:val="2"/>
        </w:rPr>
        <w:t xml:space="preserve"> </w:t>
      </w:r>
      <w:r>
        <w:t>",</w:t>
      </w:r>
      <w:r>
        <w:rPr>
          <w:spacing w:val="4"/>
        </w:rPr>
        <w:t xml:space="preserve"> </w:t>
      </w:r>
      <w:r>
        <w:t>temp</w:t>
      </w:r>
      <w:r>
        <w:rPr>
          <w:spacing w:val="6"/>
        </w:rPr>
        <w:t xml:space="preserve"> </w:t>
      </w:r>
      <w:r>
        <w:t>-&gt;</w:t>
      </w:r>
      <w:r>
        <w:rPr>
          <w:spacing w:val="1"/>
        </w:rPr>
        <w:t xml:space="preserve"> </w:t>
      </w:r>
      <w:r>
        <w:t>data);</w:t>
      </w:r>
    </w:p>
    <w:p>
      <w:pPr>
        <w:pStyle w:val="7"/>
        <w:spacing w:before="9" w:line="275" w:lineRule="exact"/>
      </w:pPr>
      <w:r>
        <w:t>while(temp !=</w:t>
      </w:r>
      <w:r>
        <w:rPr>
          <w:spacing w:val="1"/>
        </w:rPr>
        <w:t xml:space="preserve"> </w:t>
      </w:r>
      <w:r>
        <w:t>top)</w:t>
      </w:r>
    </w:p>
    <w:p>
      <w:pPr>
        <w:pStyle w:val="7"/>
        <w:spacing w:line="274" w:lineRule="exact"/>
      </w:pPr>
      <w:r>
        <w:t>{</w:t>
      </w:r>
    </w:p>
    <w:p>
      <w:pPr>
        <w:pStyle w:val="7"/>
        <w:spacing w:before="1" w:line="237" w:lineRule="auto"/>
        <w:ind w:right="8113"/>
      </w:pPr>
      <w:r>
        <w:t>temp</w:t>
      </w:r>
      <w:r>
        <w:rPr>
          <w:spacing w:val="1"/>
        </w:rPr>
        <w:t xml:space="preserve"> </w:t>
      </w:r>
      <w:r>
        <w:t>= temp</w:t>
      </w:r>
      <w:r>
        <w:rPr>
          <w:spacing w:val="7"/>
        </w:rPr>
        <w:t xml:space="preserve"> </w:t>
      </w:r>
      <w:r>
        <w:t>-&gt; next;</w:t>
      </w:r>
      <w:r>
        <w:rPr>
          <w:spacing w:val="1"/>
        </w:rPr>
        <w:t xml:space="preserve"> </w:t>
      </w:r>
      <w:r>
        <w:t>printf("%5d</w:t>
      </w:r>
      <w:r>
        <w:rPr>
          <w:spacing w:val="-6"/>
        </w:rPr>
        <w:t xml:space="preserve"> </w:t>
      </w:r>
      <w:r>
        <w:t>",</w:t>
      </w:r>
      <w:r>
        <w:rPr>
          <w:spacing w:val="-5"/>
        </w:rPr>
        <w:t xml:space="preserve"> </w:t>
      </w:r>
      <w:r>
        <w:t>temp</w:t>
      </w:r>
      <w:r>
        <w:rPr>
          <w:spacing w:val="-3"/>
        </w:rPr>
        <w:t xml:space="preserve"> </w:t>
      </w:r>
      <w:r>
        <w:t>-&gt;</w:t>
      </w:r>
      <w:r>
        <w:rPr>
          <w:spacing w:val="-8"/>
        </w:rPr>
        <w:t xml:space="preserve"> </w:t>
      </w:r>
      <w:r>
        <w:t>data);</w:t>
      </w:r>
    </w:p>
    <w:p>
      <w:pPr>
        <w:pStyle w:val="7"/>
        <w:spacing w:before="8" w:line="275" w:lineRule="exact"/>
      </w:pPr>
      <w:r>
        <w:t>}</w:t>
      </w:r>
    </w:p>
    <w:p>
      <w:pPr>
        <w:pStyle w:val="7"/>
        <w:spacing w:line="274" w:lineRule="exact"/>
      </w:pPr>
      <w:r>
        <w:t>}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5"/>
        <w:ind w:left="0"/>
      </w:pPr>
    </w:p>
    <w:p>
      <w:pPr>
        <w:pStyle w:val="7"/>
        <w:spacing w:line="275" w:lineRule="exact"/>
      </w:pPr>
      <w:r>
        <w:t>char</w:t>
      </w:r>
      <w:r>
        <w:rPr>
          <w:spacing w:val="2"/>
        </w:rPr>
        <w:t xml:space="preserve"> </w:t>
      </w:r>
      <w:r>
        <w:t>menu()</w:t>
      </w:r>
    </w:p>
    <w:p>
      <w:pPr>
        <w:pStyle w:val="7"/>
        <w:spacing w:line="274" w:lineRule="exact"/>
      </w:pPr>
      <w:r>
        <w:t>{</w:t>
      </w:r>
    </w:p>
    <w:p>
      <w:pPr>
        <w:pStyle w:val="7"/>
        <w:spacing w:before="1" w:line="237" w:lineRule="auto"/>
        <w:ind w:right="10115"/>
      </w:pPr>
      <w:r>
        <w:t>char ch;</w:t>
      </w:r>
      <w:r>
        <w:rPr>
          <w:spacing w:val="-57"/>
        </w:rPr>
        <w:t xml:space="preserve"> </w:t>
      </w:r>
      <w:r>
        <w:t>clrscr();</w:t>
      </w:r>
    </w:p>
    <w:p>
      <w:pPr>
        <w:pStyle w:val="7"/>
        <w:tabs>
          <w:tab w:val="left" w:leader="hyphen" w:pos="4200"/>
        </w:tabs>
        <w:spacing w:before="10" w:line="232" w:lineRule="auto"/>
        <w:ind w:right="6376"/>
      </w:pPr>
      <w:r>
        <w:t>printf("\n \tStack operations using pointers.. ");</w:t>
      </w:r>
      <w:r>
        <w:rPr>
          <w:spacing w:val="-57"/>
        </w:rPr>
        <w:t xml:space="preserve"> </w:t>
      </w:r>
      <w:r>
        <w:t>printf("\n</w:t>
      </w:r>
      <w:r>
        <w:rPr>
          <w:spacing w:val="-8"/>
        </w:rPr>
        <w:t xml:space="preserve"> </w:t>
      </w:r>
      <w:r>
        <w:t>-----------**********</w:t>
      </w:r>
      <w:r>
        <w:tab/>
      </w:r>
      <w:r>
        <w:t>\n");</w:t>
      </w:r>
    </w:p>
    <w:p>
      <w:pPr>
        <w:spacing w:after="0" w:line="232" w:lineRule="auto"/>
        <w:sectPr>
          <w:pgSz w:w="11900" w:h="16850"/>
          <w:pgMar w:top="1180" w:right="240" w:bottom="280" w:left="640" w:header="720" w:footer="720" w:gutter="0"/>
          <w:cols w:space="720" w:num="1"/>
        </w:sectPr>
      </w:pPr>
    </w:p>
    <w:p>
      <w:pPr>
        <w:pStyle w:val="7"/>
        <w:spacing w:before="76" w:line="272" w:lineRule="exact"/>
      </w:pPr>
      <w:r>
        <w:t>printf("\n</w:t>
      </w:r>
      <w:r>
        <w:rPr>
          <w:spacing w:val="-11"/>
        </w:rPr>
        <w:t xml:space="preserve"> </w:t>
      </w:r>
      <w:r>
        <w:t>1.</w:t>
      </w:r>
      <w:r>
        <w:rPr>
          <w:spacing w:val="3"/>
        </w:rPr>
        <w:t xml:space="preserve"> </w:t>
      </w:r>
      <w:r>
        <w:t>Push</w:t>
      </w:r>
      <w:r>
        <w:rPr>
          <w:spacing w:val="-10"/>
        </w:rPr>
        <w:t xml:space="preserve"> </w:t>
      </w:r>
      <w:r>
        <w:t>");</w:t>
      </w:r>
    </w:p>
    <w:p>
      <w:pPr>
        <w:pStyle w:val="7"/>
        <w:ind w:right="8693"/>
      </w:pPr>
      <w:r>
        <w:t>printf("\n</w:t>
      </w:r>
      <w:r>
        <w:rPr>
          <w:spacing w:val="-9"/>
        </w:rPr>
        <w:t xml:space="preserve"> </w:t>
      </w:r>
      <w:r>
        <w:t>2.</w:t>
      </w:r>
      <w:r>
        <w:rPr>
          <w:spacing w:val="9"/>
        </w:rPr>
        <w:t xml:space="preserve"> </w:t>
      </w:r>
      <w:r>
        <w:t>Pop</w:t>
      </w:r>
      <w:r>
        <w:rPr>
          <w:spacing w:val="2"/>
        </w:rPr>
        <w:t xml:space="preserve"> </w:t>
      </w:r>
      <w:r>
        <w:t>");</w:t>
      </w:r>
      <w:r>
        <w:rPr>
          <w:spacing w:val="1"/>
        </w:rPr>
        <w:t xml:space="preserve"> </w:t>
      </w:r>
      <w:r>
        <w:t>printf("\n 3. Display");</w:t>
      </w:r>
      <w:r>
        <w:rPr>
          <w:spacing w:val="-58"/>
        </w:rPr>
        <w:t xml:space="preserve"> </w:t>
      </w:r>
      <w:r>
        <w:t>printf("\n</w:t>
      </w:r>
      <w:r>
        <w:rPr>
          <w:spacing w:val="-10"/>
        </w:rPr>
        <w:t xml:space="preserve"> </w:t>
      </w:r>
      <w:r>
        <w:t>4.</w:t>
      </w:r>
      <w:r>
        <w:rPr>
          <w:spacing w:val="4"/>
        </w:rPr>
        <w:t xml:space="preserve"> </w:t>
      </w:r>
      <w:r>
        <w:t>Quit</w:t>
      </w:r>
      <w:r>
        <w:rPr>
          <w:spacing w:val="10"/>
        </w:rPr>
        <w:t xml:space="preserve"> </w:t>
      </w:r>
      <w:r>
        <w:t>");</w:t>
      </w:r>
    </w:p>
    <w:p>
      <w:pPr>
        <w:pStyle w:val="7"/>
        <w:spacing w:before="2" w:line="237" w:lineRule="auto"/>
        <w:ind w:right="7871"/>
      </w:pPr>
      <w:r>
        <w:rPr>
          <w:spacing w:val="-1"/>
        </w:rPr>
        <w:t>printf("\n</w:t>
      </w:r>
      <w:r>
        <w:rPr>
          <w:spacing w:val="-14"/>
        </w:rPr>
        <w:t xml:space="preserve"> </w:t>
      </w:r>
      <w:r>
        <w:t>Enter</w:t>
      </w:r>
      <w:r>
        <w:rPr>
          <w:spacing w:val="2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choice:</w:t>
      </w:r>
      <w:r>
        <w:rPr>
          <w:spacing w:val="-3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ch</w:t>
      </w:r>
      <w:r>
        <w:rPr>
          <w:spacing w:val="-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getche();</w:t>
      </w:r>
    </w:p>
    <w:p>
      <w:pPr>
        <w:pStyle w:val="7"/>
        <w:spacing w:before="8" w:line="275" w:lineRule="exact"/>
      </w:pPr>
      <w:r>
        <w:t>return</w:t>
      </w:r>
      <w:r>
        <w:rPr>
          <w:spacing w:val="-7"/>
        </w:rPr>
        <w:t xml:space="preserve"> </w:t>
      </w:r>
      <w:r>
        <w:t>ch;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2" w:line="275" w:lineRule="exact"/>
      </w:pPr>
      <w:r>
        <w:t>void</w:t>
      </w:r>
      <w:r>
        <w:rPr>
          <w:spacing w:val="-1"/>
        </w:rPr>
        <w:t xml:space="preserve"> </w:t>
      </w:r>
      <w:r>
        <w:t>main()</w:t>
      </w:r>
    </w:p>
    <w:p>
      <w:pPr>
        <w:pStyle w:val="7"/>
        <w:spacing w:line="275" w:lineRule="exact"/>
      </w:pPr>
      <w:r>
        <w:t>{</w:t>
      </w:r>
    </w:p>
    <w:p>
      <w:pPr>
        <w:pStyle w:val="7"/>
        <w:spacing w:before="3" w:line="275" w:lineRule="exact"/>
      </w:pPr>
      <w:r>
        <w:t>char</w:t>
      </w:r>
      <w:r>
        <w:rPr>
          <w:spacing w:val="2"/>
        </w:rPr>
        <w:t xml:space="preserve"> </w:t>
      </w:r>
      <w:r>
        <w:t>ch;</w:t>
      </w:r>
    </w:p>
    <w:p>
      <w:pPr>
        <w:pStyle w:val="7"/>
        <w:spacing w:line="242" w:lineRule="auto"/>
        <w:ind w:right="9302"/>
      </w:pPr>
      <w:r>
        <w:t>node *newnode;</w:t>
      </w:r>
      <w:r>
        <w:rPr>
          <w:spacing w:val="-58"/>
        </w:rPr>
        <w:t xml:space="preserve"> </w:t>
      </w:r>
      <w:r>
        <w:t>do</w:t>
      </w:r>
    </w:p>
    <w:p>
      <w:pPr>
        <w:pStyle w:val="7"/>
        <w:spacing w:line="269" w:lineRule="exact"/>
      </w:pPr>
      <w:r>
        <w:t>{</w:t>
      </w:r>
    </w:p>
    <w:p>
      <w:pPr>
        <w:pStyle w:val="7"/>
        <w:spacing w:line="237" w:lineRule="auto"/>
        <w:ind w:right="9640"/>
      </w:pPr>
      <w:r>
        <w:t>ch = menu();</w:t>
      </w:r>
      <w:r>
        <w:rPr>
          <w:spacing w:val="-57"/>
        </w:rPr>
        <w:t xml:space="preserve"> </w:t>
      </w:r>
      <w:r>
        <w:t>switch(ch)</w:t>
      </w:r>
    </w:p>
    <w:p>
      <w:pPr>
        <w:pStyle w:val="7"/>
        <w:spacing w:before="9" w:line="275" w:lineRule="exact"/>
      </w:pPr>
      <w:r>
        <w:t>{</w:t>
      </w:r>
    </w:p>
    <w:p>
      <w:pPr>
        <w:pStyle w:val="7"/>
        <w:spacing w:line="274" w:lineRule="exact"/>
      </w:pPr>
      <w:r>
        <w:t>case</w:t>
      </w:r>
      <w:r>
        <w:rPr>
          <w:spacing w:val="3"/>
        </w:rPr>
        <w:t xml:space="preserve"> </w:t>
      </w:r>
      <w:r>
        <w:t>'1'</w:t>
      </w:r>
      <w:r>
        <w:rPr>
          <w:spacing w:val="-8"/>
        </w:rPr>
        <w:t xml:space="preserve"> </w:t>
      </w:r>
      <w:r>
        <w:t>:</w:t>
      </w:r>
    </w:p>
    <w:p>
      <w:pPr>
        <w:pStyle w:val="7"/>
        <w:ind w:left="838" w:right="8054"/>
      </w:pPr>
      <w:r>
        <w:t>newnode = getnode();</w:t>
      </w:r>
      <w:r>
        <w:rPr>
          <w:spacing w:val="-57"/>
        </w:rPr>
        <w:t xml:space="preserve"> </w:t>
      </w:r>
      <w:r>
        <w:t>push(newnode);</w:t>
      </w:r>
      <w:r>
        <w:rPr>
          <w:spacing w:val="1"/>
        </w:rPr>
        <w:t xml:space="preserve"> </w:t>
      </w:r>
      <w:r>
        <w:t>break;</w:t>
      </w:r>
    </w:p>
    <w:p>
      <w:pPr>
        <w:pStyle w:val="7"/>
        <w:spacing w:before="1" w:line="275" w:lineRule="exact"/>
      </w:pPr>
      <w:r>
        <w:t>case</w:t>
      </w:r>
      <w:r>
        <w:rPr>
          <w:spacing w:val="3"/>
        </w:rPr>
        <w:t xml:space="preserve"> </w:t>
      </w:r>
      <w:r>
        <w:t>'2'</w:t>
      </w:r>
      <w:r>
        <w:rPr>
          <w:spacing w:val="-8"/>
        </w:rPr>
        <w:t xml:space="preserve"> </w:t>
      </w:r>
      <w:r>
        <w:t>:</w:t>
      </w:r>
    </w:p>
    <w:p>
      <w:pPr>
        <w:pStyle w:val="7"/>
        <w:ind w:left="838" w:right="9562"/>
      </w:pPr>
      <w:r>
        <w:t>pop();</w:t>
      </w:r>
      <w:r>
        <w:rPr>
          <w:spacing w:val="-57"/>
        </w:rPr>
        <w:t xml:space="preserve"> </w:t>
      </w:r>
      <w:r>
        <w:t>break;</w:t>
      </w:r>
    </w:p>
    <w:p>
      <w:pPr>
        <w:pStyle w:val="7"/>
        <w:spacing w:before="4" w:line="275" w:lineRule="exact"/>
      </w:pPr>
      <w:r>
        <w:t>case</w:t>
      </w:r>
      <w:r>
        <w:rPr>
          <w:spacing w:val="3"/>
        </w:rPr>
        <w:t xml:space="preserve"> </w:t>
      </w:r>
      <w:r>
        <w:t>'3'</w:t>
      </w:r>
      <w:r>
        <w:rPr>
          <w:spacing w:val="-8"/>
        </w:rPr>
        <w:t xml:space="preserve"> </w:t>
      </w:r>
      <w:r>
        <w:t>:</w:t>
      </w:r>
    </w:p>
    <w:p>
      <w:pPr>
        <w:pStyle w:val="7"/>
        <w:spacing w:line="242" w:lineRule="auto"/>
        <w:ind w:left="838" w:right="9242"/>
      </w:pPr>
      <w:r>
        <w:t>display();</w:t>
      </w:r>
      <w:r>
        <w:rPr>
          <w:spacing w:val="-57"/>
        </w:rPr>
        <w:t xml:space="preserve"> </w:t>
      </w:r>
      <w:r>
        <w:t>break;</w:t>
      </w:r>
    </w:p>
    <w:p>
      <w:pPr>
        <w:pStyle w:val="7"/>
        <w:spacing w:line="269" w:lineRule="exact"/>
      </w:pPr>
      <w:r>
        <w:t>case '4':</w:t>
      </w:r>
    </w:p>
    <w:p>
      <w:pPr>
        <w:pStyle w:val="7"/>
        <w:spacing w:line="275" w:lineRule="exact"/>
        <w:ind w:left="838"/>
      </w:pPr>
      <w:r>
        <w:t>return;</w:t>
      </w:r>
    </w:p>
    <w:p>
      <w:pPr>
        <w:pStyle w:val="7"/>
        <w:spacing w:before="2"/>
      </w:pPr>
      <w:r>
        <w:t>}</w:t>
      </w:r>
    </w:p>
    <w:p>
      <w:pPr>
        <w:pStyle w:val="7"/>
        <w:spacing w:before="2" w:line="275" w:lineRule="exact"/>
      </w:pPr>
      <w:r>
        <w:t>getch();</w:t>
      </w:r>
    </w:p>
    <w:p>
      <w:pPr>
        <w:pStyle w:val="7"/>
        <w:spacing w:line="275" w:lineRule="exact"/>
      </w:pPr>
      <w:r>
        <w:t>} while(</w:t>
      </w:r>
      <w:r>
        <w:rPr>
          <w:spacing w:val="2"/>
        </w:rPr>
        <w:t xml:space="preserve"> </w:t>
      </w:r>
      <w:r>
        <w:t>ch</w:t>
      </w:r>
      <w:r>
        <w:rPr>
          <w:spacing w:val="-9"/>
        </w:rPr>
        <w:t xml:space="preserve"> </w:t>
      </w:r>
      <w:r>
        <w:t>!=</w:t>
      </w:r>
      <w:r>
        <w:rPr>
          <w:spacing w:val="9"/>
        </w:rPr>
        <w:t xml:space="preserve"> </w:t>
      </w:r>
      <w:r>
        <w:t>'4'</w:t>
      </w:r>
      <w:r>
        <w:rPr>
          <w:spacing w:val="-8"/>
        </w:rPr>
        <w:t xml:space="preserve"> </w:t>
      </w:r>
      <w:r>
        <w:t>);</w:t>
      </w:r>
    </w:p>
    <w:p>
      <w:pPr>
        <w:pStyle w:val="7"/>
        <w:spacing w:before="75"/>
      </w:pPr>
      <w:r>
        <w:t>}</w:t>
      </w:r>
    </w:p>
    <w:p>
      <w:pPr>
        <w:pStyle w:val="7"/>
        <w:ind w:left="0"/>
        <w:rPr>
          <w:sz w:val="26"/>
        </w:rPr>
      </w:pPr>
    </w:p>
    <w:p>
      <w:pPr>
        <w:pStyle w:val="7"/>
        <w:ind w:left="120"/>
        <w:rPr>
          <w:sz w:val="20"/>
        </w:rPr>
      </w:pPr>
      <w:bookmarkStart w:id="21" w:name="OUTPUT :"/>
      <w:bookmarkEnd w:id="21"/>
      <w:r>
        <w:rPr>
          <w:sz w:val="20"/>
        </w:rPr>
        <mc:AlternateContent>
          <mc:Choice Requires="wpg">
            <w:drawing>
              <wp:inline distT="0" distB="0" distL="114300" distR="114300">
                <wp:extent cx="5095875" cy="5651500"/>
                <wp:effectExtent l="0" t="0" r="9525" b="6350"/>
                <wp:docPr id="6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750" cy="5651418"/>
                          <a:chOff x="-16" y="-235"/>
                          <a:chExt cx="8778" cy="7379"/>
                        </a:xfrm>
                      </wpg:grpSpPr>
                      <pic:pic xmlns:pic="http://schemas.openxmlformats.org/drawingml/2006/picture">
                        <pic:nvPicPr>
                          <pic:cNvPr id="2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-235"/>
                            <a:ext cx="8752" cy="3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-16" y="3540"/>
                            <a:ext cx="8778" cy="3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0" o:spid="_x0000_s1026" o:spt="203" style="height:445pt;width:401.25pt;" coordorigin="-16,-235" coordsize="8778,7379" o:gfxdata="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n+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PiikmlWKJGd2OFUDkmgBlFbeveF9S8OwWkt+iKLoExgNk8Yzn0+8Kx&#10;KACiiigAorU0PRLnXrz7JavEspHyrI+3d7CtiXwDq0ctxCJLWS5gjaR4I5Qz4Az0oA5OinSRtHIy&#10;OpVlJBB6gikwfSgBKKXBq1p1jJqN9HaxvGjyHAMjbRn60AVKK1tf8P33h2+SzvlQSsgcbGyMZI/o&#10;aya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2vgb+wrYXN9qN5BFfQ8WkdwDs3f3jgVxVKDQB7Tq&#10;27U/hRctdavbTF5t32kE7OJBhRxn0ArxYjHeu/HiXw+PAJ8N773JPmeb5Y+9u3Y69M1wLf1o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0oooAXJpM5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sWV7Pp93HdWzlJozlWA6cYqvRQBq6n4i1TWI0jv7t51Q5Xd&#10;jisq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HXmvX4f2efEU9vHMmq6YA6hgCX4yM/3aAPIKK9j/4Zz8S/9BbSv++n/wDi&#10;aP8AhnPxL/0FtK/76f8A+Jp2A8cor0rxR8F9Z8KaHNqt7qNhJDHgFIi+4/mtebEYNIB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BQMkCvsyx8aaAlhpwOqQEz2hliIDHcqD5+3GCCCDzXxmOor6Oh+GOqz6Ykq3VoLma1mkyCQ&#10;EmkZWAHH3QBjNMD161vY7y1iuYJA8MyB0cD7ynof1qXzDWbodnJp2hWFlMVMsECRuVOQSBjitCgR&#10;wnxoP/Fubw+4/ka+SjzX1r8aP+ScXn1H8jXyVQxhRRRS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vurT4z/Z1qeP9Sv8A6CK+&#10;FRwa9Bj+M/jGKJI0vYwqKFX5T0H40wPrLyzSGM18of8AC6vGf/P9H/3yf8aX/hdXjP8A5/o/++T/&#10;AI0aCPcPjOMfDi8+o/ka+S67XWfij4l1/TJdP1G4ilt5RgrtP5jmuLYgnikMS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f6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5I3kdUR&#10;SzMQAAOSaAG0Vtaz4X1TQrK1ur+JY47nmP5snoDyO3WsWgAooooAKK0NH0i51q8FpatEJW6CRwuf&#10;YVtyeANajuHt2+ym4RS5hWcF8Yz0+lAHKUU+WJ4pWjkRldTgqwwQaZg0AFFLg1PZWsl5eRW0bIry&#10;HaC7bQPqaAK9FbGveHNR8OzQxX6IrTLvTY24EVj0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FyaTN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//Z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">
                <o:lock v:ext="edit" aspectratio="f"/>
                <v:shape id="Picture 31" o:spid="_x0000_s1026" o:spt="75" type="#_x0000_t75" style="position:absolute;left:0;top:-235;height:3599;width:8752;" filled="f" o:preferrelative="t" stroked="f" coordsize="21600,21600" o:gfxdata="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XKmG6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9" o:title=""/>
                  <o:lock v:ext="edit" aspectratio="t"/>
                </v:shape>
                <v:shape id="Picture 32" o:spid="_x0000_s1026" o:spt="75" type="#_x0000_t75" style="position:absolute;left:-16;top:3540;height:3604;width:8778;" filled="f" o:preferrelative="t" stroked="f" coordsize="21600,21600" o:gfxdata="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h367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0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7"/>
        <w:ind w:left="120"/>
        <w:rPr>
          <w:sz w:val="20"/>
        </w:rPr>
      </w:pPr>
    </w:p>
    <w:p>
      <w:pPr>
        <w:pStyle w:val="7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137150" cy="2602865"/>
            <wp:effectExtent l="0" t="0" r="6350" b="6985"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6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</w:pPr>
    </w:p>
    <w:p>
      <w:pPr>
        <w:spacing w:after="0"/>
        <w:rPr>
          <w:sz w:val="20"/>
        </w:rPr>
      </w:pPr>
    </w:p>
    <w:p>
      <w:pPr>
        <w:pStyle w:val="7"/>
        <w:ind w:left="0"/>
        <w:rPr>
          <w:b/>
          <w:sz w:val="20"/>
        </w:rPr>
      </w:pPr>
    </w:p>
    <w:p>
      <w:pPr>
        <w:pStyle w:val="7"/>
        <w:ind w:left="0"/>
        <w:rPr>
          <w:b/>
          <w:sz w:val="20"/>
        </w:rPr>
      </w:pPr>
    </w:p>
    <w:p>
      <w:pPr>
        <w:pStyle w:val="7"/>
        <w:ind w:left="0"/>
        <w:rPr>
          <w:b/>
          <w:sz w:val="20"/>
        </w:rPr>
      </w:pPr>
    </w:p>
    <w:p>
      <w:pPr>
        <w:pStyle w:val="7"/>
        <w:ind w:left="0"/>
        <w:rPr>
          <w:b/>
          <w:sz w:val="20"/>
        </w:rPr>
      </w:pPr>
    </w:p>
    <w:p>
      <w:pPr>
        <w:pStyle w:val="7"/>
        <w:spacing w:before="3"/>
        <w:ind w:left="0"/>
        <w:rPr>
          <w:b/>
          <w:sz w:val="23"/>
        </w:rPr>
      </w:pPr>
    </w:p>
    <w:p>
      <w:pPr>
        <w:pStyle w:val="4"/>
        <w:ind w:left="181"/>
      </w:pPr>
      <w:bookmarkStart w:id="22" w:name="Viva Questions"/>
      <w:bookmarkEnd w:id="22"/>
      <w:r>
        <w:t>Viva</w:t>
      </w:r>
      <w:r>
        <w:rPr>
          <w:spacing w:val="-5"/>
        </w:rPr>
        <w:t xml:space="preserve"> </w:t>
      </w:r>
      <w:r>
        <w:t>Questions</w:t>
      </w:r>
    </w:p>
    <w:p>
      <w:pPr>
        <w:pStyle w:val="7"/>
        <w:spacing w:before="11"/>
        <w:ind w:left="0"/>
        <w:rPr>
          <w:b/>
          <w:i/>
          <w:sz w:val="36"/>
        </w:rPr>
      </w:pPr>
    </w:p>
    <w:p>
      <w:pPr>
        <w:pStyle w:val="13"/>
        <w:numPr>
          <w:ilvl w:val="1"/>
          <w:numId w:val="9"/>
        </w:numPr>
        <w:tabs>
          <w:tab w:val="left" w:pos="839"/>
        </w:tabs>
        <w:spacing w:before="0" w:after="0" w:line="240" w:lineRule="auto"/>
        <w:ind w:left="838" w:right="0" w:hanging="365"/>
        <w:jc w:val="left"/>
        <w:rPr>
          <w:b/>
          <w:i/>
          <w:sz w:val="24"/>
        </w:rPr>
      </w:pPr>
      <w:r>
        <w:rPr>
          <w:b/>
          <w:i/>
          <w:sz w:val="24"/>
        </w:rPr>
        <w:t>Define Stack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and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list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operations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on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stack.</w:t>
      </w:r>
    </w:p>
    <w:p>
      <w:pPr>
        <w:pStyle w:val="4"/>
        <w:numPr>
          <w:ilvl w:val="1"/>
          <w:numId w:val="9"/>
        </w:numPr>
        <w:tabs>
          <w:tab w:val="left" w:pos="839"/>
        </w:tabs>
        <w:spacing w:before="74" w:after="0" w:line="240" w:lineRule="auto"/>
        <w:ind w:left="838" w:right="0" w:hanging="365"/>
        <w:jc w:val="left"/>
      </w:pPr>
      <w:bookmarkStart w:id="23" w:name="2. What is stack overflow?"/>
      <w:bookmarkEnd w:id="23"/>
      <w:bookmarkStart w:id="24" w:name="2. What is stack overflow?"/>
      <w:bookmarkEnd w:id="24"/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overflow?</w:t>
      </w:r>
    </w:p>
    <w:p>
      <w:pPr>
        <w:pStyle w:val="13"/>
        <w:numPr>
          <w:ilvl w:val="1"/>
          <w:numId w:val="9"/>
        </w:numPr>
        <w:tabs>
          <w:tab w:val="left" w:pos="839"/>
        </w:tabs>
        <w:spacing w:before="75" w:after="0" w:line="240" w:lineRule="auto"/>
        <w:ind w:left="838" w:right="0" w:hanging="365"/>
        <w:jc w:val="left"/>
        <w:rPr>
          <w:b/>
          <w:i/>
          <w:sz w:val="24"/>
        </w:rPr>
      </w:pPr>
      <w:r>
        <w:rPr>
          <w:b/>
          <w:i/>
          <w:sz w:val="24"/>
        </w:rPr>
        <w:t>What is</w:t>
      </w:r>
      <w:r>
        <w:rPr>
          <w:b/>
          <w:i/>
          <w:spacing w:val="-8"/>
          <w:sz w:val="24"/>
        </w:rPr>
        <w:t xml:space="preserve"> </w:t>
      </w:r>
      <w:r>
        <w:rPr>
          <w:b/>
          <w:i/>
          <w:sz w:val="24"/>
        </w:rPr>
        <w:t>stack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underflow?</w:t>
      </w:r>
    </w:p>
    <w:p>
      <w:pPr>
        <w:pStyle w:val="4"/>
        <w:numPr>
          <w:ilvl w:val="1"/>
          <w:numId w:val="9"/>
        </w:numPr>
        <w:tabs>
          <w:tab w:val="left" w:pos="839"/>
        </w:tabs>
        <w:spacing w:before="74" w:after="0" w:line="240" w:lineRule="auto"/>
        <w:ind w:left="838" w:right="0" w:hanging="365"/>
        <w:jc w:val="left"/>
      </w:pPr>
      <w:bookmarkStart w:id="25" w:name="4. List any two stack applications."/>
      <w:bookmarkEnd w:id="25"/>
      <w:bookmarkStart w:id="26" w:name="4. List any two stack applications."/>
      <w:bookmarkEnd w:id="26"/>
      <w:r>
        <w:t>List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applications.</w:t>
      </w:r>
    </w:p>
    <w:p>
      <w:pPr>
        <w:pStyle w:val="13"/>
        <w:numPr>
          <w:ilvl w:val="1"/>
          <w:numId w:val="9"/>
        </w:numPr>
        <w:tabs>
          <w:tab w:val="left" w:pos="839"/>
        </w:tabs>
        <w:spacing w:before="75" w:after="0" w:line="240" w:lineRule="auto"/>
        <w:ind w:left="838" w:right="0" w:hanging="365"/>
        <w:jc w:val="left"/>
        <w:rPr>
          <w:b/>
          <w:i/>
          <w:sz w:val="24"/>
        </w:rPr>
      </w:pPr>
      <w:r>
        <w:rPr>
          <w:b/>
          <w:i/>
          <w:sz w:val="24"/>
        </w:rPr>
        <w:t>List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types</w:t>
      </w:r>
      <w:r>
        <w:rPr>
          <w:b/>
          <w:i/>
          <w:spacing w:val="-9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expressions.</w:t>
      </w:r>
    </w:p>
    <w:p>
      <w:pPr>
        <w:spacing w:after="0" w:line="240" w:lineRule="auto"/>
        <w:jc w:val="left"/>
        <w:rPr>
          <w:sz w:val="24"/>
        </w:rPr>
        <w:sectPr>
          <w:pgSz w:w="11900" w:h="16850"/>
          <w:pgMar w:top="1280" w:right="240" w:bottom="280" w:left="640" w:header="720" w:footer="720" w:gutter="0"/>
          <w:cols w:space="720" w:num="1"/>
        </w:sectPr>
      </w:pPr>
    </w:p>
    <w:p>
      <w:pPr>
        <w:pStyle w:val="4"/>
        <w:spacing w:before="61"/>
        <w:ind w:left="118"/>
      </w:pPr>
      <w:bookmarkStart w:id="27" w:name="Week5:"/>
      <w:bookmarkEnd w:id="27"/>
      <w:r>
        <w:t>Week5:</w:t>
      </w:r>
    </w:p>
    <w:p>
      <w:pPr>
        <w:pStyle w:val="7"/>
        <w:spacing w:before="5"/>
        <w:ind w:left="0"/>
        <w:rPr>
          <w:b/>
          <w:i/>
          <w:sz w:val="29"/>
        </w:rPr>
      </w:pPr>
    </w:p>
    <w:p>
      <w:pPr>
        <w:pStyle w:val="7"/>
      </w:pPr>
      <w:r>
        <w:rPr>
          <w:b/>
          <w:spacing w:val="-1"/>
        </w:rPr>
        <w:t>Aim:</w:t>
      </w:r>
      <w:r>
        <w:rPr>
          <w:spacing w:val="-1"/>
        </w:rPr>
        <w:t>Write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r>
        <w:rPr>
          <w:spacing w:val="-1"/>
        </w:rPr>
        <w:t>program</w:t>
      </w:r>
      <w:r>
        <w:rPr>
          <w:spacing w:val="-16"/>
        </w:rPr>
        <w:t xml:space="preserve"> </w:t>
      </w:r>
      <w:r>
        <w:rPr>
          <w:spacing w:val="-1"/>
        </w:rPr>
        <w:t>that</w:t>
      </w:r>
      <w:r>
        <w:rPr>
          <w:spacing w:val="8"/>
        </w:rPr>
        <w:t xml:space="preserve"> </w:t>
      </w:r>
      <w:r>
        <w:rPr>
          <w:spacing w:val="-1"/>
        </w:rPr>
        <w:t>implement</w:t>
      </w:r>
      <w:r>
        <w:rPr>
          <w:spacing w:val="9"/>
        </w:rPr>
        <w:t xml:space="preserve"> </w:t>
      </w:r>
      <w:r>
        <w:rPr>
          <w:spacing w:val="-1"/>
        </w:rPr>
        <w:t>Queue</w:t>
      </w:r>
      <w:r>
        <w:rPr>
          <w:spacing w:val="-4"/>
        </w:rPr>
        <w:t xml:space="preserve"> </w:t>
      </w:r>
      <w:r>
        <w:rPr>
          <w:spacing w:val="-1"/>
        </w:rPr>
        <w:t>(its</w:t>
      </w:r>
      <w:r>
        <w:rPr>
          <w:spacing w:val="-9"/>
        </w:rPr>
        <w:t xml:space="preserve"> </w:t>
      </w:r>
      <w:r>
        <w:t>operations)</w:t>
      </w:r>
      <w:r>
        <w:rPr>
          <w:spacing w:val="5"/>
        </w:rPr>
        <w:t xml:space="preserve"> </w:t>
      </w:r>
      <w:r>
        <w:t>using</w:t>
      </w:r>
    </w:p>
    <w:p>
      <w:pPr>
        <w:pStyle w:val="13"/>
        <w:numPr>
          <w:ilvl w:val="2"/>
          <w:numId w:val="9"/>
        </w:numPr>
        <w:tabs>
          <w:tab w:val="left" w:pos="1420"/>
          <w:tab w:val="left" w:pos="1421"/>
          <w:tab w:val="left" w:pos="2495"/>
        </w:tabs>
        <w:spacing w:before="55" w:after="0" w:line="240" w:lineRule="auto"/>
        <w:ind w:left="1420" w:right="0" w:hanging="727"/>
        <w:jc w:val="left"/>
        <w:rPr>
          <w:sz w:val="24"/>
        </w:rPr>
      </w:pPr>
      <w:r>
        <w:rPr>
          <w:sz w:val="24"/>
        </w:rPr>
        <w:t>Arrays</w:t>
      </w:r>
      <w:r>
        <w:rPr>
          <w:sz w:val="24"/>
        </w:rPr>
        <w:tab/>
      </w:r>
      <w:r>
        <w:rPr>
          <w:sz w:val="24"/>
        </w:rPr>
        <w:t>ii)</w:t>
      </w:r>
      <w:r>
        <w:rPr>
          <w:spacing w:val="-4"/>
          <w:sz w:val="24"/>
        </w:rPr>
        <w:t xml:space="preserve"> </w:t>
      </w:r>
      <w:r>
        <w:rPr>
          <w:sz w:val="24"/>
        </w:rPr>
        <w:t>Pointers</w:t>
      </w:r>
    </w:p>
    <w:p>
      <w:pPr>
        <w:pStyle w:val="7"/>
        <w:ind w:left="0"/>
        <w:rPr>
          <w:sz w:val="26"/>
        </w:rPr>
      </w:pPr>
    </w:p>
    <w:p>
      <w:pPr>
        <w:pStyle w:val="7"/>
      </w:pPr>
      <w:r>
        <w:rPr>
          <w:spacing w:val="-1"/>
        </w:rPr>
        <w:t>Sourcecode</w:t>
      </w:r>
      <w:r>
        <w:rPr>
          <w:spacing w:val="57"/>
        </w:rPr>
        <w:t xml:space="preserve"> </w:t>
      </w:r>
      <w:r>
        <w:t>(Using</w:t>
      </w:r>
      <w:r>
        <w:rPr>
          <w:spacing w:val="3"/>
        </w:rPr>
        <w:t xml:space="preserve"> </w:t>
      </w:r>
      <w:r>
        <w:t>array</w:t>
      </w:r>
      <w:r>
        <w:rPr>
          <w:spacing w:val="-15"/>
        </w:rPr>
        <w:t xml:space="preserve"> </w:t>
      </w:r>
      <w:r>
        <w:t>)</w:t>
      </w:r>
      <w:r>
        <w:rPr>
          <w:spacing w:val="9"/>
        </w:rPr>
        <w:t xml:space="preserve"> </w:t>
      </w:r>
      <w:r>
        <w:t>:</w:t>
      </w:r>
    </w:p>
    <w:p>
      <w:pPr>
        <w:pStyle w:val="7"/>
        <w:spacing w:before="5"/>
        <w:ind w:left="0"/>
      </w:pPr>
    </w:p>
    <w:p>
      <w:pPr>
        <w:pStyle w:val="7"/>
        <w:ind w:right="8991"/>
      </w:pPr>
      <w:r>
        <w:rPr>
          <w:spacing w:val="-1"/>
        </w:rPr>
        <w:t>#</w:t>
      </w:r>
      <w:r>
        <w:rPr>
          <w:spacing w:val="-12"/>
        </w:rPr>
        <w:t xml:space="preserve"> </w:t>
      </w:r>
      <w:r>
        <w:rPr>
          <w:spacing w:val="-1"/>
        </w:rPr>
        <w:t>include</w:t>
      </w:r>
      <w:r>
        <w:rPr>
          <w:spacing w:val="-11"/>
        </w:rPr>
        <w:t xml:space="preserve"> </w:t>
      </w:r>
      <w:r>
        <w:rPr>
          <w:spacing w:val="-1"/>
        </w:rPr>
        <w:t>&lt;conio.h&gt;</w:t>
      </w:r>
      <w:r>
        <w:rPr>
          <w:spacing w:val="-57"/>
        </w:rPr>
        <w:t xml:space="preserve"> </w:t>
      </w:r>
      <w:r>
        <w:t># define MAX 6</w:t>
      </w:r>
    </w:p>
    <w:p>
      <w:pPr>
        <w:pStyle w:val="7"/>
        <w:spacing w:before="1"/>
        <w:ind w:right="9542"/>
      </w:pPr>
      <w:r>
        <w:t>int Q[MAX];</w:t>
      </w:r>
      <w:r>
        <w:rPr>
          <w:spacing w:val="1"/>
        </w:rPr>
        <w:t xml:space="preserve"> </w:t>
      </w:r>
      <w:r>
        <w:t>int front, rear;</w:t>
      </w:r>
      <w:r>
        <w:rPr>
          <w:spacing w:val="-57"/>
        </w:rPr>
        <w:t xml:space="preserve"> </w:t>
      </w:r>
      <w:r>
        <w:rPr>
          <w:spacing w:val="-1"/>
        </w:rPr>
        <w:t>void</w:t>
      </w:r>
      <w:r>
        <w:rPr>
          <w:spacing w:val="-9"/>
        </w:rPr>
        <w:t xml:space="preserve"> </w:t>
      </w:r>
      <w:r>
        <w:rPr>
          <w:spacing w:val="-1"/>
        </w:rPr>
        <w:t>insertQ()</w:t>
      </w:r>
    </w:p>
    <w:p>
      <w:pPr>
        <w:pStyle w:val="7"/>
        <w:spacing w:before="2"/>
      </w:pPr>
      <w:r>
        <w:t>{</w:t>
      </w:r>
    </w:p>
    <w:p>
      <w:pPr>
        <w:pStyle w:val="7"/>
        <w:spacing w:before="2" w:line="275" w:lineRule="exact"/>
      </w:pPr>
      <w:r>
        <w:t>int</w:t>
      </w:r>
      <w:r>
        <w:rPr>
          <w:spacing w:val="8"/>
        </w:rPr>
        <w:t xml:space="preserve"> </w:t>
      </w:r>
      <w:r>
        <w:t>data;</w:t>
      </w:r>
    </w:p>
    <w:p>
      <w:pPr>
        <w:pStyle w:val="7"/>
        <w:spacing w:line="275" w:lineRule="exact"/>
      </w:pPr>
      <w:r>
        <w:t>if(rear</w:t>
      </w:r>
      <w:r>
        <w:rPr>
          <w:spacing w:val="-2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MAX)</w:t>
      </w:r>
    </w:p>
    <w:p>
      <w:pPr>
        <w:pStyle w:val="7"/>
        <w:spacing w:before="3" w:line="275" w:lineRule="exact"/>
      </w:pPr>
      <w:r>
        <w:t>{</w:t>
      </w:r>
    </w:p>
    <w:p>
      <w:pPr>
        <w:pStyle w:val="7"/>
        <w:spacing w:line="242" w:lineRule="auto"/>
        <w:ind w:right="7753"/>
      </w:pPr>
      <w:r>
        <w:t>printf("\n Linear Queue is full");</w:t>
      </w:r>
      <w:r>
        <w:rPr>
          <w:spacing w:val="-58"/>
        </w:rPr>
        <w:t xml:space="preserve"> </w:t>
      </w:r>
      <w:r>
        <w:t>return;</w:t>
      </w:r>
    </w:p>
    <w:p>
      <w:pPr>
        <w:pStyle w:val="7"/>
        <w:spacing w:line="271" w:lineRule="exact"/>
      </w:pPr>
      <w:r>
        <w:t>}</w:t>
      </w:r>
    </w:p>
    <w:p>
      <w:pPr>
        <w:pStyle w:val="7"/>
        <w:spacing w:before="1" w:line="275" w:lineRule="exact"/>
      </w:pPr>
      <w:r>
        <w:t>else</w:t>
      </w:r>
    </w:p>
    <w:p>
      <w:pPr>
        <w:pStyle w:val="7"/>
        <w:spacing w:line="274" w:lineRule="exact"/>
      </w:pPr>
      <w:r>
        <w:t>{</w:t>
      </w:r>
    </w:p>
    <w:p>
      <w:pPr>
        <w:pStyle w:val="7"/>
        <w:ind w:right="8573"/>
      </w:pPr>
      <w:r>
        <w:t>printf("\n Enter data: ");</w:t>
      </w:r>
      <w:r>
        <w:rPr>
          <w:spacing w:val="-57"/>
        </w:rPr>
        <w:t xml:space="preserve"> </w:t>
      </w:r>
      <w:r>
        <w:t>scanf("%d",</w:t>
      </w:r>
      <w:r>
        <w:rPr>
          <w:spacing w:val="4"/>
        </w:rPr>
        <w:t xml:space="preserve"> </w:t>
      </w:r>
      <w:r>
        <w:t>&amp;data);</w:t>
      </w:r>
      <w:r>
        <w:rPr>
          <w:spacing w:val="1"/>
        </w:rPr>
        <w:t xml:space="preserve"> </w:t>
      </w:r>
      <w:r>
        <w:t>Q[rear]</w:t>
      </w:r>
      <w:r>
        <w:rPr>
          <w:spacing w:val="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data;</w:t>
      </w:r>
    </w:p>
    <w:p>
      <w:pPr>
        <w:pStyle w:val="7"/>
        <w:spacing w:before="2"/>
      </w:pPr>
      <w:r>
        <w:t>rear++;</w:t>
      </w:r>
    </w:p>
    <w:p>
      <w:pPr>
        <w:pStyle w:val="7"/>
        <w:spacing w:before="2" w:line="275" w:lineRule="exact"/>
      </w:pPr>
      <w:r>
        <w:t>printf("\n</w:t>
      </w:r>
      <w:r>
        <w:rPr>
          <w:spacing w:val="-10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Inserted</w:t>
      </w:r>
      <w:r>
        <w:rPr>
          <w:spacing w:val="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Queue ");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8" w:line="275" w:lineRule="exact"/>
      </w:pPr>
      <w:r>
        <w:t>}</w:t>
      </w:r>
    </w:p>
    <w:p>
      <w:pPr>
        <w:pStyle w:val="7"/>
        <w:spacing w:line="275" w:lineRule="exact"/>
      </w:pPr>
      <w:r>
        <w:t>void</w:t>
      </w:r>
      <w:r>
        <w:rPr>
          <w:spacing w:val="-3"/>
        </w:rPr>
        <w:t xml:space="preserve"> </w:t>
      </w:r>
      <w:r>
        <w:t>deleteQ()</w:t>
      </w:r>
    </w:p>
    <w:p>
      <w:pPr>
        <w:pStyle w:val="7"/>
        <w:spacing w:before="2" w:line="275" w:lineRule="exact"/>
      </w:pPr>
      <w:r>
        <w:t>{</w:t>
      </w:r>
    </w:p>
    <w:p>
      <w:pPr>
        <w:pStyle w:val="7"/>
        <w:spacing w:line="275" w:lineRule="exact"/>
      </w:pPr>
      <w:r>
        <w:t>if(rear ==</w:t>
      </w:r>
      <w:r>
        <w:rPr>
          <w:spacing w:val="2"/>
        </w:rPr>
        <w:t xml:space="preserve"> </w:t>
      </w:r>
      <w:r>
        <w:t>front)</w:t>
      </w:r>
    </w:p>
    <w:p>
      <w:pPr>
        <w:pStyle w:val="7"/>
        <w:spacing w:before="3" w:line="275" w:lineRule="exact"/>
      </w:pPr>
      <w:r>
        <w:t>{</w:t>
      </w:r>
    </w:p>
    <w:p>
      <w:pPr>
        <w:pStyle w:val="7"/>
        <w:spacing w:line="242" w:lineRule="auto"/>
        <w:ind w:right="7826"/>
      </w:pPr>
      <w:r>
        <w:t>printf("\n\n Queue is Empty..");</w:t>
      </w:r>
      <w:r>
        <w:rPr>
          <w:spacing w:val="-57"/>
        </w:rPr>
        <w:t xml:space="preserve"> </w:t>
      </w:r>
      <w:r>
        <w:t>return;</w:t>
      </w:r>
    </w:p>
    <w:p>
      <w:pPr>
        <w:pStyle w:val="7"/>
        <w:spacing w:line="271" w:lineRule="exact"/>
      </w:pPr>
      <w:r>
        <w:t>}</w:t>
      </w:r>
    </w:p>
    <w:p>
      <w:pPr>
        <w:pStyle w:val="7"/>
        <w:spacing w:before="1" w:line="275" w:lineRule="exact"/>
      </w:pPr>
      <w:r>
        <w:t>else</w:t>
      </w:r>
    </w:p>
    <w:p>
      <w:pPr>
        <w:pStyle w:val="7"/>
        <w:spacing w:line="274" w:lineRule="exact"/>
      </w:pPr>
      <w:r>
        <w:t>{</w:t>
      </w:r>
    </w:p>
    <w:p>
      <w:pPr>
        <w:pStyle w:val="7"/>
        <w:spacing w:before="5" w:line="232" w:lineRule="auto"/>
        <w:ind w:right="5381"/>
      </w:pPr>
      <w:r>
        <w:t>printf("\n Deleted element from Queue is %d", Q[front]);</w:t>
      </w:r>
      <w:r>
        <w:rPr>
          <w:spacing w:val="-57"/>
        </w:rPr>
        <w:t xml:space="preserve"> </w:t>
      </w:r>
      <w:r>
        <w:t>front++;</w:t>
      </w:r>
    </w:p>
    <w:p>
      <w:pPr>
        <w:pStyle w:val="7"/>
        <w:spacing w:before="11"/>
      </w:pPr>
      <w:r>
        <w:t>}</w:t>
      </w:r>
    </w:p>
    <w:p>
      <w:pPr>
        <w:pStyle w:val="7"/>
        <w:spacing w:before="2"/>
      </w:pPr>
      <w:r>
        <w:t>}</w:t>
      </w:r>
    </w:p>
    <w:p>
      <w:pPr>
        <w:pStyle w:val="7"/>
        <w:spacing w:before="2" w:line="275" w:lineRule="exact"/>
      </w:pPr>
      <w:r>
        <w:t>void</w:t>
      </w:r>
      <w:r>
        <w:rPr>
          <w:spacing w:val="-9"/>
        </w:rPr>
        <w:t xml:space="preserve"> </w:t>
      </w:r>
      <w:r>
        <w:t>displayQ()</w:t>
      </w:r>
    </w:p>
    <w:p>
      <w:pPr>
        <w:pStyle w:val="7"/>
        <w:spacing w:line="275" w:lineRule="exact"/>
      </w:pPr>
      <w:r>
        <w:t>{</w:t>
      </w:r>
    </w:p>
    <w:p>
      <w:pPr>
        <w:pStyle w:val="7"/>
        <w:spacing w:before="3" w:line="275" w:lineRule="exact"/>
      </w:pPr>
      <w:r>
        <w:t>int</w:t>
      </w:r>
      <w:r>
        <w:rPr>
          <w:spacing w:val="7"/>
        </w:rPr>
        <w:t xml:space="preserve"> </w:t>
      </w:r>
      <w:r>
        <w:t>i;</w:t>
      </w:r>
    </w:p>
    <w:p>
      <w:pPr>
        <w:pStyle w:val="7"/>
        <w:spacing w:line="275" w:lineRule="exact"/>
      </w:pPr>
      <w:r>
        <w:t>if(front</w:t>
      </w:r>
      <w:r>
        <w:rPr>
          <w:spacing w:val="7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rear)</w:t>
      </w:r>
    </w:p>
    <w:p>
      <w:pPr>
        <w:pStyle w:val="7"/>
        <w:spacing w:before="3" w:line="275" w:lineRule="exact"/>
      </w:pPr>
      <w:r>
        <w:t>{</w:t>
      </w:r>
    </w:p>
    <w:p>
      <w:pPr>
        <w:pStyle w:val="7"/>
        <w:spacing w:line="242" w:lineRule="auto"/>
        <w:ind w:right="7835"/>
      </w:pPr>
      <w:r>
        <w:t>printf("\n\n\t</w:t>
      </w:r>
      <w:r>
        <w:rPr>
          <w:spacing w:val="-1"/>
        </w:rPr>
        <w:t xml:space="preserve"> </w:t>
      </w:r>
      <w:r>
        <w:t>Queue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Empty");</w:t>
      </w:r>
      <w:r>
        <w:rPr>
          <w:spacing w:val="-57"/>
        </w:rPr>
        <w:t xml:space="preserve"> </w:t>
      </w:r>
      <w:r>
        <w:t>return;</w:t>
      </w:r>
    </w:p>
    <w:p>
      <w:pPr>
        <w:pStyle w:val="7"/>
        <w:spacing w:line="270" w:lineRule="exact"/>
      </w:pPr>
      <w:r>
        <w:t>}</w:t>
      </w:r>
    </w:p>
    <w:p>
      <w:pPr>
        <w:pStyle w:val="7"/>
        <w:spacing w:before="1" w:line="275" w:lineRule="exact"/>
      </w:pPr>
      <w:r>
        <w:t>else</w:t>
      </w:r>
    </w:p>
    <w:p>
      <w:pPr>
        <w:pStyle w:val="7"/>
        <w:spacing w:line="274" w:lineRule="exact"/>
      </w:pPr>
      <w:r>
        <w:t>{</w:t>
      </w:r>
    </w:p>
    <w:p>
      <w:pPr>
        <w:pStyle w:val="7"/>
        <w:spacing w:before="1" w:line="237" w:lineRule="auto"/>
        <w:ind w:right="7394"/>
      </w:pPr>
      <w:r>
        <w:t>printf("\n</w:t>
      </w:r>
      <w:r>
        <w:rPr>
          <w:spacing w:val="-11"/>
        </w:rPr>
        <w:t xml:space="preserve"> </w:t>
      </w:r>
      <w:r>
        <w:t>Elements</w:t>
      </w:r>
      <w:r>
        <w:rPr>
          <w:spacing w:val="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are: ");</w:t>
      </w:r>
      <w:r>
        <w:rPr>
          <w:spacing w:val="-57"/>
        </w:rPr>
        <w:t xml:space="preserve"> </w:t>
      </w:r>
      <w:r>
        <w:rPr>
          <w:spacing w:val="-1"/>
        </w:rPr>
        <w:t>for(i</w:t>
      </w:r>
      <w:r>
        <w:rPr>
          <w:spacing w:val="-16"/>
        </w:rPr>
        <w:t xml:space="preserve"> </w:t>
      </w:r>
      <w:r>
        <w:rPr>
          <w:spacing w:val="-1"/>
        </w:rPr>
        <w:t>=</w:t>
      </w:r>
      <w:r>
        <w:rPr>
          <w:spacing w:val="11"/>
        </w:rPr>
        <w:t xml:space="preserve"> </w:t>
      </w:r>
      <w:r>
        <w:rPr>
          <w:spacing w:val="-1"/>
        </w:rPr>
        <w:t xml:space="preserve">front; </w:t>
      </w:r>
      <w:r>
        <w:t>i</w:t>
      </w:r>
      <w:r>
        <w:rPr>
          <w:spacing w:val="-12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rear;</w:t>
      </w:r>
      <w:r>
        <w:rPr>
          <w:spacing w:val="3"/>
        </w:rPr>
        <w:t xml:space="preserve"> </w:t>
      </w:r>
      <w:r>
        <w:t>i++)</w:t>
      </w:r>
    </w:p>
    <w:p>
      <w:pPr>
        <w:spacing w:after="0" w:line="237" w:lineRule="auto"/>
        <w:sectPr>
          <w:pgSz w:w="11900" w:h="16850"/>
          <w:pgMar w:top="1200" w:right="240" w:bottom="280" w:left="640" w:header="720" w:footer="720" w:gutter="0"/>
          <w:cols w:space="720" w:num="1"/>
        </w:sectPr>
      </w:pPr>
    </w:p>
    <w:p>
      <w:pPr>
        <w:pStyle w:val="7"/>
        <w:spacing w:before="76" w:line="275" w:lineRule="exact"/>
      </w:pPr>
      <w:r>
        <w:t>{</w:t>
      </w:r>
    </w:p>
    <w:p>
      <w:pPr>
        <w:pStyle w:val="7"/>
        <w:spacing w:line="275" w:lineRule="exact"/>
      </w:pPr>
      <w:r>
        <w:t>printf("%d\t", Q[i]);</w:t>
      </w:r>
    </w:p>
    <w:p>
      <w:pPr>
        <w:pStyle w:val="7"/>
        <w:spacing w:before="2" w:line="275" w:lineRule="exact"/>
      </w:pPr>
      <w:r>
        <w:t>}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3" w:line="275" w:lineRule="exact"/>
      </w:pPr>
      <w:r>
        <w:t>}</w:t>
      </w:r>
    </w:p>
    <w:p>
      <w:pPr>
        <w:pStyle w:val="7"/>
        <w:spacing w:line="275" w:lineRule="exact"/>
      </w:pPr>
      <w:r>
        <w:t>int</w:t>
      </w:r>
      <w:r>
        <w:rPr>
          <w:spacing w:val="4"/>
        </w:rPr>
        <w:t xml:space="preserve"> </w:t>
      </w:r>
      <w:r>
        <w:t>menu()</w:t>
      </w:r>
    </w:p>
    <w:p>
      <w:pPr>
        <w:pStyle w:val="7"/>
        <w:spacing w:before="3" w:line="275" w:lineRule="exact"/>
      </w:pPr>
      <w:r>
        <w:t>{</w:t>
      </w:r>
    </w:p>
    <w:p>
      <w:pPr>
        <w:pStyle w:val="7"/>
        <w:spacing w:line="242" w:lineRule="auto"/>
        <w:ind w:right="10131"/>
      </w:pPr>
      <w:r>
        <w:t>int</w:t>
      </w:r>
      <w:r>
        <w:rPr>
          <w:spacing w:val="8"/>
        </w:rPr>
        <w:t xml:space="preserve"> </w:t>
      </w:r>
      <w:r>
        <w:t>ch;</w:t>
      </w:r>
      <w:r>
        <w:rPr>
          <w:spacing w:val="1"/>
        </w:rPr>
        <w:t xml:space="preserve"> </w:t>
      </w:r>
      <w:r>
        <w:rPr>
          <w:spacing w:val="-1"/>
        </w:rPr>
        <w:t>clrscr();</w:t>
      </w:r>
    </w:p>
    <w:p>
      <w:pPr>
        <w:pStyle w:val="7"/>
        <w:tabs>
          <w:tab w:val="left" w:leader="hyphen" w:pos="4200"/>
        </w:tabs>
        <w:spacing w:line="242" w:lineRule="auto"/>
        <w:ind w:right="6295"/>
      </w:pPr>
      <w:r>
        <w:rPr>
          <w:spacing w:val="-1"/>
        </w:rPr>
        <w:t>printf("\n</w:t>
      </w:r>
      <w:r>
        <w:rPr>
          <w:spacing w:val="-9"/>
        </w:rPr>
        <w:t xml:space="preserve"> </w:t>
      </w:r>
      <w:r>
        <w:t>\tQueue</w:t>
      </w:r>
      <w:r>
        <w:rPr>
          <w:spacing w:val="-13"/>
        </w:rPr>
        <w:t xml:space="preserve"> </w:t>
      </w:r>
      <w:r>
        <w:t>operations</w:t>
      </w:r>
      <w:r>
        <w:rPr>
          <w:spacing w:val="-4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ARRAY..");</w:t>
      </w:r>
      <w:r>
        <w:rPr>
          <w:spacing w:val="-57"/>
        </w:rPr>
        <w:t xml:space="preserve"> </w:t>
      </w:r>
      <w:r>
        <w:t>printf("\n</w:t>
      </w:r>
      <w:r>
        <w:rPr>
          <w:spacing w:val="-8"/>
        </w:rPr>
        <w:t xml:space="preserve"> </w:t>
      </w:r>
      <w:r>
        <w:t>-----------**********</w:t>
      </w:r>
      <w:r>
        <w:tab/>
      </w:r>
      <w:r>
        <w:t>\n");</w:t>
      </w:r>
    </w:p>
    <w:p>
      <w:pPr>
        <w:pStyle w:val="7"/>
        <w:ind w:right="8693"/>
      </w:pPr>
      <w:r>
        <w:t>printf("\n</w:t>
      </w:r>
      <w:r>
        <w:rPr>
          <w:spacing w:val="-10"/>
        </w:rPr>
        <w:t xml:space="preserve"> </w:t>
      </w:r>
      <w:r>
        <w:t>1.</w:t>
      </w:r>
      <w:r>
        <w:rPr>
          <w:spacing w:val="3"/>
        </w:rPr>
        <w:t xml:space="preserve"> </w:t>
      </w:r>
      <w:r>
        <w:t>Insert</w:t>
      </w:r>
      <w:r>
        <w:rPr>
          <w:spacing w:val="10"/>
        </w:rPr>
        <w:t xml:space="preserve"> </w:t>
      </w:r>
      <w:r>
        <w:t>");</w:t>
      </w:r>
      <w:r>
        <w:rPr>
          <w:spacing w:val="1"/>
        </w:rPr>
        <w:t xml:space="preserve"> </w:t>
      </w:r>
      <w:r>
        <w:t>printf("\n 2. Delete ");</w:t>
      </w:r>
      <w:r>
        <w:rPr>
          <w:spacing w:val="1"/>
        </w:rPr>
        <w:t xml:space="preserve"> </w:t>
      </w:r>
      <w:r>
        <w:t>printf("\n 3. Display");</w:t>
      </w:r>
      <w:r>
        <w:rPr>
          <w:spacing w:val="-58"/>
        </w:rPr>
        <w:t xml:space="preserve"> </w:t>
      </w:r>
      <w:r>
        <w:t>printf("\n</w:t>
      </w:r>
      <w:r>
        <w:rPr>
          <w:spacing w:val="-10"/>
        </w:rPr>
        <w:t xml:space="preserve"> </w:t>
      </w:r>
      <w:r>
        <w:t>4.</w:t>
      </w:r>
      <w:r>
        <w:rPr>
          <w:spacing w:val="4"/>
        </w:rPr>
        <w:t xml:space="preserve"> </w:t>
      </w:r>
      <w:r>
        <w:t>Quit</w:t>
      </w:r>
      <w:r>
        <w:rPr>
          <w:spacing w:val="10"/>
        </w:rPr>
        <w:t xml:space="preserve"> </w:t>
      </w:r>
      <w:r>
        <w:t>");</w:t>
      </w:r>
    </w:p>
    <w:p>
      <w:pPr>
        <w:pStyle w:val="7"/>
        <w:spacing w:line="242" w:lineRule="auto"/>
        <w:ind w:right="7871"/>
      </w:pPr>
      <w:r>
        <w:rPr>
          <w:spacing w:val="-1"/>
        </w:rPr>
        <w:t>printf("\n</w:t>
      </w:r>
      <w:r>
        <w:rPr>
          <w:spacing w:val="-14"/>
        </w:rPr>
        <w:t xml:space="preserve"> </w:t>
      </w:r>
      <w:r>
        <w:t>Enter</w:t>
      </w:r>
      <w:r>
        <w:rPr>
          <w:spacing w:val="2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choice:</w:t>
      </w:r>
      <w:r>
        <w:rPr>
          <w:spacing w:val="-3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scanf("%d",</w:t>
      </w:r>
      <w:r>
        <w:rPr>
          <w:spacing w:val="9"/>
        </w:rPr>
        <w:t xml:space="preserve"> </w:t>
      </w:r>
      <w:r>
        <w:t>&amp;ch);</w:t>
      </w:r>
    </w:p>
    <w:p>
      <w:pPr>
        <w:pStyle w:val="7"/>
        <w:spacing w:line="271" w:lineRule="exact"/>
      </w:pPr>
      <w:r>
        <w:t>return</w:t>
      </w:r>
      <w:r>
        <w:rPr>
          <w:spacing w:val="-7"/>
        </w:rPr>
        <w:t xml:space="preserve"> </w:t>
      </w:r>
      <w:r>
        <w:t>ch;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line="274" w:lineRule="exact"/>
      </w:pPr>
      <w:r>
        <w:t>void</w:t>
      </w:r>
      <w:r>
        <w:rPr>
          <w:spacing w:val="-1"/>
        </w:rPr>
        <w:t xml:space="preserve"> </w:t>
      </w:r>
      <w:r>
        <w:t>main()</w:t>
      </w:r>
    </w:p>
    <w:p>
      <w:pPr>
        <w:pStyle w:val="7"/>
        <w:spacing w:line="275" w:lineRule="exact"/>
      </w:pPr>
      <w:r>
        <w:t>{</w:t>
      </w:r>
    </w:p>
    <w:p>
      <w:pPr>
        <w:pStyle w:val="7"/>
        <w:spacing w:before="3" w:line="242" w:lineRule="auto"/>
        <w:ind w:right="10300"/>
      </w:pPr>
      <w:r>
        <w:rPr>
          <w:spacing w:val="-4"/>
        </w:rPr>
        <w:t xml:space="preserve">int </w:t>
      </w:r>
      <w:r>
        <w:rPr>
          <w:spacing w:val="-3"/>
        </w:rPr>
        <w:t>ch;</w:t>
      </w:r>
      <w:r>
        <w:rPr>
          <w:spacing w:val="-57"/>
        </w:rPr>
        <w:t xml:space="preserve"> </w:t>
      </w:r>
      <w:r>
        <w:t>do</w:t>
      </w:r>
    </w:p>
    <w:p>
      <w:pPr>
        <w:pStyle w:val="7"/>
        <w:spacing w:line="267" w:lineRule="exact"/>
      </w:pPr>
      <w:r>
        <w:t>{</w:t>
      </w:r>
    </w:p>
    <w:p>
      <w:pPr>
        <w:pStyle w:val="7"/>
        <w:spacing w:line="237" w:lineRule="auto"/>
        <w:ind w:right="9640"/>
      </w:pPr>
      <w:r>
        <w:t>ch = menu();</w:t>
      </w:r>
      <w:r>
        <w:rPr>
          <w:spacing w:val="-57"/>
        </w:rPr>
        <w:t xml:space="preserve"> </w:t>
      </w:r>
      <w:r>
        <w:t>switch(ch)</w:t>
      </w:r>
    </w:p>
    <w:p>
      <w:pPr>
        <w:pStyle w:val="7"/>
        <w:spacing w:before="2" w:line="272" w:lineRule="exact"/>
      </w:pPr>
      <w:r>
        <w:t>{</w:t>
      </w:r>
    </w:p>
    <w:p>
      <w:pPr>
        <w:pStyle w:val="7"/>
        <w:ind w:right="9909"/>
      </w:pPr>
      <w:r>
        <w:t>case 1:</w:t>
      </w:r>
      <w:r>
        <w:rPr>
          <w:spacing w:val="1"/>
        </w:rPr>
        <w:t xml:space="preserve"> </w:t>
      </w:r>
      <w:r>
        <w:t>insertQ();</w:t>
      </w:r>
      <w:r>
        <w:rPr>
          <w:spacing w:val="-57"/>
        </w:rPr>
        <w:t xml:space="preserve"> </w:t>
      </w:r>
      <w:r>
        <w:t>break;</w:t>
      </w:r>
      <w:r>
        <w:rPr>
          <w:spacing w:val="1"/>
        </w:rPr>
        <w:t xml:space="preserve"> </w:t>
      </w:r>
      <w:r>
        <w:t>case 2:</w:t>
      </w:r>
      <w:r>
        <w:rPr>
          <w:spacing w:val="1"/>
        </w:rPr>
        <w:t xml:space="preserve"> </w:t>
      </w:r>
      <w:r>
        <w:t>deleteQ();</w:t>
      </w:r>
      <w:r>
        <w:rPr>
          <w:spacing w:val="-57"/>
        </w:rPr>
        <w:t xml:space="preserve"> </w:t>
      </w:r>
      <w:r>
        <w:t>break;</w:t>
      </w:r>
      <w:r>
        <w:rPr>
          <w:spacing w:val="1"/>
        </w:rPr>
        <w:t xml:space="preserve"> </w:t>
      </w:r>
      <w:r>
        <w:t>case 3:</w:t>
      </w:r>
    </w:p>
    <w:p>
      <w:pPr>
        <w:pStyle w:val="7"/>
        <w:ind w:right="9788"/>
      </w:pPr>
      <w:r>
        <w:t>displayQ();</w:t>
      </w:r>
      <w:r>
        <w:rPr>
          <w:spacing w:val="-57"/>
        </w:rPr>
        <w:t xml:space="preserve"> </w:t>
      </w:r>
      <w:r>
        <w:t>break;</w:t>
      </w:r>
    </w:p>
    <w:p>
      <w:pPr>
        <w:pStyle w:val="7"/>
        <w:spacing w:before="7" w:line="237" w:lineRule="auto"/>
        <w:ind w:right="10242"/>
      </w:pPr>
      <w:r>
        <w:rPr>
          <w:spacing w:val="-4"/>
        </w:rPr>
        <w:t xml:space="preserve">case </w:t>
      </w:r>
      <w:r>
        <w:rPr>
          <w:spacing w:val="-3"/>
        </w:rPr>
        <w:t>4:</w:t>
      </w:r>
      <w:r>
        <w:rPr>
          <w:spacing w:val="-57"/>
        </w:rPr>
        <w:t xml:space="preserve"> </w:t>
      </w:r>
      <w:r>
        <w:t>return;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2" w:line="275" w:lineRule="exact"/>
      </w:pPr>
      <w:r>
        <w:t>getch();</w:t>
      </w:r>
    </w:p>
    <w:p>
      <w:pPr>
        <w:pStyle w:val="7"/>
        <w:spacing w:line="275" w:lineRule="exact"/>
      </w:pPr>
      <w:r>
        <w:t>} while(1);</w:t>
      </w:r>
    </w:p>
    <w:p>
      <w:pPr>
        <w:pStyle w:val="4"/>
        <w:spacing w:before="89"/>
        <w:ind w:left="219"/>
      </w:pPr>
      <w:bookmarkStart w:id="28" w:name="}"/>
      <w:bookmarkEnd w:id="28"/>
      <w:r>
        <w:rPr>
          <w:w w:val="95"/>
        </w:rPr>
        <w:t>}</w:t>
      </w:r>
    </w:p>
    <w:p>
      <w:pPr>
        <w:spacing w:after="0"/>
        <w:sectPr>
          <w:pgSz w:w="11900" w:h="16850"/>
          <w:pgMar w:top="1180" w:right="240" w:bottom="280" w:left="640" w:header="720" w:footer="720" w:gutter="0"/>
          <w:cols w:space="720" w:num="1"/>
        </w:sectPr>
      </w:pPr>
    </w:p>
    <w:p>
      <w:pPr>
        <w:spacing w:before="69"/>
        <w:ind w:left="219" w:right="0" w:firstLine="0"/>
        <w:jc w:val="left"/>
        <w:rPr>
          <w:b/>
          <w:i/>
          <w:sz w:val="3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546100</wp:posOffset>
            </wp:positionH>
            <wp:positionV relativeFrom="paragraph">
              <wp:posOffset>353060</wp:posOffset>
            </wp:positionV>
            <wp:extent cx="5902325" cy="2926080"/>
            <wp:effectExtent l="0" t="0" r="0" b="0"/>
            <wp:wrapTopAndBottom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335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36"/>
        </w:rPr>
        <w:t>Output</w:t>
      </w:r>
      <w:r>
        <w:rPr>
          <w:b/>
          <w:i/>
          <w:spacing w:val="7"/>
          <w:sz w:val="36"/>
        </w:rPr>
        <w:t xml:space="preserve"> </w:t>
      </w:r>
      <w:r>
        <w:rPr>
          <w:b/>
          <w:i/>
          <w:sz w:val="36"/>
        </w:rPr>
        <w:t>:</w:t>
      </w:r>
    </w:p>
    <w:p>
      <w:pPr>
        <w:pStyle w:val="7"/>
        <w:ind w:left="0"/>
        <w:rPr>
          <w:b/>
          <w:i/>
          <w:sz w:val="20"/>
        </w:rPr>
      </w:pPr>
    </w:p>
    <w:p>
      <w:pPr>
        <w:pStyle w:val="7"/>
        <w:spacing w:before="9"/>
        <w:ind w:left="0"/>
        <w:rPr>
          <w:b/>
          <w:i/>
          <w:sz w:val="12"/>
        </w:rPr>
      </w:pPr>
      <w:r>
        <w:pict>
          <v:group id="_x0000_s1051" o:spid="_x0000_s1051" o:spt="203" style="position:absolute;left:0pt;margin-left:43pt;margin-top:9.3pt;height:455.15pt;width:467.25pt;mso-position-horizontal-relative:page;mso-wrap-distance-bottom:0pt;mso-wrap-distance-top:0pt;z-index:-251640832;mso-width-relative:page;mso-height-relative:page;" coordorigin="860,186" coordsize="9345,9103">
            <o:lock v:ext="edit"/>
            <v:shape id="_x0000_s1052" o:spid="_x0000_s1052" o:spt="75" type="#_x0000_t75" style="position:absolute;left:860;top:4105;height:5183;width:9225;" filled="f" stroked="f" coordsize="21600,21600">
              <v:path/>
              <v:fill on="f" focussize="0,0"/>
              <v:stroke on="f"/>
              <v:imagedata r:id="rId23" o:title=""/>
              <o:lock v:ext="edit" aspectratio="t"/>
            </v:shape>
            <v:shape id="_x0000_s1053" o:spid="_x0000_s1053" o:spt="75" type="#_x0000_t75" style="position:absolute;left:860;top:186;height:3851;width:9345;" filled="f" stroked="f" coordsize="21600,21600">
              <v:path/>
              <v:fill on="f" focussize="0,0"/>
              <v:stroke on="f"/>
              <v:imagedata r:id="rId24" o:title=""/>
              <o:lock v:ext="edit" aspectratio="t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pgSz w:w="11900" w:h="16850"/>
          <w:pgMar w:top="1200" w:right="240" w:bottom="280" w:left="640" w:header="720" w:footer="720" w:gutter="0"/>
          <w:cols w:space="720" w:num="1"/>
        </w:sectPr>
      </w:pPr>
    </w:p>
    <w:p>
      <w:pPr>
        <w:pStyle w:val="4"/>
        <w:numPr>
          <w:ilvl w:val="2"/>
          <w:numId w:val="9"/>
        </w:numPr>
        <w:tabs>
          <w:tab w:val="left" w:pos="1420"/>
          <w:tab w:val="left" w:pos="1421"/>
        </w:tabs>
        <w:spacing w:before="61" w:after="0" w:line="240" w:lineRule="auto"/>
        <w:ind w:left="1420" w:right="0" w:hanging="727"/>
        <w:jc w:val="left"/>
      </w:pPr>
      <w:bookmarkStart w:id="29" w:name="ii) Source code to implement Queue opera"/>
      <w:bookmarkEnd w:id="29"/>
      <w:bookmarkStart w:id="30" w:name="ii) Source code to implement Queue opera"/>
      <w:bookmarkEnd w:id="30"/>
      <w:r>
        <w:t>Source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operations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pointer</w:t>
      </w:r>
    </w:p>
    <w:p>
      <w:pPr>
        <w:pStyle w:val="7"/>
        <w:spacing w:before="9"/>
        <w:ind w:left="0"/>
        <w:rPr>
          <w:b/>
          <w:i/>
          <w:sz w:val="29"/>
        </w:rPr>
      </w:pPr>
    </w:p>
    <w:p>
      <w:pPr>
        <w:pStyle w:val="7"/>
        <w:spacing w:before="1"/>
        <w:ind w:right="8973"/>
        <w:jc w:val="both"/>
      </w:pPr>
      <w:r>
        <w:t>#</w:t>
      </w:r>
      <w:r>
        <w:rPr>
          <w:spacing w:val="-6"/>
        </w:rPr>
        <w:t xml:space="preserve"> </w:t>
      </w:r>
      <w:r>
        <w:t>include</w:t>
      </w:r>
      <w:r>
        <w:rPr>
          <w:spacing w:val="-6"/>
        </w:rPr>
        <w:t xml:space="preserve"> </w:t>
      </w:r>
      <w:r>
        <w:t>&lt;stdlib.h&gt;</w:t>
      </w:r>
      <w:r>
        <w:rPr>
          <w:spacing w:val="-58"/>
        </w:rPr>
        <w:t xml:space="preserve"> </w:t>
      </w:r>
      <w:r>
        <w:t>#</w:t>
      </w:r>
      <w:r>
        <w:rPr>
          <w:spacing w:val="-9"/>
        </w:rPr>
        <w:t xml:space="preserve"> </w:t>
      </w:r>
      <w:r>
        <w:t>include</w:t>
      </w:r>
      <w:r>
        <w:rPr>
          <w:spacing w:val="-10"/>
        </w:rPr>
        <w:t xml:space="preserve"> </w:t>
      </w:r>
      <w:r>
        <w:t>&lt;conio.h&gt;</w:t>
      </w:r>
      <w:r>
        <w:rPr>
          <w:spacing w:val="-58"/>
        </w:rPr>
        <w:t xml:space="preserve"> </w:t>
      </w:r>
      <w:r>
        <w:t>struct</w:t>
      </w:r>
      <w:r>
        <w:rPr>
          <w:spacing w:val="12"/>
        </w:rPr>
        <w:t xml:space="preserve"> </w:t>
      </w:r>
      <w:r>
        <w:t>queue</w:t>
      </w:r>
    </w:p>
    <w:p>
      <w:pPr>
        <w:pStyle w:val="7"/>
        <w:spacing w:before="7" w:line="275" w:lineRule="exact"/>
      </w:pPr>
      <w:r>
        <w:t>{</w:t>
      </w:r>
    </w:p>
    <w:p>
      <w:pPr>
        <w:pStyle w:val="7"/>
        <w:spacing w:line="275" w:lineRule="exact"/>
      </w:pPr>
      <w:r>
        <w:t>int</w:t>
      </w:r>
      <w:r>
        <w:rPr>
          <w:spacing w:val="8"/>
        </w:rPr>
        <w:t xml:space="preserve"> </w:t>
      </w:r>
      <w:r>
        <w:t>data;</w:t>
      </w:r>
    </w:p>
    <w:p>
      <w:pPr>
        <w:pStyle w:val="7"/>
        <w:spacing w:before="3" w:line="275" w:lineRule="exact"/>
      </w:pPr>
      <w:r>
        <w:t>struct</w:t>
      </w:r>
      <w:r>
        <w:rPr>
          <w:spacing w:val="9"/>
        </w:rPr>
        <w:t xml:space="preserve"> </w:t>
      </w:r>
      <w:r>
        <w:t>queue</w:t>
      </w:r>
      <w:r>
        <w:rPr>
          <w:spacing w:val="-11"/>
        </w:rPr>
        <w:t xml:space="preserve"> </w:t>
      </w:r>
      <w:r>
        <w:t>*next;</w:t>
      </w:r>
    </w:p>
    <w:p>
      <w:pPr>
        <w:pStyle w:val="7"/>
        <w:spacing w:line="274" w:lineRule="exact"/>
      </w:pPr>
      <w:r>
        <w:t>};</w:t>
      </w:r>
    </w:p>
    <w:p>
      <w:pPr>
        <w:pStyle w:val="7"/>
        <w:ind w:right="8350"/>
      </w:pPr>
      <w:r>
        <w:t>typedef struct queue node;</w:t>
      </w:r>
      <w:r>
        <w:rPr>
          <w:spacing w:val="-57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*front</w:t>
      </w:r>
      <w:r>
        <w:rPr>
          <w:spacing w:val="11"/>
        </w:rPr>
        <w:t xml:space="preserve"> </w:t>
      </w:r>
      <w:r>
        <w:t>= NULL;</w:t>
      </w:r>
      <w:r>
        <w:rPr>
          <w:spacing w:val="1"/>
        </w:rPr>
        <w:t xml:space="preserve"> </w:t>
      </w:r>
      <w:r>
        <w:t>node *rear</w:t>
      </w:r>
      <w:r>
        <w:rPr>
          <w:spacing w:val="5"/>
        </w:rPr>
        <w:t xml:space="preserve"> </w:t>
      </w:r>
      <w:r>
        <w:t>= NULL;</w:t>
      </w:r>
      <w:r>
        <w:rPr>
          <w:spacing w:val="1"/>
        </w:rPr>
        <w:t xml:space="preserve"> </w:t>
      </w:r>
      <w:r>
        <w:t>node*</w:t>
      </w:r>
      <w:r>
        <w:rPr>
          <w:spacing w:val="1"/>
        </w:rPr>
        <w:t xml:space="preserve"> </w:t>
      </w:r>
      <w:r>
        <w:t>getnode()</w:t>
      </w:r>
    </w:p>
    <w:p>
      <w:pPr>
        <w:pStyle w:val="7"/>
        <w:spacing w:before="4" w:line="275" w:lineRule="exact"/>
      </w:pPr>
      <w:r>
        <w:t>{</w:t>
      </w:r>
    </w:p>
    <w:p>
      <w:pPr>
        <w:pStyle w:val="7"/>
        <w:spacing w:line="275" w:lineRule="exact"/>
      </w:pPr>
      <w:r>
        <w:t>node</w:t>
      </w:r>
      <w:r>
        <w:rPr>
          <w:spacing w:val="-3"/>
        </w:rPr>
        <w:t xml:space="preserve"> </w:t>
      </w:r>
      <w:r>
        <w:t>*temp;</w:t>
      </w:r>
    </w:p>
    <w:p>
      <w:pPr>
        <w:pStyle w:val="7"/>
        <w:spacing w:before="2"/>
        <w:ind w:right="7141"/>
      </w:pPr>
      <w:r>
        <w:t>temp = (node *) malloc(sizeof(node)) ;</w:t>
      </w:r>
      <w:r>
        <w:rPr>
          <w:spacing w:val="-58"/>
        </w:rPr>
        <w:t xml:space="preserve"> </w:t>
      </w:r>
      <w:r>
        <w:t>printf("\n</w:t>
      </w:r>
      <w:r>
        <w:rPr>
          <w:spacing w:val="-9"/>
        </w:rPr>
        <w:t xml:space="preserve"> </w:t>
      </w:r>
      <w:r>
        <w:t>Enter</w:t>
      </w:r>
      <w:r>
        <w:rPr>
          <w:spacing w:val="9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");</w:t>
      </w:r>
    </w:p>
    <w:p>
      <w:pPr>
        <w:pStyle w:val="7"/>
        <w:spacing w:before="3" w:line="237" w:lineRule="auto"/>
        <w:ind w:right="8118"/>
      </w:pPr>
      <w:r>
        <w:t>scanf("%d", &amp;temp -&gt; data);</w:t>
      </w:r>
      <w:r>
        <w:rPr>
          <w:spacing w:val="-57"/>
        </w:rPr>
        <w:t xml:space="preserve"> </w:t>
      </w:r>
      <w:r>
        <w:t>temp -&gt;</w:t>
      </w:r>
      <w:r>
        <w:rPr>
          <w:spacing w:val="5"/>
        </w:rPr>
        <w:t xml:space="preserve"> </w:t>
      </w:r>
      <w:r>
        <w:t>next</w:t>
      </w:r>
      <w:r>
        <w:rPr>
          <w:spacing w:val="1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  <w:r>
        <w:rPr>
          <w:spacing w:val="1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temp;</w:t>
      </w:r>
    </w:p>
    <w:p>
      <w:pPr>
        <w:pStyle w:val="7"/>
        <w:spacing w:before="9"/>
      </w:pPr>
      <w:r>
        <w:t>}</w:t>
      </w:r>
    </w:p>
    <w:p>
      <w:pPr>
        <w:pStyle w:val="7"/>
        <w:spacing w:before="2" w:line="275" w:lineRule="exact"/>
      </w:pPr>
      <w:r>
        <w:t>void</w:t>
      </w:r>
      <w:r>
        <w:rPr>
          <w:spacing w:val="2"/>
        </w:rPr>
        <w:t xml:space="preserve"> </w:t>
      </w:r>
      <w:r>
        <w:t>insertQ()</w:t>
      </w:r>
    </w:p>
    <w:p>
      <w:pPr>
        <w:pStyle w:val="7"/>
        <w:spacing w:line="274" w:lineRule="exact"/>
      </w:pPr>
      <w:r>
        <w:t>{</w:t>
      </w:r>
    </w:p>
    <w:p>
      <w:pPr>
        <w:pStyle w:val="7"/>
        <w:spacing w:before="1" w:line="237" w:lineRule="auto"/>
        <w:ind w:right="8774"/>
      </w:pPr>
      <w:r>
        <w:t>node *newnode;</w:t>
      </w:r>
      <w:r>
        <w:rPr>
          <w:spacing w:val="1"/>
        </w:rPr>
        <w:t xml:space="preserve"> </w:t>
      </w:r>
      <w:r>
        <w:t>newnode= getnode();</w:t>
      </w:r>
      <w:r>
        <w:rPr>
          <w:spacing w:val="1"/>
        </w:rPr>
        <w:t xml:space="preserve"> </w:t>
      </w:r>
      <w:r>
        <w:rPr>
          <w:spacing w:val="-2"/>
        </w:rPr>
        <w:t>if(newnode==</w:t>
      </w:r>
      <w:r>
        <w:rPr>
          <w:spacing w:val="-10"/>
        </w:rPr>
        <w:t xml:space="preserve"> </w:t>
      </w:r>
      <w:r>
        <w:rPr>
          <w:spacing w:val="-1"/>
        </w:rPr>
        <w:t>NULL)</w:t>
      </w:r>
    </w:p>
    <w:p>
      <w:pPr>
        <w:pStyle w:val="7"/>
        <w:spacing w:before="9" w:line="275" w:lineRule="exact"/>
      </w:pPr>
      <w:r>
        <w:t>{</w:t>
      </w:r>
    </w:p>
    <w:p>
      <w:pPr>
        <w:pStyle w:val="7"/>
        <w:spacing w:line="242" w:lineRule="auto"/>
        <w:ind w:right="8606"/>
      </w:pPr>
      <w:r>
        <w:t>printf("\n Queue Full");</w:t>
      </w:r>
      <w:r>
        <w:rPr>
          <w:spacing w:val="-58"/>
        </w:rPr>
        <w:t xml:space="preserve"> </w:t>
      </w:r>
      <w:r>
        <w:t>return;</w:t>
      </w:r>
    </w:p>
    <w:p>
      <w:pPr>
        <w:pStyle w:val="7"/>
        <w:spacing w:line="271" w:lineRule="exact"/>
      </w:pPr>
      <w:r>
        <w:t>}</w:t>
      </w:r>
    </w:p>
    <w:p>
      <w:pPr>
        <w:pStyle w:val="7"/>
        <w:spacing w:before="1" w:line="275" w:lineRule="exact"/>
      </w:pPr>
      <w:r>
        <w:t>if(front</w:t>
      </w:r>
      <w:r>
        <w:rPr>
          <w:spacing w:val="2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NULL)</w:t>
      </w:r>
    </w:p>
    <w:p>
      <w:pPr>
        <w:pStyle w:val="7"/>
        <w:spacing w:line="274" w:lineRule="exact"/>
      </w:pPr>
      <w:r>
        <w:t>{</w:t>
      </w:r>
    </w:p>
    <w:p>
      <w:pPr>
        <w:pStyle w:val="7"/>
        <w:spacing w:before="6" w:line="232" w:lineRule="auto"/>
        <w:ind w:right="9227"/>
      </w:pPr>
      <w:r>
        <w:t>front = newnode;</w:t>
      </w:r>
      <w:r>
        <w:rPr>
          <w:spacing w:val="-57"/>
        </w:rPr>
        <w:t xml:space="preserve"> </w:t>
      </w:r>
      <w:r>
        <w:t>rear=newnode;</w:t>
      </w:r>
    </w:p>
    <w:p>
      <w:pPr>
        <w:pStyle w:val="7"/>
        <w:spacing w:before="9" w:line="275" w:lineRule="exact"/>
      </w:pPr>
      <w:r>
        <w:t>}</w:t>
      </w:r>
    </w:p>
    <w:p>
      <w:pPr>
        <w:pStyle w:val="7"/>
        <w:spacing w:line="275" w:lineRule="exact"/>
      </w:pPr>
      <w:r>
        <w:t>else</w:t>
      </w:r>
    </w:p>
    <w:p>
      <w:pPr>
        <w:pStyle w:val="7"/>
        <w:spacing w:before="3" w:line="275" w:lineRule="exact"/>
      </w:pPr>
      <w:r>
        <w:t>{</w:t>
      </w:r>
    </w:p>
    <w:p>
      <w:pPr>
        <w:pStyle w:val="7"/>
        <w:spacing w:line="242" w:lineRule="auto"/>
        <w:ind w:right="8608"/>
      </w:pPr>
      <w:r>
        <w:t>rear</w:t>
      </w:r>
      <w:r>
        <w:rPr>
          <w:spacing w:val="-8"/>
        </w:rPr>
        <w:t xml:space="preserve"> </w:t>
      </w:r>
      <w:r>
        <w:t>-&gt;</w:t>
      </w:r>
      <w:r>
        <w:rPr>
          <w:spacing w:val="-14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newnode;</w:t>
      </w:r>
      <w:r>
        <w:rPr>
          <w:spacing w:val="-57"/>
        </w:rPr>
        <w:t xml:space="preserve"> </w:t>
      </w:r>
      <w:r>
        <w:t>rear=newnode;</w:t>
      </w:r>
    </w:p>
    <w:p>
      <w:pPr>
        <w:pStyle w:val="7"/>
        <w:spacing w:line="271" w:lineRule="exact"/>
      </w:pPr>
      <w:r>
        <w:t>}</w:t>
      </w:r>
    </w:p>
    <w:p>
      <w:pPr>
        <w:pStyle w:val="7"/>
        <w:spacing w:before="1" w:line="275" w:lineRule="exact"/>
      </w:pPr>
      <w:r>
        <w:t>printf("\n\n\t</w:t>
      </w:r>
      <w:r>
        <w:rPr>
          <w:spacing w:val="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Inserted</w:t>
      </w:r>
      <w:r>
        <w:rPr>
          <w:spacing w:val="-4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Queue..");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3" w:line="275" w:lineRule="exact"/>
      </w:pPr>
      <w:r>
        <w:t>void</w:t>
      </w:r>
      <w:r>
        <w:rPr>
          <w:spacing w:val="-3"/>
        </w:rPr>
        <w:t xml:space="preserve"> </w:t>
      </w:r>
      <w:r>
        <w:t>deleteQ()</w:t>
      </w:r>
    </w:p>
    <w:p>
      <w:pPr>
        <w:pStyle w:val="7"/>
        <w:spacing w:line="275" w:lineRule="exact"/>
      </w:pPr>
      <w:r>
        <w:t>{</w:t>
      </w:r>
    </w:p>
    <w:p>
      <w:pPr>
        <w:pStyle w:val="7"/>
        <w:spacing w:before="9" w:line="232" w:lineRule="auto"/>
        <w:ind w:right="9082"/>
      </w:pPr>
      <w:r>
        <w:t>node *temp;</w:t>
      </w:r>
      <w:r>
        <w:rPr>
          <w:spacing w:val="1"/>
        </w:rPr>
        <w:t xml:space="preserve"> </w:t>
      </w:r>
      <w:r>
        <w:rPr>
          <w:spacing w:val="-2"/>
        </w:rPr>
        <w:t>if(front</w:t>
      </w:r>
      <w:r>
        <w:rPr>
          <w:spacing w:val="-6"/>
        </w:rPr>
        <w:t xml:space="preserve"> </w:t>
      </w:r>
      <w:r>
        <w:rPr>
          <w:spacing w:val="-1"/>
        </w:rPr>
        <w:t>==</w:t>
      </w:r>
      <w:r>
        <w:rPr>
          <w:spacing w:val="-11"/>
        </w:rPr>
        <w:t xml:space="preserve"> </w:t>
      </w:r>
      <w:r>
        <w:rPr>
          <w:spacing w:val="-1"/>
        </w:rPr>
        <w:t>NULL)</w:t>
      </w:r>
    </w:p>
    <w:p>
      <w:pPr>
        <w:pStyle w:val="7"/>
        <w:spacing w:before="10" w:line="275" w:lineRule="exact"/>
      </w:pPr>
      <w:r>
        <w:t>{</w:t>
      </w:r>
    </w:p>
    <w:p>
      <w:pPr>
        <w:pStyle w:val="7"/>
        <w:spacing w:line="242" w:lineRule="auto"/>
        <w:ind w:right="7928"/>
      </w:pPr>
      <w:r>
        <w:rPr>
          <w:spacing w:val="-1"/>
        </w:rPr>
        <w:t xml:space="preserve">printf("\n\n\t </w:t>
      </w:r>
      <w:r>
        <w:t>Empty Queue..");</w:t>
      </w:r>
      <w:r>
        <w:rPr>
          <w:spacing w:val="-57"/>
        </w:rPr>
        <w:t xml:space="preserve"> </w:t>
      </w:r>
      <w:r>
        <w:t>return;</w:t>
      </w:r>
    </w:p>
    <w:p>
      <w:pPr>
        <w:pStyle w:val="7"/>
        <w:spacing w:line="270" w:lineRule="exact"/>
      </w:pPr>
      <w:r>
        <w:t>}</w:t>
      </w:r>
    </w:p>
    <w:p>
      <w:pPr>
        <w:pStyle w:val="7"/>
        <w:spacing w:before="1" w:line="275" w:lineRule="exact"/>
      </w:pPr>
      <w:r>
        <w:t>temp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front;</w:t>
      </w:r>
    </w:p>
    <w:p>
      <w:pPr>
        <w:pStyle w:val="7"/>
        <w:spacing w:line="274" w:lineRule="exact"/>
      </w:pPr>
      <w:r>
        <w:t>front</w:t>
      </w:r>
      <w:r>
        <w:rPr>
          <w:spacing w:val="9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front</w:t>
      </w:r>
      <w:r>
        <w:rPr>
          <w:spacing w:val="4"/>
        </w:rPr>
        <w:t xml:space="preserve"> </w:t>
      </w:r>
      <w:r>
        <w:t>-&gt;</w:t>
      </w:r>
      <w:r>
        <w:rPr>
          <w:spacing w:val="-11"/>
        </w:rPr>
        <w:t xml:space="preserve"> </w:t>
      </w:r>
      <w:r>
        <w:t>next;</w:t>
      </w:r>
    </w:p>
    <w:p>
      <w:pPr>
        <w:pStyle w:val="7"/>
        <w:ind w:right="4639"/>
      </w:pPr>
      <w:r>
        <w:t>printf("\n\n\t Deleted element from queue is %d ", temp -&gt; data);</w:t>
      </w:r>
      <w:r>
        <w:rPr>
          <w:spacing w:val="-57"/>
        </w:rPr>
        <w:t xml:space="preserve"> </w:t>
      </w:r>
      <w:r>
        <w:t>free(temp);</w:t>
      </w:r>
    </w:p>
    <w:p>
      <w:pPr>
        <w:pStyle w:val="7"/>
        <w:spacing w:before="4"/>
      </w:pPr>
      <w:r>
        <w:t>}</w:t>
      </w:r>
    </w:p>
    <w:p>
      <w:pPr>
        <w:spacing w:after="0"/>
        <w:sectPr>
          <w:pgSz w:w="11900" w:h="16850"/>
          <w:pgMar w:top="1200" w:right="240" w:bottom="0" w:left="640" w:header="720" w:footer="720" w:gutter="0"/>
          <w:cols w:space="720" w:num="1"/>
        </w:sectPr>
      </w:pPr>
    </w:p>
    <w:p>
      <w:pPr>
        <w:pStyle w:val="7"/>
        <w:spacing w:before="65"/>
      </w:pPr>
      <w:r>
        <w:t>void</w:t>
      </w:r>
      <w:r>
        <w:rPr>
          <w:spacing w:val="-9"/>
        </w:rPr>
        <w:t xml:space="preserve"> </w:t>
      </w:r>
      <w:r>
        <w:t>displayQ()</w:t>
      </w:r>
    </w:p>
    <w:p>
      <w:pPr>
        <w:pStyle w:val="7"/>
        <w:spacing w:before="7" w:line="275" w:lineRule="exact"/>
      </w:pPr>
      <w:r>
        <w:t>{</w:t>
      </w:r>
    </w:p>
    <w:p>
      <w:pPr>
        <w:pStyle w:val="7"/>
        <w:spacing w:line="242" w:lineRule="auto"/>
        <w:ind w:right="9082"/>
      </w:pPr>
      <w:r>
        <w:t>node *temp;</w:t>
      </w:r>
      <w:r>
        <w:rPr>
          <w:spacing w:val="1"/>
        </w:rPr>
        <w:t xml:space="preserve"> </w:t>
      </w:r>
      <w:r>
        <w:rPr>
          <w:spacing w:val="-2"/>
        </w:rPr>
        <w:t>if(front</w:t>
      </w:r>
      <w:r>
        <w:rPr>
          <w:spacing w:val="-6"/>
        </w:rPr>
        <w:t xml:space="preserve"> </w:t>
      </w:r>
      <w:r>
        <w:rPr>
          <w:spacing w:val="-1"/>
        </w:rPr>
        <w:t>==</w:t>
      </w:r>
      <w:r>
        <w:rPr>
          <w:spacing w:val="-11"/>
        </w:rPr>
        <w:t xml:space="preserve"> </w:t>
      </w:r>
      <w:r>
        <w:rPr>
          <w:spacing w:val="-1"/>
        </w:rPr>
        <w:t>NULL)</w:t>
      </w:r>
    </w:p>
    <w:p>
      <w:pPr>
        <w:pStyle w:val="7"/>
        <w:spacing w:line="271" w:lineRule="exact"/>
      </w:pPr>
      <w:r>
        <w:t>{</w:t>
      </w:r>
    </w:p>
    <w:p>
      <w:pPr>
        <w:pStyle w:val="7"/>
        <w:spacing w:before="1" w:line="275" w:lineRule="exact"/>
      </w:pPr>
      <w:r>
        <w:rPr>
          <w:spacing w:val="-1"/>
        </w:rPr>
        <w:t>printf("\n\n\t\t</w:t>
      </w:r>
      <w:r>
        <w:rPr>
          <w:spacing w:val="4"/>
        </w:rPr>
        <w:t xml:space="preserve"> </w:t>
      </w:r>
      <w:r>
        <w:t>Empty</w:t>
      </w:r>
      <w:r>
        <w:rPr>
          <w:spacing w:val="-14"/>
        </w:rPr>
        <w:t xml:space="preserve"> </w:t>
      </w:r>
      <w:r>
        <w:t>Queue</w:t>
      </w:r>
      <w:r>
        <w:rPr>
          <w:spacing w:val="3"/>
        </w:rPr>
        <w:t xml:space="preserve"> </w:t>
      </w:r>
      <w:r>
        <w:t>");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3" w:line="275" w:lineRule="exact"/>
      </w:pPr>
      <w:r>
        <w:t>else</w:t>
      </w:r>
    </w:p>
    <w:p>
      <w:pPr>
        <w:pStyle w:val="7"/>
        <w:spacing w:line="275" w:lineRule="exact"/>
      </w:pPr>
      <w:r>
        <w:t>{</w:t>
      </w:r>
    </w:p>
    <w:p>
      <w:pPr>
        <w:pStyle w:val="7"/>
        <w:spacing w:before="3" w:line="275" w:lineRule="exact"/>
      </w:pPr>
      <w:r>
        <w:t>temp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front;</w:t>
      </w:r>
    </w:p>
    <w:p>
      <w:pPr>
        <w:pStyle w:val="7"/>
        <w:spacing w:line="242" w:lineRule="auto"/>
        <w:ind w:right="6408"/>
      </w:pPr>
      <w:r>
        <w:t>printf("\n\n\n\t\t</w:t>
      </w:r>
      <w:r>
        <w:rPr>
          <w:spacing w:val="-3"/>
        </w:rPr>
        <w:t xml:space="preserve"> </w:t>
      </w:r>
      <w:r>
        <w:t>Elements in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Queue</w:t>
      </w:r>
      <w:r>
        <w:rPr>
          <w:spacing w:val="-7"/>
        </w:rPr>
        <w:t xml:space="preserve"> </w:t>
      </w:r>
      <w:r>
        <w:t>are:</w:t>
      </w:r>
      <w:r>
        <w:rPr>
          <w:spacing w:val="-1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while(temp</w:t>
      </w:r>
      <w:r>
        <w:rPr>
          <w:spacing w:val="2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NULL)</w:t>
      </w:r>
    </w:p>
    <w:p>
      <w:pPr>
        <w:pStyle w:val="7"/>
        <w:spacing w:line="269" w:lineRule="exact"/>
      </w:pPr>
      <w:r>
        <w:t>{</w:t>
      </w:r>
    </w:p>
    <w:p>
      <w:pPr>
        <w:pStyle w:val="7"/>
        <w:spacing w:line="237" w:lineRule="auto"/>
        <w:ind w:right="8091"/>
      </w:pPr>
      <w:r>
        <w:t>printf("%5d ", temp -&gt; data);</w:t>
      </w:r>
      <w:r>
        <w:rPr>
          <w:spacing w:val="-57"/>
        </w:rPr>
        <w:t xml:space="preserve"> </w:t>
      </w:r>
      <w:r>
        <w:t>temp</w:t>
      </w:r>
      <w:r>
        <w:rPr>
          <w:spacing w:val="1"/>
        </w:rPr>
        <w:t xml:space="preserve"> </w:t>
      </w:r>
      <w:r>
        <w:t>= temp</w:t>
      </w:r>
      <w:r>
        <w:rPr>
          <w:spacing w:val="7"/>
        </w:rPr>
        <w:t xml:space="preserve"> </w:t>
      </w:r>
      <w:r>
        <w:t>-&gt; next;</w:t>
      </w:r>
    </w:p>
    <w:p>
      <w:pPr>
        <w:pStyle w:val="7"/>
        <w:spacing w:before="8" w:line="275" w:lineRule="exact"/>
      </w:pPr>
      <w:r>
        <w:t>}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3" w:line="275" w:lineRule="exact"/>
      </w:pPr>
      <w:r>
        <w:t>}</w:t>
      </w:r>
    </w:p>
    <w:p>
      <w:pPr>
        <w:pStyle w:val="7"/>
        <w:spacing w:line="275" w:lineRule="exact"/>
      </w:pPr>
      <w:r>
        <w:t>char</w:t>
      </w:r>
      <w:r>
        <w:rPr>
          <w:spacing w:val="2"/>
        </w:rPr>
        <w:t xml:space="preserve"> </w:t>
      </w:r>
      <w:r>
        <w:t>menu()</w:t>
      </w:r>
    </w:p>
    <w:p>
      <w:pPr>
        <w:pStyle w:val="7"/>
        <w:spacing w:before="2" w:line="275" w:lineRule="exact"/>
      </w:pPr>
      <w:r>
        <w:t>{</w:t>
      </w:r>
    </w:p>
    <w:p>
      <w:pPr>
        <w:pStyle w:val="7"/>
        <w:spacing w:line="242" w:lineRule="auto"/>
        <w:ind w:right="10115"/>
      </w:pPr>
      <w:r>
        <w:t>char ch;</w:t>
      </w:r>
      <w:r>
        <w:rPr>
          <w:spacing w:val="-57"/>
        </w:rPr>
        <w:t xml:space="preserve"> </w:t>
      </w:r>
      <w:r>
        <w:t>clrscr();</w:t>
      </w:r>
    </w:p>
    <w:p>
      <w:pPr>
        <w:pStyle w:val="7"/>
        <w:tabs>
          <w:tab w:val="left" w:leader="hyphen" w:pos="4334"/>
        </w:tabs>
        <w:spacing w:line="242" w:lineRule="auto"/>
        <w:ind w:right="6164"/>
      </w:pPr>
      <w:r>
        <w:t>printf("\n \t..Queue operations using pointers.. ");</w:t>
      </w:r>
      <w:r>
        <w:rPr>
          <w:spacing w:val="-58"/>
        </w:rPr>
        <w:t xml:space="preserve"> </w:t>
      </w:r>
      <w:r>
        <w:t>printf("\n\t</w:t>
      </w:r>
      <w:r>
        <w:rPr>
          <w:spacing w:val="7"/>
        </w:rPr>
        <w:t xml:space="preserve"> </w:t>
      </w:r>
      <w:r>
        <w:t>-----------**********</w:t>
      </w:r>
      <w:r>
        <w:tab/>
      </w:r>
      <w:r>
        <w:t>\n");</w:t>
      </w:r>
    </w:p>
    <w:p>
      <w:pPr>
        <w:pStyle w:val="7"/>
        <w:ind w:right="8693"/>
      </w:pPr>
      <w:r>
        <w:t>printf("\n</w:t>
      </w:r>
      <w:r>
        <w:rPr>
          <w:spacing w:val="-10"/>
        </w:rPr>
        <w:t xml:space="preserve"> </w:t>
      </w:r>
      <w:r>
        <w:t>1.</w:t>
      </w:r>
      <w:r>
        <w:rPr>
          <w:spacing w:val="3"/>
        </w:rPr>
        <w:t xml:space="preserve"> </w:t>
      </w:r>
      <w:r>
        <w:t>Insert</w:t>
      </w:r>
      <w:r>
        <w:rPr>
          <w:spacing w:val="9"/>
        </w:rPr>
        <w:t xml:space="preserve"> </w:t>
      </w:r>
      <w:r>
        <w:t>");</w:t>
      </w:r>
      <w:r>
        <w:rPr>
          <w:spacing w:val="1"/>
        </w:rPr>
        <w:t xml:space="preserve"> </w:t>
      </w:r>
      <w:r>
        <w:t>printf("\n 2. Delete ");</w:t>
      </w:r>
      <w:r>
        <w:rPr>
          <w:spacing w:val="1"/>
        </w:rPr>
        <w:t xml:space="preserve"> </w:t>
      </w:r>
      <w:r>
        <w:t>printf("\n 3. Display");</w:t>
      </w:r>
      <w:r>
        <w:rPr>
          <w:spacing w:val="-58"/>
        </w:rPr>
        <w:t xml:space="preserve"> </w:t>
      </w:r>
      <w:r>
        <w:t>printf("\n</w:t>
      </w:r>
      <w:r>
        <w:rPr>
          <w:spacing w:val="-10"/>
        </w:rPr>
        <w:t xml:space="preserve"> </w:t>
      </w:r>
      <w:r>
        <w:t>4.</w:t>
      </w:r>
      <w:r>
        <w:rPr>
          <w:spacing w:val="4"/>
        </w:rPr>
        <w:t xml:space="preserve"> </w:t>
      </w:r>
      <w:r>
        <w:t>Quit</w:t>
      </w:r>
      <w:r>
        <w:rPr>
          <w:spacing w:val="10"/>
        </w:rPr>
        <w:t xml:space="preserve"> </w:t>
      </w:r>
      <w:r>
        <w:t>");</w:t>
      </w:r>
    </w:p>
    <w:p>
      <w:pPr>
        <w:pStyle w:val="7"/>
        <w:spacing w:line="242" w:lineRule="auto"/>
        <w:ind w:right="7871"/>
      </w:pPr>
      <w:r>
        <w:rPr>
          <w:spacing w:val="-1"/>
        </w:rPr>
        <w:t>printf("\n</w:t>
      </w:r>
      <w:r>
        <w:rPr>
          <w:spacing w:val="-14"/>
        </w:rPr>
        <w:t xml:space="preserve"> </w:t>
      </w:r>
      <w:r>
        <w:t>Enter</w:t>
      </w:r>
      <w:r>
        <w:rPr>
          <w:spacing w:val="2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choice:</w:t>
      </w:r>
      <w:r>
        <w:rPr>
          <w:spacing w:val="-3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ch</w:t>
      </w:r>
      <w:r>
        <w:rPr>
          <w:spacing w:val="-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getche();</w:t>
      </w:r>
    </w:p>
    <w:p>
      <w:pPr>
        <w:pStyle w:val="7"/>
        <w:spacing w:line="269" w:lineRule="exact"/>
      </w:pPr>
      <w:r>
        <w:t>return</w:t>
      </w:r>
      <w:r>
        <w:rPr>
          <w:spacing w:val="-7"/>
        </w:rPr>
        <w:t xml:space="preserve"> </w:t>
      </w:r>
      <w:r>
        <w:t>ch;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1" w:line="275" w:lineRule="exact"/>
      </w:pPr>
      <w:r>
        <w:t>void</w:t>
      </w:r>
      <w:r>
        <w:rPr>
          <w:spacing w:val="-1"/>
        </w:rPr>
        <w:t xml:space="preserve"> </w:t>
      </w:r>
      <w:r>
        <w:t>main()</w:t>
      </w:r>
    </w:p>
    <w:p>
      <w:pPr>
        <w:pStyle w:val="7"/>
        <w:spacing w:line="271" w:lineRule="exact"/>
      </w:pPr>
      <w:r>
        <w:t>{</w:t>
      </w:r>
    </w:p>
    <w:p>
      <w:pPr>
        <w:pStyle w:val="7"/>
        <w:spacing w:line="237" w:lineRule="auto"/>
        <w:ind w:right="10115"/>
      </w:pPr>
      <w:r>
        <w:t>char ch;</w:t>
      </w:r>
      <w:r>
        <w:rPr>
          <w:spacing w:val="-57"/>
        </w:rPr>
        <w:t xml:space="preserve"> </w:t>
      </w:r>
      <w:r>
        <w:t>do</w:t>
      </w:r>
    </w:p>
    <w:p>
      <w:pPr>
        <w:pStyle w:val="7"/>
        <w:spacing w:before="2" w:line="275" w:lineRule="exact"/>
      </w:pPr>
      <w:r>
        <w:t>{</w:t>
      </w:r>
    </w:p>
    <w:p>
      <w:pPr>
        <w:pStyle w:val="7"/>
        <w:spacing w:line="242" w:lineRule="auto"/>
        <w:ind w:right="9640"/>
      </w:pPr>
      <w:r>
        <w:t>ch = menu();</w:t>
      </w:r>
      <w:r>
        <w:rPr>
          <w:spacing w:val="-57"/>
        </w:rPr>
        <w:t xml:space="preserve"> </w:t>
      </w:r>
      <w:r>
        <w:t>switch(ch)</w:t>
      </w:r>
    </w:p>
    <w:p>
      <w:pPr>
        <w:pStyle w:val="7"/>
        <w:spacing w:line="267" w:lineRule="exact"/>
      </w:pPr>
      <w:r>
        <w:t>{</w:t>
      </w:r>
    </w:p>
    <w:p>
      <w:pPr>
        <w:pStyle w:val="7"/>
        <w:ind w:right="9909"/>
      </w:pPr>
      <w:r>
        <w:t>case '1' :</w:t>
      </w:r>
      <w:r>
        <w:rPr>
          <w:spacing w:val="1"/>
        </w:rPr>
        <w:t xml:space="preserve"> </w:t>
      </w:r>
      <w:r>
        <w:t>insertQ();</w:t>
      </w:r>
      <w:r>
        <w:rPr>
          <w:spacing w:val="-57"/>
        </w:rPr>
        <w:t xml:space="preserve"> </w:t>
      </w:r>
      <w:r>
        <w:t>break;</w:t>
      </w:r>
      <w:r>
        <w:rPr>
          <w:spacing w:val="1"/>
        </w:rPr>
        <w:t xml:space="preserve"> </w:t>
      </w:r>
      <w:r>
        <w:t>case '2' :</w:t>
      </w:r>
      <w:r>
        <w:rPr>
          <w:spacing w:val="1"/>
        </w:rPr>
        <w:t xml:space="preserve"> </w:t>
      </w:r>
      <w:r>
        <w:t>deleteQ();</w:t>
      </w:r>
      <w:r>
        <w:rPr>
          <w:spacing w:val="-57"/>
        </w:rPr>
        <w:t xml:space="preserve"> </w:t>
      </w: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4"/>
        </w:rPr>
        <w:t xml:space="preserve"> </w:t>
      </w:r>
      <w:r>
        <w:t>'3'</w:t>
      </w:r>
      <w:r>
        <w:rPr>
          <w:spacing w:val="-8"/>
        </w:rPr>
        <w:t xml:space="preserve"> </w:t>
      </w:r>
      <w:r>
        <w:t>:</w:t>
      </w:r>
    </w:p>
    <w:p>
      <w:pPr>
        <w:pStyle w:val="7"/>
        <w:spacing w:before="3" w:line="242" w:lineRule="auto"/>
        <w:ind w:right="9788"/>
      </w:pPr>
      <w:r>
        <w:t>displayQ();</w:t>
      </w:r>
      <w:r>
        <w:rPr>
          <w:spacing w:val="-57"/>
        </w:rPr>
        <w:t xml:space="preserve"> </w:t>
      </w:r>
      <w:r>
        <w:t>break;</w:t>
      </w:r>
    </w:p>
    <w:p>
      <w:pPr>
        <w:pStyle w:val="7"/>
        <w:spacing w:line="270" w:lineRule="exact"/>
      </w:pPr>
      <w:r>
        <w:t>case '4':</w:t>
      </w:r>
    </w:p>
    <w:p>
      <w:pPr>
        <w:pStyle w:val="7"/>
        <w:spacing w:before="3" w:line="275" w:lineRule="exact"/>
      </w:pPr>
      <w:r>
        <w:t>return;</w:t>
      </w:r>
    </w:p>
    <w:p>
      <w:pPr>
        <w:pStyle w:val="7"/>
        <w:spacing w:line="275" w:lineRule="exact"/>
      </w:pPr>
      <w:r>
        <w:t>}</w:t>
      </w:r>
    </w:p>
    <w:p>
      <w:pPr>
        <w:pStyle w:val="7"/>
        <w:spacing w:before="3" w:line="275" w:lineRule="exact"/>
      </w:pPr>
      <w:r>
        <w:t>getch();</w:t>
      </w:r>
    </w:p>
    <w:p>
      <w:pPr>
        <w:pStyle w:val="7"/>
        <w:tabs>
          <w:tab w:val="left" w:pos="2159"/>
        </w:tabs>
        <w:spacing w:line="275" w:lineRule="exact"/>
      </w:pPr>
      <w:r>
        <w:t>} while(ch</w:t>
      </w:r>
      <w:r>
        <w:rPr>
          <w:spacing w:val="-4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'4'</w:t>
      </w:r>
      <w:r>
        <w:tab/>
      </w:r>
      <w:r>
        <w:t>}</w:t>
      </w:r>
    </w:p>
    <w:p>
      <w:pPr>
        <w:spacing w:after="0" w:line="275" w:lineRule="exact"/>
        <w:sectPr>
          <w:pgSz w:w="11900" w:h="16850"/>
          <w:pgMar w:top="1460" w:right="240" w:bottom="280" w:left="640" w:header="720" w:footer="720" w:gutter="0"/>
          <w:cols w:space="720" w:num="1"/>
        </w:sectPr>
      </w:pPr>
    </w:p>
    <w:p>
      <w:pPr>
        <w:pStyle w:val="4"/>
        <w:spacing w:before="76"/>
        <w:ind w:left="219"/>
      </w:pPr>
      <w:bookmarkStart w:id="31" w:name="Viva Questions (1)"/>
      <w:bookmarkEnd w:id="31"/>
      <w:r>
        <w:t>Viva</w:t>
      </w:r>
      <w:r>
        <w:rPr>
          <w:spacing w:val="-9"/>
        </w:rPr>
        <w:t xml:space="preserve"> </w:t>
      </w:r>
      <w:r>
        <w:t>Questions</w:t>
      </w:r>
    </w:p>
    <w:p>
      <w:pPr>
        <w:pStyle w:val="7"/>
        <w:spacing w:before="9"/>
        <w:ind w:left="0"/>
        <w:rPr>
          <w:b/>
          <w:i/>
          <w:sz w:val="37"/>
        </w:rPr>
      </w:pPr>
    </w:p>
    <w:p>
      <w:pPr>
        <w:pStyle w:val="13"/>
        <w:numPr>
          <w:ilvl w:val="0"/>
          <w:numId w:val="10"/>
        </w:numPr>
        <w:tabs>
          <w:tab w:val="left" w:pos="580"/>
        </w:tabs>
        <w:spacing w:before="1" w:after="0" w:line="240" w:lineRule="auto"/>
        <w:ind w:left="579" w:right="0" w:hanging="366"/>
        <w:jc w:val="left"/>
        <w:rPr>
          <w:b/>
          <w:i/>
          <w:sz w:val="24"/>
        </w:rPr>
      </w:pPr>
      <w:r>
        <w:rPr>
          <w:b/>
          <w:i/>
          <w:sz w:val="24"/>
        </w:rPr>
        <w:t>Define Queue.</w:t>
      </w:r>
    </w:p>
    <w:p>
      <w:pPr>
        <w:pStyle w:val="4"/>
        <w:numPr>
          <w:ilvl w:val="0"/>
          <w:numId w:val="10"/>
        </w:numPr>
        <w:tabs>
          <w:tab w:val="left" w:pos="580"/>
        </w:tabs>
        <w:spacing w:before="79" w:after="0" w:line="240" w:lineRule="auto"/>
        <w:ind w:left="579" w:right="0" w:hanging="366"/>
        <w:jc w:val="left"/>
      </w:pPr>
      <w:bookmarkStart w:id="32" w:name="2. List the condition for queue full and"/>
      <w:bookmarkEnd w:id="32"/>
      <w:bookmarkStart w:id="33" w:name="2. List the condition for queue full and"/>
      <w:bookmarkEnd w:id="33"/>
      <w:r>
        <w:t>List the</w:t>
      </w:r>
      <w:r>
        <w:rPr>
          <w:spacing w:val="-5"/>
        </w:rPr>
        <w:t xml:space="preserve"> </w:t>
      </w:r>
      <w:r>
        <w:t>condition</w:t>
      </w:r>
      <w:r>
        <w:rPr>
          <w:spacing w:val="-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queue</w:t>
      </w:r>
      <w:r>
        <w:rPr>
          <w:spacing w:val="-9"/>
        </w:rPr>
        <w:t xml:space="preserve"> </w:t>
      </w:r>
      <w:r>
        <w:t>full</w:t>
      </w:r>
      <w:r>
        <w:rPr>
          <w:spacing w:val="57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queue empty.</w:t>
      </w:r>
    </w:p>
    <w:p>
      <w:pPr>
        <w:pStyle w:val="13"/>
        <w:numPr>
          <w:ilvl w:val="0"/>
          <w:numId w:val="10"/>
        </w:numPr>
        <w:tabs>
          <w:tab w:val="left" w:pos="580"/>
        </w:tabs>
        <w:spacing w:before="79" w:after="0" w:line="240" w:lineRule="auto"/>
        <w:ind w:left="579" w:right="0" w:hanging="366"/>
        <w:jc w:val="left"/>
        <w:rPr>
          <w:b/>
          <w:i/>
          <w:sz w:val="24"/>
        </w:rPr>
      </w:pPr>
      <w:r>
        <w:rPr>
          <w:b/>
          <w:i/>
          <w:sz w:val="24"/>
        </w:rPr>
        <w:t>List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types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2"/>
          <w:sz w:val="24"/>
        </w:rPr>
        <w:t xml:space="preserve"> </w:t>
      </w:r>
      <w:r>
        <w:rPr>
          <w:b/>
          <w:i/>
          <w:sz w:val="24"/>
        </w:rPr>
        <w:t>queues.</w:t>
      </w:r>
    </w:p>
    <w:p>
      <w:pPr>
        <w:pStyle w:val="4"/>
        <w:numPr>
          <w:ilvl w:val="0"/>
          <w:numId w:val="10"/>
        </w:numPr>
        <w:tabs>
          <w:tab w:val="left" w:pos="580"/>
        </w:tabs>
        <w:spacing w:before="79" w:after="0" w:line="240" w:lineRule="auto"/>
        <w:ind w:left="579" w:right="0" w:hanging="366"/>
        <w:jc w:val="left"/>
      </w:pPr>
      <w:bookmarkStart w:id="34" w:name="4. Write the applications of queue."/>
      <w:bookmarkEnd w:id="34"/>
      <w:bookmarkStart w:id="35" w:name="4. Write the applications of queue."/>
      <w:bookmarkEnd w:id="35"/>
      <w:r>
        <w:t>Write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applications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queue.</w:t>
      </w:r>
    </w:p>
    <w:p>
      <w:pPr>
        <w:pStyle w:val="13"/>
        <w:numPr>
          <w:ilvl w:val="0"/>
          <w:numId w:val="10"/>
        </w:numPr>
        <w:tabs>
          <w:tab w:val="left" w:pos="580"/>
        </w:tabs>
        <w:spacing w:before="79" w:after="0" w:line="240" w:lineRule="auto"/>
        <w:ind w:left="579" w:right="0" w:hanging="366"/>
        <w:jc w:val="left"/>
        <w:rPr>
          <w:sz w:val="24"/>
        </w:rPr>
        <w:sectPr>
          <w:pgSz w:w="11900" w:h="16850"/>
          <w:pgMar w:top="1540" w:right="240" w:bottom="280" w:left="640" w:header="720" w:footer="720" w:gutter="0"/>
          <w:cols w:space="720" w:num="1"/>
        </w:sectPr>
      </w:pPr>
      <w:r>
        <w:rPr>
          <w:b/>
          <w:i/>
          <w:sz w:val="24"/>
        </w:rPr>
        <w:t>Limitation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of linear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queue</w:t>
      </w:r>
      <w:r>
        <w:rPr>
          <w:rFonts w:hint="default"/>
          <w:b/>
          <w:i/>
          <w:sz w:val="24"/>
          <w:lang w:val="en-US"/>
        </w:rPr>
        <w:t>.</w:t>
      </w:r>
    </w:p>
    <w:p>
      <w:pPr>
        <w:numPr>
          <w:ilvl w:val="0"/>
          <w:numId w:val="0"/>
        </w:numPr>
        <w:spacing w:after="0"/>
        <w:ind w:right="0" w:rightChars="0"/>
        <w:rPr>
          <w:rFonts w:hint="default"/>
          <w:b/>
          <w:bCs/>
          <w:sz w:val="28"/>
          <w:szCs w:val="28"/>
        </w:rPr>
      </w:pPr>
      <w:bookmarkStart w:id="36" w:name="Week6:"/>
      <w:bookmarkEnd w:id="36"/>
      <w:bookmarkStart w:id="37" w:name="ii ) Selection sort"/>
      <w:bookmarkEnd w:id="37"/>
      <w:bookmarkStart w:id="38" w:name="Source code:"/>
      <w:bookmarkEnd w:id="38"/>
      <w:r>
        <w:rPr>
          <w:rFonts w:hint="default"/>
          <w:b/>
          <w:bCs/>
          <w:sz w:val="28"/>
          <w:szCs w:val="28"/>
          <w:lang w:val="en-US"/>
        </w:rPr>
        <w:t>6.</w:t>
      </w:r>
      <w:r>
        <w:rPr>
          <w:rFonts w:hint="default"/>
          <w:b/>
          <w:bCs/>
          <w:sz w:val="28"/>
          <w:szCs w:val="28"/>
        </w:rPr>
        <w:t>Write a program that implements</w:t>
      </w:r>
      <w:r>
        <w:rPr>
          <w:rFonts w:hint="default"/>
          <w:b/>
          <w:bCs/>
          <w:sz w:val="28"/>
          <w:szCs w:val="28"/>
          <w:lang w:val="en-US"/>
        </w:rPr>
        <w:t xml:space="preserve"> </w:t>
      </w:r>
      <w:r>
        <w:rPr>
          <w:rFonts w:hint="default"/>
          <w:b/>
          <w:bCs/>
          <w:sz w:val="28"/>
          <w:szCs w:val="28"/>
        </w:rPr>
        <w:t>the following sorting methods</w:t>
      </w:r>
      <w:r>
        <w:rPr>
          <w:rFonts w:hint="default"/>
          <w:b/>
          <w:bCs/>
          <w:sz w:val="28"/>
          <w:szCs w:val="28"/>
          <w:lang w:val="en-US"/>
        </w:rPr>
        <w:t xml:space="preserve"> </w:t>
      </w:r>
      <w:r>
        <w:rPr>
          <w:rFonts w:hint="default"/>
          <w:b/>
          <w:bCs/>
          <w:sz w:val="28"/>
          <w:szCs w:val="28"/>
        </w:rPr>
        <w:t>to sort a given list of</w:t>
      </w:r>
      <w:r>
        <w:rPr>
          <w:rFonts w:hint="default"/>
          <w:b/>
          <w:bCs/>
          <w:sz w:val="28"/>
          <w:szCs w:val="28"/>
          <w:lang w:val="en-US"/>
        </w:rPr>
        <w:t xml:space="preserve"> </w:t>
      </w:r>
      <w:r>
        <w:rPr>
          <w:rFonts w:hint="default"/>
          <w:b/>
          <w:bCs/>
          <w:sz w:val="28"/>
          <w:szCs w:val="28"/>
        </w:rPr>
        <w:t>Integers</w:t>
      </w:r>
      <w:r>
        <w:rPr>
          <w:rFonts w:hint="default"/>
          <w:b/>
          <w:bCs/>
          <w:sz w:val="28"/>
          <w:szCs w:val="28"/>
          <w:lang w:val="en-US"/>
        </w:rPr>
        <w:t xml:space="preserve"> </w:t>
      </w:r>
      <w:r>
        <w:rPr>
          <w:rFonts w:hint="default"/>
          <w:b/>
          <w:bCs/>
          <w:sz w:val="28"/>
          <w:szCs w:val="28"/>
        </w:rPr>
        <w:t>in ascending order</w:t>
      </w:r>
      <w:r>
        <w:rPr>
          <w:rFonts w:hint="default"/>
          <w:b/>
          <w:bCs/>
          <w:sz w:val="28"/>
          <w:szCs w:val="28"/>
          <w:lang w:val="en-US"/>
        </w:rPr>
        <w:t xml:space="preserve"> </w:t>
      </w:r>
      <w:r>
        <w:rPr>
          <w:rFonts w:hint="default"/>
          <w:b/>
          <w:bCs/>
          <w:sz w:val="28"/>
          <w:szCs w:val="28"/>
        </w:rPr>
        <w:t>i) Quick sort ii) Heap sort iii) Merge sort</w:t>
      </w:r>
    </w:p>
    <w:p>
      <w:pPr>
        <w:spacing w:after="0"/>
        <w:rPr>
          <w:rFonts w:hint="default"/>
          <w:b/>
          <w:bCs/>
          <w:sz w:val="28"/>
          <w:szCs w:val="28"/>
        </w:rPr>
      </w:pPr>
    </w:p>
    <w:p>
      <w:pPr>
        <w:numPr>
          <w:ilvl w:val="0"/>
          <w:numId w:val="11"/>
        </w:numPr>
        <w:spacing w:after="0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 xml:space="preserve"> Quick sort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 w:firstLine="280" w:firstLineChars="10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#include &lt;stdio.h&gt;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="700" w:right="0" w:rightChars="0" w:hanging="600" w:hangingChars="25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/* function that consider last element as pivot,  place the pivot at its exact position, and place  smaller elements to left of pivot and greater  elements to right of pivot.  */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 w:firstLine="240" w:firstLineChars="10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int partition (int a[], int start, int end)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{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int pivot = a[end]; // pivot element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int i = (start - 1);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for (int j = start; j &lt;= end - 1; j++)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{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// If current element is smaller than the pivot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if (a[j] &lt; pivot)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{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i++; // increment index of smaller element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int t = a[i];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a[i] = a[j];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a[j] = t;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}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}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int t = a[i+1];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a[i+1] = a[end];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a[end] = t;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return (i + 1);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/* function to implement quick sort */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void quick(int a[], int start, int end) /* a[] = array to be sorted, start = Starting index, end = Ending index */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{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if (start &lt; end)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{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int p = partition(a, start, end); //p is the partitioning index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quick(a, start, p - 1);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quick(a, p + 1, end);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}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}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/* function to print an array */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 w:firstLine="120" w:firstLineChars="5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void printArr(int a[], int n)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{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int i;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for (i = 0; i &lt; n; i++)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printf("%d ", a[i]);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 w:firstLine="542" w:firstLineChars="226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}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 w:firstLine="28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int main()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{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int a[] = { 24, 9, 29, 14, 19, 27 };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int n = sizeof(a) / sizeof(a[0]);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printf("Before sorting array elements are - \n");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printArr(a, n);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quick(a, 0, n - 1);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printf("\n After sorting array elements are - \n");  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printArr(a, n);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return 0; 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}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widowControl w:val="0"/>
        <w:numPr>
          <w:ilvl w:val="0"/>
          <w:numId w:val="11"/>
        </w:numPr>
        <w:autoSpaceDE w:val="0"/>
        <w:autoSpaceDN w:val="0"/>
        <w:spacing w:before="0" w:after="0" w:line="240" w:lineRule="auto"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Heap sort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spacing w:before="0"/>
        <w:ind w:right="7552"/>
        <w:jc w:val="left"/>
        <w:rPr>
          <w:rFonts w:hint="default" w:ascii="Times New Roman" w:hAnsi="Times New Roman" w:cs="Times New Roman"/>
          <w:spacing w:val="-52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>#include&lt;stdio.h</w:t>
      </w:r>
      <w:r>
        <w:rPr>
          <w:rFonts w:hint="default" w:ascii="Times New Roman" w:hAnsi="Times New Roman" w:cs="Times New Roman"/>
          <w:spacing w:val="-5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52"/>
          <w:sz w:val="24"/>
          <w:szCs w:val="24"/>
          <w:lang w:val="en-US"/>
        </w:rPr>
        <w:t>&gt;</w:t>
      </w:r>
    </w:p>
    <w:p>
      <w:pPr>
        <w:spacing w:before="0"/>
        <w:ind w:right="7552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pacing w:val="-2"/>
          <w:sz w:val="24"/>
          <w:szCs w:val="24"/>
        </w:rPr>
        <w:t>#include&lt;conio.h</w:t>
      </w:r>
      <w:r>
        <w:rPr>
          <w:rFonts w:hint="default" w:ascii="Times New Roman" w:hAnsi="Times New Roman" w:cs="Times New Roman"/>
          <w:spacing w:val="-2"/>
          <w:sz w:val="24"/>
          <w:szCs w:val="24"/>
          <w:lang w:val="en-US"/>
        </w:rPr>
        <w:t>&gt;</w:t>
      </w:r>
    </w:p>
    <w:p>
      <w:pPr>
        <w:pStyle w:val="7"/>
        <w:spacing w:before="7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before="0"/>
        <w:ind w:right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void</w:t>
      </w:r>
      <w:r>
        <w:rPr>
          <w:rFonts w:hint="default"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adjust(int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i,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int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n,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int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a[])</w:t>
      </w:r>
    </w:p>
    <w:p>
      <w:pPr>
        <w:spacing w:before="2"/>
        <w:ind w:right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0"/>
          <w:sz w:val="24"/>
          <w:szCs w:val="24"/>
        </w:rPr>
        <w:t>{</w:t>
      </w:r>
    </w:p>
    <w:p>
      <w:pPr>
        <w:spacing w:before="2" w:line="240" w:lineRule="auto"/>
        <w:ind w:right="7996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int</w:t>
      </w:r>
      <w:r>
        <w:rPr>
          <w:rFonts w:hint="default" w:ascii="Times New Roman" w:hAnsi="Times New Roman" w:cs="Times New Roman"/>
          <w:spacing w:val="7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j,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item;</w:t>
      </w:r>
      <w:r>
        <w:rPr>
          <w:rFonts w:hint="default" w:ascii="Times New Roman" w:hAnsi="Times New Roman" w:cs="Times New Roman"/>
          <w:spacing w:val="-6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j=2 * i;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item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=</w:t>
      </w:r>
      <w:r>
        <w:rPr>
          <w:rFonts w:hint="default" w:ascii="Times New Roman" w:hAnsi="Times New Roman" w:cs="Times New Roman"/>
          <w:spacing w:val="-1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a[i];</w:t>
      </w:r>
    </w:p>
    <w:p>
      <w:pPr>
        <w:spacing w:before="0" w:line="232" w:lineRule="exact"/>
        <w:ind w:left="522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while(j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&lt;=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n)</w:t>
      </w:r>
    </w:p>
    <w:p>
      <w:pPr>
        <w:spacing w:before="0" w:line="242" w:lineRule="exact"/>
        <w:ind w:left="522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0"/>
          <w:sz w:val="24"/>
          <w:szCs w:val="24"/>
        </w:rPr>
        <w:t>{</w:t>
      </w:r>
    </w:p>
    <w:p>
      <w:pPr>
        <w:spacing w:before="14" w:line="237" w:lineRule="auto"/>
        <w:ind w:left="522" w:right="624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if((j &lt; n) &amp;&amp; (a[j] &lt; a[j+1]))</w:t>
      </w:r>
      <w:r>
        <w:rPr>
          <w:rFonts w:hint="default" w:ascii="Times New Roman" w:hAnsi="Times New Roman" w:cs="Times New Roman"/>
          <w:spacing w:val="-6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j++;</w:t>
      </w:r>
    </w:p>
    <w:p>
      <w:pPr>
        <w:spacing w:before="3" w:line="237" w:lineRule="auto"/>
        <w:ind w:left="1089" w:right="7585" w:hanging="567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if(item &gt;= a[j])</w:t>
      </w:r>
      <w:r>
        <w:rPr>
          <w:rFonts w:hint="default" w:ascii="Times New Roman" w:hAnsi="Times New Roman" w:cs="Times New Roman"/>
          <w:spacing w:val="-6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break;</w:t>
      </w:r>
    </w:p>
    <w:p>
      <w:pPr>
        <w:spacing w:before="2"/>
        <w:ind w:left="522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else</w:t>
      </w:r>
    </w:p>
    <w:p>
      <w:pPr>
        <w:spacing w:before="2"/>
        <w:ind w:left="594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0"/>
          <w:sz w:val="24"/>
          <w:szCs w:val="24"/>
        </w:rPr>
        <w:t>{</w:t>
      </w:r>
    </w:p>
    <w:p>
      <w:pPr>
        <w:spacing w:before="3" w:line="237" w:lineRule="auto"/>
        <w:ind w:left="738" w:right="7607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a[j/2] = a[j];</w:t>
      </w:r>
      <w:r>
        <w:rPr>
          <w:rFonts w:hint="default" w:ascii="Times New Roman" w:hAnsi="Times New Roman" w:cs="Times New Roman"/>
          <w:spacing w:val="-6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j=2*j;</w:t>
      </w:r>
    </w:p>
    <w:p>
      <w:pPr>
        <w:spacing w:before="3" w:line="237" w:lineRule="exact"/>
        <w:ind w:left="522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0"/>
          <w:sz w:val="24"/>
          <w:szCs w:val="24"/>
        </w:rPr>
        <w:t>}</w:t>
      </w:r>
    </w:p>
    <w:p>
      <w:pPr>
        <w:spacing w:before="0" w:line="237" w:lineRule="exact"/>
        <w:ind w:left="522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0"/>
          <w:sz w:val="24"/>
          <w:szCs w:val="24"/>
        </w:rPr>
        <w:t>}</w:t>
      </w:r>
    </w:p>
    <w:p>
      <w:pPr>
        <w:spacing w:before="11"/>
        <w:ind w:left="522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a[j/2] =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item;</w:t>
      </w:r>
    </w:p>
    <w:p>
      <w:pPr>
        <w:spacing w:before="2"/>
        <w:ind w:left="522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0"/>
          <w:sz w:val="24"/>
          <w:szCs w:val="24"/>
        </w:rPr>
        <w:t>}</w:t>
      </w:r>
    </w:p>
    <w:p>
      <w:pPr>
        <w:pStyle w:val="7"/>
        <w:spacing w:before="10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before="0" w:line="237" w:lineRule="exact"/>
        <w:ind w:left="522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void</w:t>
      </w:r>
      <w:r>
        <w:rPr>
          <w:rFonts w:hint="default" w:ascii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heapify(int</w:t>
      </w:r>
      <w:r>
        <w:rPr>
          <w:rFonts w:hint="default"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n,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int</w:t>
      </w:r>
      <w:r>
        <w:rPr>
          <w:rFonts w:hint="default" w:ascii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a[])</w:t>
      </w:r>
    </w:p>
    <w:p>
      <w:pPr>
        <w:spacing w:before="0" w:line="237" w:lineRule="exact"/>
        <w:ind w:left="522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0"/>
          <w:sz w:val="24"/>
          <w:szCs w:val="24"/>
        </w:rPr>
        <w:t>{</w:t>
      </w:r>
    </w:p>
    <w:p>
      <w:pPr>
        <w:spacing w:before="12"/>
        <w:ind w:left="806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int</w:t>
      </w:r>
      <w:r>
        <w:rPr>
          <w:rFonts w:hint="default"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i;</w:t>
      </w:r>
    </w:p>
    <w:p>
      <w:pPr>
        <w:spacing w:before="2" w:line="239" w:lineRule="exact"/>
        <w:ind w:left="806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for(i</w:t>
      </w:r>
      <w:r>
        <w:rPr>
          <w:rFonts w:hint="default" w:ascii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=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n/2;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&gt;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0;</w:t>
      </w:r>
      <w:r>
        <w:rPr>
          <w:rFonts w:hint="default"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i--)</w:t>
      </w:r>
    </w:p>
    <w:p>
      <w:pPr>
        <w:spacing w:before="0" w:line="238" w:lineRule="exact"/>
        <w:ind w:left="810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adjust(i,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n,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a);</w:t>
      </w:r>
    </w:p>
    <w:p>
      <w:pPr>
        <w:spacing w:before="0" w:line="242" w:lineRule="exact"/>
        <w:ind w:left="594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0"/>
          <w:sz w:val="24"/>
          <w:szCs w:val="24"/>
        </w:rPr>
        <w:t>}</w:t>
      </w:r>
    </w:p>
    <w:p>
      <w:pPr>
        <w:spacing w:before="102" w:line="242" w:lineRule="exact"/>
        <w:ind w:left="522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void</w:t>
      </w:r>
      <w:r>
        <w:rPr>
          <w:rFonts w:hint="default" w:ascii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heapsort(int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n,int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a[])</w:t>
      </w:r>
    </w:p>
    <w:p>
      <w:pPr>
        <w:spacing w:before="0" w:line="242" w:lineRule="exact"/>
        <w:ind w:left="522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0"/>
          <w:sz w:val="24"/>
          <w:szCs w:val="24"/>
        </w:rPr>
        <w:t>{</w:t>
      </w:r>
    </w:p>
    <w:p>
      <w:pPr>
        <w:spacing w:before="12"/>
        <w:ind w:left="806" w:right="7513" w:hanging="72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int temp, i;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heapify(n,</w:t>
      </w:r>
      <w:r>
        <w:rPr>
          <w:rFonts w:hint="default" w:ascii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a);</w:t>
      </w:r>
    </w:p>
    <w:p>
      <w:pPr>
        <w:spacing w:before="0" w:line="232" w:lineRule="exact"/>
        <w:ind w:left="806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for(i</w:t>
      </w:r>
      <w:r>
        <w:rPr>
          <w:rFonts w:hint="default" w:ascii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=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n;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</w:t>
      </w:r>
      <w:r>
        <w:rPr>
          <w:rFonts w:hint="default" w:ascii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&gt;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0;</w:t>
      </w:r>
      <w:r>
        <w:rPr>
          <w:rFonts w:hint="default"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i--)</w:t>
      </w:r>
    </w:p>
    <w:p>
      <w:pPr>
        <w:spacing w:before="1"/>
        <w:ind w:left="1243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0"/>
          <w:sz w:val="24"/>
          <w:szCs w:val="24"/>
        </w:rPr>
        <w:t>{</w:t>
      </w:r>
    </w:p>
    <w:p>
      <w:pPr>
        <w:spacing w:before="12" w:line="240" w:lineRule="auto"/>
        <w:ind w:left="1243" w:right="7188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temp = a[i];</w:t>
      </w:r>
      <w:r>
        <w:rPr>
          <w:rFonts w:hint="default" w:ascii="Times New Roman" w:hAnsi="Times New Roman" w:cs="Times New Roman"/>
          <w:spacing w:val="-6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a[i] = a[1];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a[1]=temp;</w:t>
      </w:r>
    </w:p>
    <w:p>
      <w:pPr>
        <w:spacing w:before="1"/>
        <w:ind w:left="1243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adjust(1,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</w:t>
      </w:r>
      <w:r>
        <w:rPr>
          <w:rFonts w:hint="default" w:ascii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-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1,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a);</w:t>
      </w:r>
    </w:p>
    <w:p>
      <w:pPr>
        <w:spacing w:before="1"/>
        <w:ind w:left="1243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0"/>
          <w:sz w:val="24"/>
          <w:szCs w:val="24"/>
        </w:rPr>
        <w:t>}</w:t>
      </w:r>
    </w:p>
    <w:p>
      <w:pPr>
        <w:spacing w:before="2"/>
        <w:ind w:left="522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0"/>
          <w:sz w:val="24"/>
          <w:szCs w:val="24"/>
        </w:rPr>
        <w:t>}</w:t>
      </w:r>
    </w:p>
    <w:p>
      <w:pPr>
        <w:spacing w:before="102" w:line="237" w:lineRule="exact"/>
        <w:ind w:left="522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void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main()</w:t>
      </w:r>
    </w:p>
    <w:p>
      <w:pPr>
        <w:spacing w:before="0" w:line="237" w:lineRule="exact"/>
        <w:ind w:left="522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0"/>
          <w:sz w:val="24"/>
          <w:szCs w:val="24"/>
        </w:rPr>
        <w:t>{</w:t>
      </w:r>
    </w:p>
    <w:p>
      <w:pPr>
        <w:spacing w:before="11" w:line="237" w:lineRule="exact"/>
        <w:ind w:left="734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int i,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n,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a[20];</w:t>
      </w:r>
    </w:p>
    <w:p>
      <w:pPr>
        <w:spacing w:before="0" w:line="237" w:lineRule="exact"/>
        <w:ind w:left="1243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clrscr();</w:t>
      </w:r>
    </w:p>
    <w:p>
      <w:pPr>
        <w:spacing w:before="12"/>
        <w:ind w:left="806" w:right="4500" w:firstLine="4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printf("\n How many element you want: ");</w:t>
      </w:r>
      <w:r>
        <w:rPr>
          <w:rFonts w:hint="default" w:ascii="Times New Roman" w:hAnsi="Times New Roman" w:cs="Times New Roman"/>
          <w:spacing w:val="-6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scanf("%d",&amp;n);</w:t>
      </w:r>
    </w:p>
    <w:p>
      <w:pPr>
        <w:spacing w:before="5" w:line="237" w:lineRule="auto"/>
        <w:ind w:left="806" w:right="5529" w:firstLine="4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printf("Enter %d elements: ", n);</w:t>
      </w:r>
      <w:r>
        <w:rPr>
          <w:rFonts w:hint="default" w:ascii="Times New Roman" w:hAnsi="Times New Roman" w:cs="Times New Roman"/>
          <w:spacing w:val="-6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for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(i=1;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i&lt;=n;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i++)</w:t>
      </w:r>
    </w:p>
    <w:p>
      <w:pPr>
        <w:spacing w:before="4" w:line="237" w:lineRule="auto"/>
        <w:ind w:left="786" w:right="6645" w:firstLine="302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scanf("%d", &amp;a[i]);</w:t>
      </w:r>
      <w:r>
        <w:rPr>
          <w:rFonts w:hint="default" w:ascii="Times New Roman" w:hAnsi="Times New Roman" w:cs="Times New Roman"/>
          <w:spacing w:val="-6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heapsort(n,a);</w:t>
      </w:r>
    </w:p>
    <w:p>
      <w:pPr>
        <w:spacing w:before="2"/>
        <w:ind w:left="950" w:right="4916" w:hanging="284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printf("\n The sorted elements are: \n");</w:t>
      </w:r>
      <w:r>
        <w:rPr>
          <w:rFonts w:hint="default" w:ascii="Times New Roman" w:hAnsi="Times New Roman" w:cs="Times New Roman"/>
          <w:spacing w:val="-6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for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(i=1;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i&lt;=n;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i++)</w:t>
      </w:r>
    </w:p>
    <w:p>
      <w:pPr>
        <w:spacing w:before="0" w:line="237" w:lineRule="auto"/>
        <w:ind w:left="738" w:right="6494" w:firstLine="504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printf("%5d", a[i]);</w:t>
      </w:r>
      <w:r>
        <w:rPr>
          <w:rFonts w:hint="default" w:ascii="Times New Roman" w:hAnsi="Times New Roman" w:cs="Times New Roman"/>
          <w:spacing w:val="-6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getch();</w:t>
      </w:r>
    </w:p>
    <w:p>
      <w:pPr>
        <w:spacing w:before="88"/>
        <w:ind w:left="618" w:right="0" w:firstLine="0"/>
        <w:jc w:val="left"/>
        <w:rPr>
          <w:rFonts w:hint="default" w:ascii="Times New Roman" w:hAnsi="Times New Roman" w:cs="Times New Roman"/>
          <w:b/>
          <w:i/>
          <w:sz w:val="24"/>
          <w:szCs w:val="24"/>
        </w:rPr>
      </w:pPr>
      <w:r>
        <w:rPr>
          <w:rFonts w:hint="default" w:ascii="Times New Roman" w:hAnsi="Times New Roman" w:cs="Times New Roman"/>
          <w:b/>
          <w:i/>
          <w:w w:val="100"/>
          <w:sz w:val="24"/>
          <w:szCs w:val="24"/>
        </w:rPr>
        <w:t>}</w:t>
      </w:r>
    </w:p>
    <w:p>
      <w:pPr>
        <w:spacing w:before="81"/>
        <w:ind w:left="345" w:right="0" w:firstLine="0"/>
        <w:jc w:val="left"/>
        <w:rPr>
          <w:rFonts w:hint="default" w:ascii="Times New Roman" w:hAnsi="Times New Roman" w:cs="Times New Roman"/>
          <w:b/>
          <w:i/>
          <w:sz w:val="24"/>
          <w:szCs w:val="24"/>
          <w:lang w:val="en-US"/>
        </w:rPr>
      </w:pPr>
    </w:p>
    <w:p>
      <w:pPr>
        <w:spacing w:before="81"/>
        <w:ind w:left="345" w:right="0" w:firstLine="0"/>
        <w:jc w:val="left"/>
        <w:rPr>
          <w:rFonts w:hint="default" w:ascii="Times New Roman" w:hAnsi="Times New Roman" w:cs="Times New Roman"/>
          <w:b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/>
          <w:i w:val="0"/>
          <w:iCs/>
          <w:sz w:val="24"/>
          <w:szCs w:val="24"/>
          <w:lang w:val="en-US"/>
        </w:rPr>
        <w:t xml:space="preserve">iii ) </w:t>
      </w:r>
      <w:r>
        <w:rPr>
          <w:rFonts w:hint="default" w:ascii="Times New Roman" w:hAnsi="Times New Roman" w:cs="Times New Roman"/>
          <w:b/>
          <w:i w:val="0"/>
          <w:iCs/>
          <w:sz w:val="24"/>
          <w:szCs w:val="24"/>
        </w:rPr>
        <w:t>Program</w:t>
      </w:r>
      <w:r>
        <w:rPr>
          <w:rFonts w:hint="default" w:ascii="Times New Roman" w:hAnsi="Times New Roman" w:cs="Times New Roman"/>
          <w:b/>
          <w:i w:val="0"/>
          <w:iCs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i w:val="0"/>
          <w:iCs/>
          <w:sz w:val="24"/>
          <w:szCs w:val="24"/>
        </w:rPr>
        <w:t>to</w:t>
      </w:r>
      <w:r>
        <w:rPr>
          <w:rFonts w:hint="default" w:ascii="Times New Roman" w:hAnsi="Times New Roman" w:cs="Times New Roman"/>
          <w:b/>
          <w:i w:val="0"/>
          <w:iCs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i w:val="0"/>
          <w:iCs/>
          <w:sz w:val="24"/>
          <w:szCs w:val="24"/>
        </w:rPr>
        <w:t>implement</w:t>
      </w:r>
      <w:r>
        <w:rPr>
          <w:rFonts w:hint="default" w:ascii="Times New Roman" w:hAnsi="Times New Roman" w:cs="Times New Roman"/>
          <w:b/>
          <w:i w:val="0"/>
          <w:iCs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i w:val="0"/>
          <w:iCs/>
          <w:sz w:val="24"/>
          <w:szCs w:val="24"/>
        </w:rPr>
        <w:t>merge</w:t>
      </w:r>
      <w:r>
        <w:rPr>
          <w:rFonts w:hint="default" w:ascii="Times New Roman" w:hAnsi="Times New Roman" w:cs="Times New Roman"/>
          <w:b/>
          <w:i w:val="0"/>
          <w:iCs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i w:val="0"/>
          <w:iCs/>
          <w:sz w:val="24"/>
          <w:szCs w:val="24"/>
        </w:rPr>
        <w:t>sort</w:t>
      </w:r>
    </w:p>
    <w:p>
      <w:pPr>
        <w:pStyle w:val="7"/>
        <w:spacing w:before="6"/>
        <w:ind w:left="0"/>
        <w:rPr>
          <w:rFonts w:hint="default" w:ascii="Times New Roman" w:hAnsi="Times New Roman" w:cs="Times New Roman"/>
          <w:b/>
          <w:i/>
          <w:sz w:val="24"/>
          <w:szCs w:val="24"/>
        </w:rPr>
      </w:pPr>
    </w:p>
    <w:p>
      <w:pPr>
        <w:spacing w:before="1" w:line="326" w:lineRule="auto"/>
        <w:ind w:left="119" w:right="7448" w:firstLine="19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#include&lt;stdio.h&gt;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6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1"/>
          <w:sz w:val="24"/>
          <w:szCs w:val="24"/>
        </w:rPr>
        <w:t>#include&lt;conio.h&gt;</w:t>
      </w:r>
    </w:p>
    <w:p>
      <w:pPr>
        <w:spacing w:before="0" w:line="327" w:lineRule="exact"/>
        <w:ind w:left="302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void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4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main(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)</w:t>
      </w:r>
    </w:p>
    <w:p>
      <w:pPr>
        <w:spacing w:before="85"/>
        <w:ind w:left="364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w w:val="96"/>
          <w:sz w:val="24"/>
          <w:szCs w:val="24"/>
        </w:rPr>
        <w:t>{</w:t>
      </w:r>
    </w:p>
    <w:p>
      <w:pPr>
        <w:spacing w:before="89"/>
        <w:ind w:left="666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int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a[20],b[20],c[20],i,j,k,temp,n;</w:t>
      </w:r>
    </w:p>
    <w:p>
      <w:pPr>
        <w:pStyle w:val="7"/>
        <w:spacing w:before="7"/>
        <w:ind w:left="0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</w:p>
    <w:p>
      <w:pPr>
        <w:spacing w:before="1" w:line="302" w:lineRule="auto"/>
        <w:ind w:left="647" w:right="6012" w:firstLine="86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printf(“enter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1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the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size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“);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5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scanf(“%d”,&amp;n);</w:t>
      </w:r>
    </w:p>
    <w:p>
      <w:pPr>
        <w:spacing w:before="3" w:line="304" w:lineRule="auto"/>
        <w:ind w:left="1243" w:right="2117" w:hanging="596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printf(“\n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enter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elements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into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array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A”);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5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for(i=0;i&lt;n;i++)</w:t>
      </w:r>
    </w:p>
    <w:p>
      <w:pPr>
        <w:spacing w:before="0" w:line="325" w:lineRule="exact"/>
        <w:ind w:left="1492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scanf(“%d”,&amp;a[i]);</w:t>
      </w:r>
    </w:p>
    <w:p>
      <w:pPr>
        <w:spacing w:before="90" w:line="309" w:lineRule="auto"/>
        <w:ind w:left="1243" w:right="4158" w:hanging="721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printf(“\n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enter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elements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into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array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B”);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5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for(i=0;i&lt;n;i++)</w:t>
      </w:r>
    </w:p>
    <w:p>
      <w:pPr>
        <w:spacing w:before="0" w:line="304" w:lineRule="auto"/>
        <w:ind w:left="609" w:right="5918" w:firstLine="883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pacing w:val="-1"/>
          <w:sz w:val="24"/>
          <w:szCs w:val="24"/>
        </w:rPr>
        <w:t>scanf(“%d”,&amp;b[i]);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5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for(i=0;i&lt;=n-2;i++)</w:t>
      </w:r>
    </w:p>
    <w:p>
      <w:pPr>
        <w:spacing w:before="0"/>
        <w:ind w:left="916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w w:val="96"/>
          <w:sz w:val="24"/>
          <w:szCs w:val="24"/>
        </w:rPr>
        <w:t>{</w:t>
      </w:r>
    </w:p>
    <w:p>
      <w:pPr>
        <w:spacing w:before="75"/>
        <w:ind w:left="1041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for(j=i+1;j&lt;=n-1;j++)</w:t>
      </w:r>
    </w:p>
    <w:p>
      <w:pPr>
        <w:spacing w:before="84"/>
        <w:ind w:left="1243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w w:val="96"/>
          <w:sz w:val="24"/>
          <w:szCs w:val="24"/>
        </w:rPr>
        <w:t>{</w:t>
      </w:r>
    </w:p>
    <w:p>
      <w:pPr>
        <w:spacing w:before="90"/>
        <w:ind w:left="1963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If(a[i]&gt;a[j])</w:t>
      </w:r>
    </w:p>
    <w:p>
      <w:pPr>
        <w:spacing w:before="89"/>
        <w:ind w:left="1963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w w:val="96"/>
          <w:sz w:val="24"/>
          <w:szCs w:val="24"/>
        </w:rPr>
        <w:t>{</w:t>
      </w:r>
    </w:p>
    <w:p>
      <w:pPr>
        <w:spacing w:before="95" w:line="302" w:lineRule="auto"/>
        <w:ind w:left="2088" w:right="6212" w:firstLine="86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pacing w:val="-1"/>
          <w:sz w:val="24"/>
          <w:szCs w:val="24"/>
        </w:rPr>
        <w:t>temp=a[i];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5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a[i]=a[j];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a[j]=temp;</w:t>
      </w:r>
    </w:p>
    <w:p>
      <w:pPr>
        <w:spacing w:before="7"/>
        <w:ind w:left="1963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w w:val="96"/>
          <w:sz w:val="24"/>
          <w:szCs w:val="24"/>
        </w:rPr>
        <w:t>}</w:t>
      </w:r>
    </w:p>
    <w:p>
      <w:pPr>
        <w:spacing w:before="90"/>
        <w:ind w:left="1243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w w:val="96"/>
          <w:sz w:val="24"/>
          <w:szCs w:val="24"/>
        </w:rPr>
        <w:t>}</w:t>
      </w:r>
    </w:p>
    <w:p>
      <w:pPr>
        <w:spacing w:before="89"/>
        <w:ind w:left="897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w w:val="96"/>
          <w:sz w:val="24"/>
          <w:szCs w:val="24"/>
        </w:rPr>
        <w:t>}</w:t>
      </w:r>
    </w:p>
    <w:p>
      <w:pPr>
        <w:spacing w:before="89"/>
        <w:ind w:left="546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for(i=0;i&lt;=n-2;i++)</w:t>
      </w:r>
    </w:p>
    <w:p>
      <w:pPr>
        <w:spacing w:before="90"/>
        <w:ind w:left="916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w w:val="96"/>
          <w:sz w:val="24"/>
          <w:szCs w:val="24"/>
        </w:rPr>
        <w:t>{</w:t>
      </w:r>
    </w:p>
    <w:p>
      <w:pPr>
        <w:spacing w:before="89"/>
        <w:ind w:left="1041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for(j=i+1;j&lt;=n-1;j++)</w:t>
      </w:r>
    </w:p>
    <w:p>
      <w:pPr>
        <w:spacing w:before="90"/>
        <w:ind w:left="1243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w w:val="96"/>
          <w:sz w:val="24"/>
          <w:szCs w:val="24"/>
        </w:rPr>
        <w:t>{</w:t>
      </w:r>
    </w:p>
    <w:p>
      <w:pPr>
        <w:spacing w:before="89"/>
        <w:ind w:left="1963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If(b[i]&gt;b[j])</w:t>
      </w:r>
    </w:p>
    <w:p>
      <w:pPr>
        <w:spacing w:before="85"/>
        <w:ind w:left="1963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w w:val="96"/>
          <w:sz w:val="24"/>
          <w:szCs w:val="24"/>
        </w:rPr>
        <w:t>{</w:t>
      </w:r>
    </w:p>
    <w:p>
      <w:pPr>
        <w:spacing w:before="89" w:line="304" w:lineRule="auto"/>
        <w:ind w:left="2088" w:right="6213" w:firstLine="86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pacing w:val="-1"/>
          <w:sz w:val="24"/>
          <w:szCs w:val="24"/>
        </w:rPr>
        <w:t>temp=b[i];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5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b[i]=b[j];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b[j]=temp;</w:t>
      </w:r>
    </w:p>
    <w:p>
      <w:pPr>
        <w:spacing w:before="3"/>
        <w:ind w:left="1963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w w:val="96"/>
          <w:sz w:val="24"/>
          <w:szCs w:val="24"/>
        </w:rPr>
        <w:t>}</w:t>
      </w:r>
    </w:p>
    <w:p>
      <w:pPr>
        <w:spacing w:after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sectPr>
          <w:pgSz w:w="11900" w:h="16840"/>
          <w:pgMar w:top="760" w:right="1680" w:bottom="280" w:left="500" w:header="720" w:footer="720" w:gutter="0"/>
          <w:cols w:space="720" w:num="1"/>
        </w:sectPr>
      </w:pPr>
    </w:p>
    <w:p>
      <w:pPr>
        <w:spacing w:before="80"/>
        <w:ind w:left="1231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w w:val="96"/>
          <w:sz w:val="24"/>
          <w:szCs w:val="24"/>
        </w:rPr>
        <w:t>}</w:t>
      </w:r>
    </w:p>
    <w:p>
      <w:pPr>
        <w:spacing w:before="89"/>
        <w:ind w:left="1068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w w:val="96"/>
          <w:sz w:val="24"/>
          <w:szCs w:val="24"/>
        </w:rPr>
        <w:t>}</w:t>
      </w:r>
    </w:p>
    <w:p>
      <w:pPr>
        <w:spacing w:before="85"/>
        <w:ind w:left="818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for(1=j=k=0;i&lt;(2*n);)</w:t>
      </w:r>
    </w:p>
    <w:p>
      <w:pPr>
        <w:spacing w:before="89"/>
        <w:ind w:left="1044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w w:val="96"/>
          <w:sz w:val="24"/>
          <w:szCs w:val="24"/>
        </w:rPr>
        <w:t>{</w:t>
      </w:r>
    </w:p>
    <w:p>
      <w:pPr>
        <w:spacing w:before="90"/>
        <w:ind w:left="1293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If(a[j]&lt;=b[k])</w:t>
      </w:r>
    </w:p>
    <w:p>
      <w:pPr>
        <w:spacing w:before="94"/>
        <w:ind w:left="1764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C[i++]=a[j++];</w:t>
      </w:r>
    </w:p>
    <w:p>
      <w:pPr>
        <w:spacing w:before="90"/>
        <w:ind w:left="1231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else</w:t>
      </w:r>
    </w:p>
    <w:p>
      <w:pPr>
        <w:spacing w:before="89"/>
        <w:ind w:left="1764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c[i++]=b[k++];</w:t>
      </w:r>
    </w:p>
    <w:p>
      <w:pPr>
        <w:spacing w:before="89"/>
        <w:ind w:left="1212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if(j==n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||</w:t>
      </w:r>
    </w:p>
    <w:p>
      <w:pPr>
        <w:spacing w:before="90" w:line="304" w:lineRule="auto"/>
        <w:ind w:left="1764" w:right="6289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k==n)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5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1"/>
          <w:sz w:val="24"/>
          <w:szCs w:val="24"/>
        </w:rPr>
        <w:t>break;</w:t>
      </w:r>
    </w:p>
    <w:p>
      <w:pPr>
        <w:spacing w:before="0" w:line="325" w:lineRule="exact"/>
        <w:ind w:left="1044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w w:val="96"/>
          <w:sz w:val="24"/>
          <w:szCs w:val="24"/>
        </w:rPr>
        <w:t>}</w:t>
      </w:r>
    </w:p>
    <w:p>
      <w:pPr>
        <w:spacing w:before="89"/>
        <w:ind w:left="761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for(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;j&lt;n;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)</w:t>
      </w:r>
    </w:p>
    <w:p>
      <w:pPr>
        <w:spacing w:before="89"/>
        <w:ind w:left="1044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c[i++]=a[j++];</w:t>
      </w:r>
    </w:p>
    <w:p>
      <w:pPr>
        <w:spacing w:before="90"/>
        <w:ind w:left="943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for(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;k&lt;n;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)</w:t>
      </w:r>
    </w:p>
    <w:p>
      <w:pPr>
        <w:spacing w:before="89"/>
        <w:ind w:left="1044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c[i++]=b[k++];</w:t>
      </w:r>
    </w:p>
    <w:p>
      <w:pPr>
        <w:spacing w:before="90" w:line="302" w:lineRule="auto"/>
        <w:ind w:left="655" w:right="0" w:hanging="82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printf(“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sorted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elements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(using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merge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sort)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are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5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\n”);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5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for(i=0;i&lt;(2*n);i++)</w:t>
      </w:r>
    </w:p>
    <w:p>
      <w:pPr>
        <w:spacing w:before="3" w:line="304" w:lineRule="auto"/>
        <w:ind w:left="535" w:right="6213" w:firstLine="508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printf(“%d”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1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,</w:t>
      </w:r>
      <w:r>
        <w:rPr>
          <w:rFonts w:hint="default" w:ascii="Times New Roman" w:hAnsi="Times New Roman" w:cs="Times New Roman"/>
          <w:b w:val="0"/>
          <w:bCs/>
          <w:i w:val="0"/>
          <w:iCs/>
          <w:spacing w:val="-5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  <w:t>c[i]);getch();</w:t>
      </w:r>
    </w:p>
    <w:p>
      <w:pPr>
        <w:spacing w:before="0" w:line="325" w:lineRule="exact"/>
        <w:ind w:left="102" w:right="0" w:firstLine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i w:val="0"/>
          <w:iCs/>
          <w:w w:val="96"/>
          <w:sz w:val="24"/>
          <w:szCs w:val="24"/>
        </w:rPr>
        <w:t>}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b w:val="0"/>
          <w:bCs/>
          <w:i w:val="0"/>
          <w:iCs/>
          <w:sz w:val="24"/>
          <w:szCs w:val="24"/>
          <w:lang w:val="en-US"/>
        </w:rPr>
        <w:sectPr>
          <w:pgSz w:w="11900" w:h="16850"/>
          <w:pgMar w:top="1500" w:right="240" w:bottom="280" w:left="640" w:header="720" w:footer="720" w:gutter="0"/>
          <w:cols w:space="720" w:num="1"/>
        </w:sect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  <w:bookmarkStart w:id="39" w:name="Insertion sort :"/>
      <w:bookmarkEnd w:id="39"/>
      <w:r>
        <w:rPr>
          <w:rFonts w:hint="default" w:ascii="Times New Roman" w:hAnsi="Times New Roman" w:cs="Times New Roman"/>
          <w:sz w:val="24"/>
          <w:szCs w:val="24"/>
          <w:lang w:val="en-US"/>
        </w:rPr>
        <w:t>Week 7 :</w:t>
      </w: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Write a program to implement the tree traversal methods( Recursive and Non Recursive).</w:t>
      </w: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3"/>
        <w:ind w:firstLine="576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-1"/>
          <w:sz w:val="24"/>
          <w:szCs w:val="24"/>
        </w:rPr>
        <w:t>Source</w:t>
      </w:r>
      <w:r>
        <w:rPr>
          <w:rFonts w:hint="default" w:ascii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code:</w:t>
      </w:r>
    </w:p>
    <w:p>
      <w:pPr>
        <w:pStyle w:val="7"/>
        <w:spacing w:before="5"/>
        <w:ind w:left="0"/>
        <w:rPr>
          <w:rFonts w:hint="default" w:ascii="Times New Roman" w:hAnsi="Times New Roman" w:cs="Times New Roman"/>
          <w:b/>
          <w:sz w:val="24"/>
          <w:szCs w:val="24"/>
        </w:rPr>
      </w:pPr>
    </w:p>
    <w:p>
      <w:pPr>
        <w:pStyle w:val="7"/>
        <w:spacing w:line="242" w:lineRule="auto"/>
        <w:ind w:right="8979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# include &lt;stdio.h&gt;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#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include</w:t>
      </w:r>
      <w:r>
        <w:rPr>
          <w:rFonts w:hint="default" w:ascii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&lt;stdlib.h&gt;</w:t>
      </w:r>
    </w:p>
    <w:p>
      <w:pPr>
        <w:pStyle w:val="7"/>
        <w:spacing w:line="270" w:lineRule="exact"/>
        <w:ind w:left="30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struct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tree</w:t>
      </w:r>
    </w:p>
    <w:p>
      <w:pPr>
        <w:pStyle w:val="7"/>
        <w:spacing w:line="275" w:lineRule="exact"/>
        <w:ind w:left="36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pStyle w:val="7"/>
        <w:ind w:left="541" w:right="872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struct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tree*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lchild;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char</w:t>
      </w:r>
      <w:r>
        <w:rPr>
          <w:rFonts w:hint="default" w:ascii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data[10];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struct</w:t>
      </w:r>
      <w:r>
        <w:rPr>
          <w:rFonts w:hint="default" w:ascii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tree*</w:t>
      </w:r>
      <w:r>
        <w:rPr>
          <w:rFonts w:hint="default" w:ascii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rchild;</w:t>
      </w:r>
    </w:p>
    <w:p>
      <w:pPr>
        <w:pStyle w:val="7"/>
        <w:ind w:left="42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};</w:t>
      </w:r>
    </w:p>
    <w:p>
      <w:pPr>
        <w:pStyle w:val="7"/>
        <w:spacing w:before="3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spacing w:line="237" w:lineRule="auto"/>
        <w:ind w:left="483" w:right="8196" w:hanging="5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typedef struct tree node;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node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*Q[50];</w:t>
      </w:r>
    </w:p>
    <w:p>
      <w:pPr>
        <w:pStyle w:val="7"/>
        <w:spacing w:before="4"/>
        <w:ind w:left="48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int</w:t>
      </w:r>
      <w:r>
        <w:rPr>
          <w:rFonts w:hint="default" w:ascii="Times New Roman" w:hAnsi="Times New Roman" w:cs="Times New Roman"/>
          <w:spacing w:val="5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node_ctr;</w:t>
      </w:r>
    </w:p>
    <w:p>
      <w:pPr>
        <w:pStyle w:val="7"/>
        <w:spacing w:before="6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ind w:left="54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node* getnode()</w:t>
      </w:r>
    </w:p>
    <w:p>
      <w:pPr>
        <w:pStyle w:val="7"/>
        <w:spacing w:before="3"/>
        <w:ind w:left="60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pStyle w:val="7"/>
        <w:spacing w:before="3" w:line="275" w:lineRule="exact"/>
        <w:ind w:left="72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node</w:t>
      </w:r>
      <w:r>
        <w:rPr>
          <w:rFonts w:hint="default"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*temp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;</w:t>
      </w:r>
    </w:p>
    <w:p>
      <w:pPr>
        <w:pStyle w:val="7"/>
        <w:ind w:left="723" w:right="6621" w:firstLine="52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temp = (node*) malloc(sizeof(node));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printf("\n Enter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Data:</w:t>
      </w:r>
      <w:r>
        <w:rPr>
          <w:rFonts w:hint="default" w:ascii="Times New Roman" w:hAnsi="Times New Roman" w:cs="Times New Roman"/>
          <w:spacing w:val="6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");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fflush(stdin);</w:t>
      </w:r>
    </w:p>
    <w:p>
      <w:pPr>
        <w:pStyle w:val="7"/>
        <w:ind w:left="958" w:right="7850" w:hanging="236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scanf("%s",temp-&gt;data);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temp-&gt;lchild = NULL;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temp-&gt;rchild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=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NULL;</w:t>
      </w:r>
    </w:p>
    <w:p>
      <w:pPr>
        <w:pStyle w:val="7"/>
        <w:ind w:left="78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return</w:t>
      </w:r>
      <w:r>
        <w:rPr>
          <w:rFonts w:hint="default" w:ascii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temp;</w:t>
      </w:r>
    </w:p>
    <w:p>
      <w:pPr>
        <w:pStyle w:val="7"/>
        <w:spacing w:before="1"/>
        <w:ind w:left="66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pStyle w:val="7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spacing w:before="9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spacing w:before="1"/>
        <w:ind w:left="42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void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create_binarytree(node *root)</w:t>
      </w:r>
    </w:p>
    <w:p>
      <w:pPr>
        <w:pStyle w:val="7"/>
        <w:spacing w:before="2"/>
        <w:ind w:left="54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pStyle w:val="7"/>
        <w:spacing w:line="237" w:lineRule="auto"/>
        <w:ind w:left="781" w:right="8958" w:hanging="5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char option;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node_ctr</w:t>
      </w:r>
      <w:r>
        <w:rPr>
          <w:rFonts w:hint="default" w:ascii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=</w:t>
      </w:r>
      <w:r>
        <w:rPr>
          <w:rFonts w:hint="default" w:ascii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1;</w:t>
      </w:r>
    </w:p>
    <w:p>
      <w:pPr>
        <w:pStyle w:val="7"/>
        <w:spacing w:before="9" w:line="275" w:lineRule="exact"/>
        <w:ind w:left="84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if(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root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!=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NULL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)</w:t>
      </w:r>
    </w:p>
    <w:p>
      <w:pPr>
        <w:pStyle w:val="7"/>
        <w:spacing w:line="274" w:lineRule="exact"/>
        <w:ind w:left="83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pStyle w:val="7"/>
        <w:spacing w:before="5" w:line="232" w:lineRule="auto"/>
        <w:ind w:left="838" w:right="4739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printf("\n Node %s has Left SubTree(Y/N)",root-&gt;data);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fflush(stdin);</w:t>
      </w:r>
    </w:p>
    <w:p>
      <w:pPr>
        <w:pStyle w:val="7"/>
        <w:spacing w:before="10" w:line="275" w:lineRule="exact"/>
        <w:ind w:left="83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scanf("%c",&amp;option);</w:t>
      </w:r>
    </w:p>
    <w:p>
      <w:pPr>
        <w:pStyle w:val="7"/>
        <w:spacing w:line="275" w:lineRule="exact"/>
        <w:ind w:left="83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if(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option=='Y'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||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option</w:t>
      </w:r>
      <w:r>
        <w:rPr>
          <w:rFonts w:hint="default" w:ascii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==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'y')</w:t>
      </w:r>
    </w:p>
    <w:p>
      <w:pPr>
        <w:pStyle w:val="7"/>
        <w:spacing w:before="3"/>
        <w:ind w:left="90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pStyle w:val="7"/>
        <w:ind w:left="1021" w:right="695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root-&gt;lchild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=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getnode();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node_ctr++;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create_binarytree(root-&gt;lchild);</w:t>
      </w:r>
    </w:p>
    <w:p>
      <w:pPr>
        <w:pStyle w:val="7"/>
        <w:ind w:left="96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pStyle w:val="7"/>
        <w:spacing w:before="3"/>
        <w:ind w:left="83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else</w:t>
      </w:r>
    </w:p>
    <w:p>
      <w:pPr>
        <w:pStyle w:val="7"/>
        <w:spacing w:before="2" w:line="275" w:lineRule="exact"/>
        <w:ind w:left="90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pStyle w:val="7"/>
        <w:spacing w:line="242" w:lineRule="auto"/>
        <w:ind w:left="838" w:right="716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root-&gt;lchild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=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NULL;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create_binarytree(root-&gt;lchild);</w:t>
      </w:r>
    </w:p>
    <w:p>
      <w:pPr>
        <w:pStyle w:val="7"/>
        <w:spacing w:line="270" w:lineRule="exact"/>
        <w:ind w:left="83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pStyle w:val="7"/>
        <w:spacing w:line="237" w:lineRule="auto"/>
        <w:ind w:left="838" w:right="4545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printf("\n Node %s has Right SubTree(Y/N) ",root-&gt;data);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fflush(stdin);</w:t>
      </w:r>
    </w:p>
    <w:p>
      <w:pPr>
        <w:spacing w:after="0" w:line="237" w:lineRule="auto"/>
        <w:rPr>
          <w:rFonts w:hint="default" w:ascii="Times New Roman" w:hAnsi="Times New Roman" w:cs="Times New Roman"/>
          <w:sz w:val="24"/>
          <w:szCs w:val="24"/>
        </w:rPr>
        <w:sectPr>
          <w:pgSz w:w="11900" w:h="16850"/>
          <w:pgMar w:top="1520" w:right="240" w:bottom="0" w:left="640" w:header="720" w:footer="720" w:gutter="0"/>
          <w:cols w:space="720" w:num="1"/>
        </w:sectPr>
      </w:pPr>
    </w:p>
    <w:p>
      <w:pPr>
        <w:pStyle w:val="7"/>
        <w:spacing w:before="68"/>
        <w:ind w:left="83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scanf("%c",&amp;option);</w:t>
      </w:r>
    </w:p>
    <w:p>
      <w:pPr>
        <w:pStyle w:val="7"/>
        <w:spacing w:before="7" w:line="275" w:lineRule="exact"/>
        <w:ind w:left="83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if( option=='Y'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||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option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==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'y')</w:t>
      </w:r>
    </w:p>
    <w:p>
      <w:pPr>
        <w:pStyle w:val="7"/>
        <w:spacing w:line="275" w:lineRule="exact"/>
        <w:ind w:left="96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pStyle w:val="7"/>
        <w:ind w:left="1141" w:right="6856" w:hanging="6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root-&gt;rchild</w:t>
      </w:r>
      <w:r>
        <w:rPr>
          <w:rFonts w:hint="default" w:ascii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=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getnode();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node_ctr++;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create_binarytree(root-&gt;rchild);</w:t>
      </w:r>
    </w:p>
    <w:p>
      <w:pPr>
        <w:pStyle w:val="7"/>
        <w:spacing w:before="1"/>
        <w:ind w:left="108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pStyle w:val="7"/>
        <w:spacing w:before="2" w:line="275" w:lineRule="exact"/>
        <w:ind w:left="83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else</w:t>
      </w:r>
    </w:p>
    <w:p>
      <w:pPr>
        <w:pStyle w:val="7"/>
        <w:spacing w:line="274" w:lineRule="exact"/>
        <w:ind w:left="90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pStyle w:val="7"/>
        <w:spacing w:before="2" w:line="237" w:lineRule="auto"/>
        <w:ind w:left="838" w:right="7159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root-&gt;rchild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=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NULL;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create_binarytree(root-&gt;rchild);</w:t>
      </w:r>
    </w:p>
    <w:p>
      <w:pPr>
        <w:pStyle w:val="7"/>
        <w:spacing w:before="8" w:line="275" w:lineRule="exact"/>
        <w:ind w:left="83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pStyle w:val="7"/>
        <w:spacing w:line="274" w:lineRule="exact"/>
        <w:ind w:left="66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pStyle w:val="7"/>
        <w:spacing w:line="275" w:lineRule="exact"/>
        <w:ind w:left="42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pStyle w:val="7"/>
        <w:spacing w:before="7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spacing w:before="90" w:line="275" w:lineRule="exact"/>
        <w:ind w:left="18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void make_Queue(node</w:t>
      </w:r>
      <w:r>
        <w:rPr>
          <w:rFonts w:hint="default"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*root,int</w:t>
      </w:r>
      <w:r>
        <w:rPr>
          <w:rFonts w:hint="default" w:ascii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parent)</w:t>
      </w:r>
    </w:p>
    <w:p>
      <w:pPr>
        <w:pStyle w:val="7"/>
        <w:spacing w:line="275" w:lineRule="exact"/>
        <w:ind w:left="24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pStyle w:val="7"/>
        <w:spacing w:before="3" w:line="275" w:lineRule="exact"/>
        <w:ind w:left="48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if(root</w:t>
      </w:r>
      <w:r>
        <w:rPr>
          <w:rFonts w:hint="default"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!=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NULL)</w:t>
      </w:r>
    </w:p>
    <w:p>
      <w:pPr>
        <w:pStyle w:val="7"/>
        <w:spacing w:line="275" w:lineRule="exact"/>
        <w:ind w:left="54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pStyle w:val="7"/>
        <w:spacing w:before="9" w:line="232" w:lineRule="auto"/>
        <w:ind w:left="723" w:right="863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node_ctr++;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Q[parent]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=</w:t>
      </w:r>
      <w:r>
        <w:rPr>
          <w:rFonts w:hint="default" w:ascii="Times New Roman" w:hAnsi="Times New Roman" w:cs="Times New Roman"/>
          <w:spacing w:val="-1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root;</w:t>
      </w:r>
    </w:p>
    <w:p>
      <w:pPr>
        <w:pStyle w:val="7"/>
        <w:spacing w:before="7" w:line="237" w:lineRule="auto"/>
        <w:ind w:left="723" w:right="649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make_Queue(root-&gt;lchild,parent*2+1);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make_Queue(root-&gt;rchild,parent*2+2);</w:t>
      </w:r>
    </w:p>
    <w:p>
      <w:pPr>
        <w:pStyle w:val="7"/>
        <w:spacing w:before="9" w:line="275" w:lineRule="exact"/>
        <w:ind w:left="60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pStyle w:val="7"/>
        <w:spacing w:line="275" w:lineRule="exact"/>
        <w:ind w:left="36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pStyle w:val="7"/>
        <w:spacing w:before="8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spacing w:before="9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void</w:t>
      </w:r>
      <w:r>
        <w:rPr>
          <w:rFonts w:hint="default" w:ascii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inorder(node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*root)</w:t>
      </w:r>
    </w:p>
    <w:p>
      <w:pPr>
        <w:pStyle w:val="7"/>
        <w:spacing w:before="3"/>
        <w:ind w:left="18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pStyle w:val="7"/>
        <w:spacing w:before="3" w:line="275" w:lineRule="exact"/>
        <w:ind w:left="36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if(root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!=</w:t>
      </w:r>
      <w:r>
        <w:rPr>
          <w:rFonts w:hint="default"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NULL)</w:t>
      </w:r>
    </w:p>
    <w:p>
      <w:pPr>
        <w:pStyle w:val="7"/>
        <w:spacing w:line="275" w:lineRule="exact"/>
        <w:ind w:left="42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pStyle w:val="7"/>
        <w:ind w:left="603" w:right="800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inorder(root-&gt;lchild);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printf("%3s",root-&gt;data);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inorder(root-&gt;rchild);</w:t>
      </w:r>
    </w:p>
    <w:p>
      <w:pPr>
        <w:pStyle w:val="7"/>
        <w:spacing w:before="4" w:line="275" w:lineRule="exact"/>
        <w:ind w:left="48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pStyle w:val="7"/>
        <w:spacing w:line="275" w:lineRule="exact"/>
        <w:ind w:left="30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pStyle w:val="7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spacing w:before="9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spacing w:before="9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void</w:t>
      </w:r>
      <w:r>
        <w:rPr>
          <w:rFonts w:hint="default" w:ascii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preorder(node *root)</w:t>
      </w:r>
    </w:p>
    <w:p>
      <w:pPr>
        <w:pStyle w:val="7"/>
        <w:spacing w:before="3"/>
        <w:ind w:left="24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pStyle w:val="7"/>
        <w:spacing w:before="7" w:line="275" w:lineRule="exact"/>
        <w:ind w:left="42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if(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root !=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NULL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)</w:t>
      </w:r>
    </w:p>
    <w:p>
      <w:pPr>
        <w:pStyle w:val="7"/>
        <w:spacing w:line="271" w:lineRule="exact"/>
        <w:ind w:left="54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pStyle w:val="7"/>
        <w:ind w:left="603" w:right="800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-1"/>
          <w:sz w:val="24"/>
          <w:szCs w:val="24"/>
        </w:rPr>
        <w:t>printf("%3s",root-&gt;data);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preorder(root-&gt;lchild);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preorder(root-&gt;rchild);</w:t>
      </w:r>
    </w:p>
    <w:p>
      <w:pPr>
        <w:pStyle w:val="7"/>
        <w:spacing w:before="4" w:line="275" w:lineRule="exact"/>
        <w:ind w:left="54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pStyle w:val="7"/>
        <w:spacing w:line="275" w:lineRule="exact"/>
        <w:ind w:left="30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pStyle w:val="7"/>
        <w:spacing w:before="9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spacing w:before="9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void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postorder(node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*root)</w:t>
      </w:r>
    </w:p>
    <w:p>
      <w:pPr>
        <w:pStyle w:val="7"/>
        <w:spacing w:before="12" w:line="275" w:lineRule="exac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pStyle w:val="7"/>
        <w:spacing w:line="275" w:lineRule="exac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if( root</w:t>
      </w:r>
      <w:r>
        <w:rPr>
          <w:rFonts w:hint="default" w:ascii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!=</w:t>
      </w:r>
      <w:r>
        <w:rPr>
          <w:rFonts w:hint="default"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NULL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)</w:t>
      </w:r>
    </w:p>
    <w:p>
      <w:pPr>
        <w:pStyle w:val="7"/>
        <w:spacing w:before="2" w:line="275" w:lineRule="exac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pStyle w:val="7"/>
        <w:spacing w:line="242" w:lineRule="auto"/>
        <w:ind w:right="861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-1"/>
          <w:sz w:val="24"/>
          <w:szCs w:val="24"/>
        </w:rPr>
        <w:t>postorder(root-&gt;lchild);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postorder(root-&gt;rchild);</w:t>
      </w:r>
    </w:p>
    <w:p>
      <w:pPr>
        <w:pStyle w:val="7"/>
        <w:spacing w:before="6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printf("%3s",</w:t>
      </w:r>
      <w:r>
        <w:rPr>
          <w:rFonts w:hint="default" w:ascii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root-&gt;data);</w:t>
      </w:r>
    </w:p>
    <w:p>
      <w:pPr>
        <w:pStyle w:val="7"/>
        <w:spacing w:before="7" w:line="275" w:lineRule="exac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pStyle w:val="7"/>
        <w:spacing w:line="275" w:lineRule="exac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pStyle w:val="7"/>
        <w:spacing w:before="226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void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level_order(node</w:t>
      </w:r>
      <w:r>
        <w:rPr>
          <w:rFonts w:hint="default" w:ascii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*Q[],int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ctr)</w:t>
      </w:r>
    </w:p>
    <w:p>
      <w:pPr>
        <w:pStyle w:val="7"/>
        <w:spacing w:before="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pStyle w:val="7"/>
        <w:spacing w:before="2"/>
        <w:ind w:left="30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int</w:t>
      </w:r>
      <w:r>
        <w:rPr>
          <w:rFonts w:hint="default" w:ascii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i;</w:t>
      </w:r>
    </w:p>
    <w:p>
      <w:pPr>
        <w:pStyle w:val="7"/>
        <w:spacing w:before="3" w:line="275" w:lineRule="exact"/>
        <w:ind w:left="30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-1"/>
          <w:sz w:val="24"/>
          <w:szCs w:val="24"/>
        </w:rPr>
        <w:t>for(</w:t>
      </w:r>
      <w:r>
        <w:rPr>
          <w:rFonts w:hint="default" w:ascii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i</w:t>
      </w:r>
      <w:r>
        <w:rPr>
          <w:rFonts w:hint="default" w:ascii="Times New Roman" w:hAnsi="Times New Roman" w:cs="Times New Roman"/>
          <w:spacing w:val="-1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=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0;</w:t>
      </w:r>
      <w:r>
        <w:rPr>
          <w:rFonts w:hint="default" w:ascii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i</w:t>
      </w:r>
      <w:r>
        <w:rPr>
          <w:rFonts w:hint="default" w:ascii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&lt;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ctr </w:t>
      </w:r>
      <w:r>
        <w:rPr>
          <w:rFonts w:hint="default" w:ascii="Times New Roman" w:hAnsi="Times New Roman" w:cs="Times New Roman"/>
          <w:sz w:val="24"/>
          <w:szCs w:val="24"/>
        </w:rPr>
        <w:t>;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i++)</w:t>
      </w:r>
    </w:p>
    <w:p>
      <w:pPr>
        <w:pStyle w:val="7"/>
        <w:spacing w:line="275" w:lineRule="exact"/>
        <w:ind w:left="30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pStyle w:val="7"/>
        <w:spacing w:before="2" w:line="275" w:lineRule="exact"/>
        <w:ind w:left="42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if( Q[i] !=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NULL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)</w:t>
      </w:r>
    </w:p>
    <w:p>
      <w:pPr>
        <w:pStyle w:val="7"/>
        <w:spacing w:line="275" w:lineRule="exact"/>
        <w:ind w:left="90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printf("%5s",Q[i]-&gt;data);</w:t>
      </w:r>
    </w:p>
    <w:p>
      <w:pPr>
        <w:pStyle w:val="7"/>
        <w:spacing w:before="3" w:line="275" w:lineRule="exact"/>
        <w:ind w:left="36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pStyle w:val="7"/>
        <w:spacing w:line="275" w:lineRule="exact"/>
        <w:ind w:left="18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pStyle w:val="7"/>
        <w:spacing w:before="2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spacing w:before="9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int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menu()</w:t>
      </w:r>
    </w:p>
    <w:p>
      <w:pPr>
        <w:pStyle w:val="7"/>
        <w:spacing w:before="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pStyle w:val="7"/>
        <w:spacing w:before="2" w:line="242" w:lineRule="auto"/>
        <w:ind w:left="301" w:right="994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int</w:t>
      </w:r>
      <w:r>
        <w:rPr>
          <w:rFonts w:hint="default" w:ascii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ch;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clrscr();</w:t>
      </w:r>
    </w:p>
    <w:p>
      <w:pPr>
        <w:pStyle w:val="7"/>
        <w:ind w:left="421" w:right="702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printf("\n 1. Create Binary Tree ");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printf("\n 2. Inorder Traversal ");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printf("\n 3. Preorder Traversal ");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printf("\n 4. Postorder Traversal ");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printf("\n 5. Level </w:t>
      </w:r>
      <w:r>
        <w:rPr>
          <w:rFonts w:hint="default" w:ascii="Times New Roman" w:hAnsi="Times New Roman" w:cs="Times New Roman"/>
          <w:sz w:val="24"/>
          <w:szCs w:val="24"/>
        </w:rPr>
        <w:t>Order Traversal");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printf("\n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6.</w:t>
      </w:r>
      <w:r>
        <w:rPr>
          <w:rFonts w:hint="default" w:ascii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Quit</w:t>
      </w:r>
      <w:r>
        <w:rPr>
          <w:rFonts w:hint="default" w:ascii="Times New Roman" w:hAnsi="Times New Roman" w:cs="Times New Roman"/>
          <w:spacing w:val="1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");</w:t>
      </w:r>
    </w:p>
    <w:p>
      <w:pPr>
        <w:pStyle w:val="7"/>
        <w:spacing w:line="242" w:lineRule="auto"/>
        <w:ind w:left="421" w:right="7515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-1"/>
          <w:sz w:val="24"/>
          <w:szCs w:val="24"/>
        </w:rPr>
        <w:t>printf("\n</w:t>
      </w:r>
      <w:r>
        <w:rPr>
          <w:rFonts w:hint="default" w:ascii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Enter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Your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choice: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");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scanf("%d",</w:t>
      </w:r>
      <w:r>
        <w:rPr>
          <w:rFonts w:hint="default" w:ascii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&amp;ch);</w:t>
      </w:r>
    </w:p>
    <w:p>
      <w:pPr>
        <w:pStyle w:val="7"/>
        <w:spacing w:line="271" w:lineRule="exact"/>
        <w:ind w:left="60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return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ch;</w:t>
      </w:r>
    </w:p>
    <w:p>
      <w:pPr>
        <w:pStyle w:val="7"/>
        <w:spacing w:line="269" w:lineRule="exact"/>
        <w:ind w:left="36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pStyle w:val="7"/>
        <w:spacing w:before="2" w:line="275" w:lineRule="exac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void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main()</w:t>
      </w:r>
    </w:p>
    <w:p>
      <w:pPr>
        <w:pStyle w:val="7"/>
        <w:spacing w:line="275" w:lineRule="exac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pStyle w:val="7"/>
        <w:spacing w:before="3" w:line="275" w:lineRule="exact"/>
        <w:ind w:left="83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int</w:t>
      </w:r>
      <w:r>
        <w:rPr>
          <w:rFonts w:hint="default" w:ascii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i,ch;</w:t>
      </w:r>
    </w:p>
    <w:p>
      <w:pPr>
        <w:pStyle w:val="7"/>
        <w:ind w:left="838" w:right="8167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node *root = NULL;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do</w:t>
      </w:r>
    </w:p>
    <w:p>
      <w:pPr>
        <w:pStyle w:val="7"/>
        <w:spacing w:before="4" w:line="275" w:lineRule="exact"/>
        <w:ind w:left="83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pStyle w:val="7"/>
        <w:spacing w:line="242" w:lineRule="auto"/>
        <w:ind w:left="838" w:right="892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ch = menu();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switch(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ch)</w:t>
      </w:r>
    </w:p>
    <w:p>
      <w:pPr>
        <w:pStyle w:val="7"/>
        <w:spacing w:line="271" w:lineRule="exact"/>
        <w:ind w:left="83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pStyle w:val="7"/>
        <w:spacing w:before="1" w:line="275" w:lineRule="exact"/>
        <w:ind w:left="83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case 1 :</w:t>
      </w:r>
    </w:p>
    <w:p>
      <w:pPr>
        <w:pStyle w:val="7"/>
        <w:spacing w:line="275" w:lineRule="exact"/>
        <w:ind w:left="144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if(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root</w:t>
      </w:r>
      <w:r>
        <w:rPr>
          <w:rFonts w:hint="default" w:ascii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==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NULL</w:t>
      </w:r>
      <w:r>
        <w:rPr>
          <w:rFonts w:hint="default"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)</w:t>
      </w:r>
    </w:p>
    <w:p>
      <w:pPr>
        <w:pStyle w:val="7"/>
        <w:spacing w:before="2" w:line="275" w:lineRule="exact"/>
        <w:ind w:left="1559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pStyle w:val="7"/>
        <w:spacing w:line="242" w:lineRule="auto"/>
        <w:ind w:left="1559" w:right="7162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root</w:t>
      </w:r>
      <w:r>
        <w:rPr>
          <w:rFonts w:hint="default" w:ascii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=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getnode();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create_binarytree(root);</w:t>
      </w:r>
    </w:p>
    <w:p>
      <w:pPr>
        <w:pStyle w:val="7"/>
        <w:spacing w:line="271" w:lineRule="exact"/>
        <w:ind w:left="1559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pStyle w:val="7"/>
        <w:spacing w:before="2" w:line="275" w:lineRule="exact"/>
        <w:ind w:left="144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else</w:t>
      </w:r>
    </w:p>
    <w:p>
      <w:pPr>
        <w:pStyle w:val="7"/>
        <w:spacing w:line="275" w:lineRule="exact"/>
        <w:ind w:left="162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{</w:t>
      </w:r>
    </w:p>
    <w:p>
      <w:pPr>
        <w:pStyle w:val="7"/>
        <w:spacing w:before="2" w:line="275" w:lineRule="exact"/>
        <w:ind w:left="1804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printf("\n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Tree is already</w:t>
      </w:r>
      <w:r>
        <w:rPr>
          <w:rFonts w:hint="default" w:ascii="Times New Roman" w:hAnsi="Times New Roman" w:cs="Times New Roman"/>
          <w:spacing w:val="-1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Created</w:t>
      </w:r>
      <w:r>
        <w:rPr>
          <w:rFonts w:hint="default" w:ascii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..");</w:t>
      </w:r>
    </w:p>
    <w:p>
      <w:pPr>
        <w:pStyle w:val="7"/>
        <w:spacing w:line="275" w:lineRule="exact"/>
        <w:ind w:left="1559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spacing w:after="0" w:line="275" w:lineRule="exact"/>
        <w:rPr>
          <w:rFonts w:hint="default" w:ascii="Times New Roman" w:hAnsi="Times New Roman" w:cs="Times New Roman"/>
          <w:sz w:val="24"/>
          <w:szCs w:val="24"/>
        </w:rPr>
        <w:sectPr>
          <w:pgSz w:w="11900" w:h="16850"/>
          <w:pgMar w:top="1500" w:right="240" w:bottom="0" w:left="640" w:header="720" w:footer="720" w:gutter="0"/>
          <w:cols w:space="720" w:num="1"/>
        </w:sectPr>
      </w:pPr>
    </w:p>
    <w:p>
      <w:pPr>
        <w:pStyle w:val="7"/>
        <w:spacing w:before="7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ind w:left="83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-2"/>
          <w:sz w:val="24"/>
          <w:szCs w:val="24"/>
        </w:rPr>
        <w:t>case</w:t>
      </w:r>
      <w:r>
        <w:rPr>
          <w:rFonts w:hint="default" w:ascii="Times New Roman" w:hAnsi="Times New Roman" w:cs="Times New Roman"/>
          <w:spacing w:val="-1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2</w:t>
      </w:r>
      <w:r>
        <w:rPr>
          <w:rFonts w:hint="default" w:ascii="Times New Roman" w:hAnsi="Times New Roman" w:cs="Times New Roman"/>
          <w:spacing w:val="-1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:</w:t>
      </w:r>
    </w:p>
    <w:p>
      <w:pPr>
        <w:pStyle w:val="7"/>
        <w:spacing w:line="274" w:lineRule="exact"/>
        <w:ind w:left="-2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br w:type="column"/>
      </w:r>
      <w:r>
        <w:rPr>
          <w:rFonts w:hint="default" w:ascii="Times New Roman" w:hAnsi="Times New Roman" w:cs="Times New Roman"/>
          <w:sz w:val="24"/>
          <w:szCs w:val="24"/>
        </w:rPr>
        <w:t>break;</w:t>
      </w:r>
    </w:p>
    <w:p>
      <w:pPr>
        <w:pStyle w:val="7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ind w:left="-21" w:right="645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printf("\n Inorder </w:t>
      </w:r>
      <w:r>
        <w:rPr>
          <w:rFonts w:hint="default" w:ascii="Times New Roman" w:hAnsi="Times New Roman" w:cs="Times New Roman"/>
          <w:sz w:val="24"/>
          <w:szCs w:val="24"/>
        </w:rPr>
        <w:t>Traversal: ");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inorder(root);</w:t>
      </w:r>
    </w:p>
    <w:p>
      <w:pPr>
        <w:pStyle w:val="7"/>
        <w:ind w:left="-2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break;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  <w:sectPr>
          <w:type w:val="continuous"/>
          <w:pgSz w:w="11900" w:h="16850"/>
          <w:pgMar w:top="1500" w:right="240" w:bottom="280" w:left="640" w:header="720" w:footer="720" w:gutter="0"/>
          <w:cols w:equalWidth="0" w:num="2">
            <w:col w:w="1540" w:space="40"/>
            <w:col w:w="9440"/>
          </w:cols>
        </w:sectPr>
      </w:pPr>
    </w:p>
    <w:p>
      <w:pPr>
        <w:pStyle w:val="7"/>
        <w:spacing w:before="68"/>
        <w:ind w:left="83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-2"/>
          <w:sz w:val="24"/>
          <w:szCs w:val="24"/>
        </w:rPr>
        <w:t>case</w:t>
      </w:r>
      <w:r>
        <w:rPr>
          <w:rFonts w:hint="default" w:ascii="Times New Roman" w:hAnsi="Times New Roman" w:cs="Times New Roman"/>
          <w:spacing w:val="-1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3</w:t>
      </w:r>
      <w:r>
        <w:rPr>
          <w:rFonts w:hint="default" w:ascii="Times New Roman" w:hAnsi="Times New Roman" w:cs="Times New Roman"/>
          <w:spacing w:val="-1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:</w:t>
      </w: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br w:type="column"/>
      </w:r>
    </w:p>
    <w:p>
      <w:pPr>
        <w:pStyle w:val="7"/>
        <w:spacing w:line="237" w:lineRule="auto"/>
        <w:ind w:left="-21" w:right="6345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printf("\n</w:t>
      </w:r>
      <w:r>
        <w:rPr>
          <w:rFonts w:hint="default" w:ascii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Preorder</w:t>
      </w:r>
      <w:r>
        <w:rPr>
          <w:rFonts w:hint="default" w:ascii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Traversal: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");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preorder(root);</w:t>
      </w:r>
    </w:p>
    <w:p>
      <w:pPr>
        <w:pStyle w:val="7"/>
        <w:spacing w:before="4"/>
        <w:ind w:left="-2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break;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  <w:sectPr>
          <w:pgSz w:w="11900" w:h="16850"/>
          <w:pgMar w:top="1500" w:right="240" w:bottom="280" w:left="640" w:header="720" w:footer="720" w:gutter="0"/>
          <w:cols w:equalWidth="0" w:num="2">
            <w:col w:w="1540" w:space="40"/>
            <w:col w:w="9440"/>
          </w:cols>
        </w:sectPr>
      </w:pPr>
    </w:p>
    <w:p>
      <w:pPr>
        <w:pStyle w:val="7"/>
        <w:spacing w:before="2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  <w:sectPr>
          <w:type w:val="continuous"/>
          <w:pgSz w:w="11900" w:h="16850"/>
          <w:pgMar w:top="1500" w:right="240" w:bottom="280" w:left="640" w:header="720" w:footer="720" w:gutter="0"/>
          <w:cols w:space="720" w:num="1"/>
        </w:sectPr>
      </w:pPr>
    </w:p>
    <w:p>
      <w:pPr>
        <w:pStyle w:val="7"/>
        <w:spacing w:before="90"/>
        <w:ind w:left="83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-1"/>
          <w:sz w:val="24"/>
          <w:szCs w:val="24"/>
        </w:rPr>
        <w:t>case</w:t>
      </w:r>
      <w:r>
        <w:rPr>
          <w:rFonts w:hint="default" w:ascii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4</w:t>
      </w:r>
      <w:r>
        <w:rPr>
          <w:rFonts w:hint="default" w:ascii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:</w:t>
      </w:r>
    </w:p>
    <w:p>
      <w:pPr>
        <w:pStyle w:val="7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spacing w:before="230"/>
        <w:ind w:left="83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case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5:</w:t>
      </w:r>
    </w:p>
    <w:p>
      <w:pPr>
        <w:pStyle w:val="7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spacing w:before="205"/>
        <w:ind w:left="83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-2"/>
          <w:sz w:val="24"/>
          <w:szCs w:val="24"/>
        </w:rPr>
        <w:t>case</w:t>
      </w:r>
      <w:r>
        <w:rPr>
          <w:rFonts w:hint="default" w:ascii="Times New Roman" w:hAnsi="Times New Roman" w:cs="Times New Roman"/>
          <w:spacing w:val="-1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6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:</w:t>
      </w:r>
    </w:p>
    <w:p>
      <w:pPr>
        <w:pStyle w:val="7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ind w:left="0" w:right="104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pStyle w:val="7"/>
        <w:ind w:lef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br w:type="column"/>
      </w:r>
    </w:p>
    <w:p>
      <w:pPr>
        <w:pStyle w:val="7"/>
        <w:spacing w:line="242" w:lineRule="auto"/>
        <w:ind w:left="-26" w:right="624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printf("\n</w:t>
      </w:r>
      <w:r>
        <w:rPr>
          <w:rFonts w:hint="default" w:ascii="Times New Roman" w:hAnsi="Times New Roman" w:cs="Times New Roman"/>
          <w:spacing w:val="-1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Postorder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Traversal: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");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postorder(root);</w:t>
      </w:r>
    </w:p>
    <w:p>
      <w:pPr>
        <w:pStyle w:val="7"/>
        <w:spacing w:line="271" w:lineRule="exact"/>
        <w:ind w:left="-26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break;</w:t>
      </w:r>
    </w:p>
    <w:p>
      <w:pPr>
        <w:pStyle w:val="7"/>
        <w:spacing w:before="2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ind w:left="-26" w:right="5955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printf("\n</w:t>
      </w:r>
      <w:r>
        <w:rPr>
          <w:rFonts w:hint="default" w:ascii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Level</w:t>
      </w:r>
      <w:r>
        <w:rPr>
          <w:rFonts w:hint="default"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Order</w:t>
      </w:r>
      <w:r>
        <w:rPr>
          <w:rFonts w:hint="default" w:ascii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Traversal</w:t>
      </w:r>
      <w:r>
        <w:rPr>
          <w:rFonts w:hint="default" w:ascii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..");</w:t>
      </w:r>
      <w:r>
        <w:rPr>
          <w:rFonts w:hint="default" w:ascii="Times New Roman" w:hAnsi="Times New Roman" w:cs="Times New Roman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make_Queue(root,0);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level_order(Q,node_ctr);</w:t>
      </w:r>
    </w:p>
    <w:p>
      <w:pPr>
        <w:pStyle w:val="7"/>
        <w:spacing w:before="13" w:line="480" w:lineRule="auto"/>
        <w:ind w:left="-26" w:right="8742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break;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exit(0);</w:t>
      </w:r>
    </w:p>
    <w:p>
      <w:pPr>
        <w:spacing w:after="0" w:line="480" w:lineRule="auto"/>
        <w:rPr>
          <w:rFonts w:hint="default" w:ascii="Times New Roman" w:hAnsi="Times New Roman" w:cs="Times New Roman"/>
          <w:sz w:val="24"/>
          <w:szCs w:val="24"/>
        </w:rPr>
        <w:sectPr>
          <w:type w:val="continuous"/>
          <w:pgSz w:w="11900" w:h="16850"/>
          <w:pgMar w:top="1500" w:right="240" w:bottom="280" w:left="640" w:header="720" w:footer="720" w:gutter="0"/>
          <w:cols w:equalWidth="0" w:num="2">
            <w:col w:w="1545" w:space="40"/>
            <w:col w:w="9435"/>
          </w:cols>
        </w:sectPr>
      </w:pPr>
    </w:p>
    <w:p>
      <w:pPr>
        <w:pStyle w:val="7"/>
        <w:spacing w:line="275" w:lineRule="exact"/>
        <w:ind w:left="301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getch();</w:t>
      </w:r>
    </w:p>
    <w:p>
      <w:pPr>
        <w:pStyle w:val="7"/>
        <w:spacing w:line="275" w:lineRule="exact"/>
        <w:ind w:left="363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}while(1);</w:t>
      </w:r>
    </w:p>
    <w:p>
      <w:pPr>
        <w:pStyle w:val="7"/>
        <w:spacing w:line="274" w:lineRule="exact"/>
        <w:ind w:left="23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pStyle w:val="7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spacing w:before="2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spacing w:before="1" w:after="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OUTPUT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>
      <w:pPr>
        <w:pStyle w:val="7"/>
        <w:ind w:left="12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856605" cy="3291840"/>
            <wp:effectExtent l="0" t="0" r="10795" b="3810"/>
            <wp:docPr id="4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7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09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  <w:sectPr>
          <w:type w:val="continuous"/>
          <w:pgSz w:w="11900" w:h="16850"/>
          <w:pgMar w:top="1500" w:right="240" w:bottom="280" w:left="640" w:header="720" w:footer="720" w:gutter="0"/>
          <w:cols w:space="720" w:num="1"/>
        </w:sectPr>
      </w:pPr>
    </w:p>
    <w:p>
      <w:pPr>
        <w:pStyle w:val="7"/>
        <w:ind w:left="12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967095" cy="2550795"/>
            <wp:effectExtent l="0" t="0" r="14605" b="1905"/>
            <wp:docPr id="4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8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511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3"/>
        <w:ind w:lef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482600</wp:posOffset>
            </wp:positionH>
            <wp:positionV relativeFrom="paragraph">
              <wp:posOffset>165735</wp:posOffset>
            </wp:positionV>
            <wp:extent cx="5977255" cy="2853055"/>
            <wp:effectExtent l="0" t="0" r="4445" b="4445"/>
            <wp:wrapTopAndBottom/>
            <wp:docPr id="4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9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303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6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spacing w:before="9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Viva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Questions</w:t>
      </w:r>
    </w:p>
    <w:p>
      <w:pPr>
        <w:pStyle w:val="7"/>
        <w:ind w:lef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13"/>
        <w:numPr>
          <w:ilvl w:val="1"/>
          <w:numId w:val="12"/>
        </w:numPr>
        <w:tabs>
          <w:tab w:val="left" w:pos="839"/>
        </w:tabs>
        <w:spacing w:before="0" w:after="0" w:line="240" w:lineRule="auto"/>
        <w:ind w:left="838" w:right="0" w:hanging="365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-1"/>
          <w:sz w:val="24"/>
          <w:szCs w:val="24"/>
        </w:rPr>
        <w:t>Define</w:t>
      </w:r>
      <w:r>
        <w:rPr>
          <w:rFonts w:hint="default" w:ascii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binary</w:t>
      </w:r>
      <w:r>
        <w:rPr>
          <w:rFonts w:hint="default" w:ascii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tree</w:t>
      </w:r>
    </w:p>
    <w:p>
      <w:pPr>
        <w:pStyle w:val="13"/>
        <w:numPr>
          <w:ilvl w:val="1"/>
          <w:numId w:val="12"/>
        </w:numPr>
        <w:tabs>
          <w:tab w:val="left" w:pos="839"/>
        </w:tabs>
        <w:spacing w:before="7" w:after="0" w:line="275" w:lineRule="exact"/>
        <w:ind w:left="838" w:right="0" w:hanging="365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List the properties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of</w:t>
      </w:r>
      <w:r>
        <w:rPr>
          <w:rFonts w:hint="default" w:ascii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BST.</w:t>
      </w:r>
    </w:p>
    <w:p>
      <w:pPr>
        <w:pStyle w:val="13"/>
        <w:numPr>
          <w:ilvl w:val="1"/>
          <w:numId w:val="12"/>
        </w:numPr>
        <w:tabs>
          <w:tab w:val="left" w:pos="839"/>
        </w:tabs>
        <w:spacing w:before="0" w:after="0" w:line="275" w:lineRule="exact"/>
        <w:ind w:left="838" w:right="0" w:hanging="365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What</w:t>
      </w:r>
      <w:r>
        <w:rPr>
          <w:rFonts w:hint="default" w:ascii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is</w:t>
      </w:r>
      <w:r>
        <w:rPr>
          <w:rFonts w:hint="default"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complete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binary</w:t>
      </w:r>
      <w:r>
        <w:rPr>
          <w:rFonts w:hint="default" w:ascii="Times New Roman" w:hAnsi="Times New Roman" w:cs="Times New Roman"/>
          <w:spacing w:val="-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tree?</w:t>
      </w:r>
    </w:p>
    <w:p>
      <w:pPr>
        <w:pStyle w:val="13"/>
        <w:numPr>
          <w:ilvl w:val="1"/>
          <w:numId w:val="12"/>
        </w:numPr>
        <w:tabs>
          <w:tab w:val="left" w:pos="839"/>
        </w:tabs>
        <w:spacing w:before="3" w:after="0" w:line="275" w:lineRule="exact"/>
        <w:ind w:left="838" w:right="0" w:hanging="365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-1"/>
          <w:sz w:val="24"/>
          <w:szCs w:val="24"/>
        </w:rPr>
        <w:t>Give</w:t>
      </w:r>
      <w:r>
        <w:rPr>
          <w:rFonts w:hint="default" w:ascii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one</w:t>
      </w:r>
      <w:r>
        <w:rPr>
          <w:rFonts w:hint="default" w:ascii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example</w:t>
      </w:r>
      <w:r>
        <w:rPr>
          <w:rFonts w:hint="default" w:ascii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for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Full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binary</w:t>
      </w:r>
      <w:r>
        <w:rPr>
          <w:rFonts w:hint="default" w:ascii="Times New Roman" w:hAnsi="Times New Roman" w:cs="Times New Roman"/>
          <w:spacing w:val="-1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tree.</w:t>
      </w:r>
    </w:p>
    <w:p>
      <w:pPr>
        <w:pStyle w:val="13"/>
        <w:numPr>
          <w:ilvl w:val="1"/>
          <w:numId w:val="12"/>
        </w:numPr>
        <w:tabs>
          <w:tab w:val="left" w:pos="839"/>
        </w:tabs>
        <w:spacing w:before="0" w:after="0" w:line="275" w:lineRule="exact"/>
        <w:ind w:left="838" w:right="0" w:hanging="365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Give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the</w:t>
      </w:r>
      <w:r>
        <w:rPr>
          <w:rFonts w:hint="default" w:ascii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node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structure</w:t>
      </w:r>
      <w:r>
        <w:rPr>
          <w:rFonts w:hint="default" w:ascii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of</w:t>
      </w:r>
      <w:r>
        <w:rPr>
          <w:rFonts w:hint="default" w:ascii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</w:t>
      </w:r>
      <w:r>
        <w:rPr>
          <w:rFonts w:hint="default" w:ascii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tree.</w:t>
      </w:r>
    </w:p>
    <w:p>
      <w:pPr>
        <w:spacing w:after="0" w:line="275" w:lineRule="exact"/>
        <w:jc w:val="left"/>
        <w:rPr>
          <w:rFonts w:hint="default" w:ascii="Times New Roman" w:hAnsi="Times New Roman" w:cs="Times New Roman"/>
          <w:sz w:val="24"/>
          <w:szCs w:val="24"/>
        </w:rPr>
        <w:sectPr>
          <w:pgSz w:w="11900" w:h="16850"/>
          <w:pgMar w:top="1600" w:right="240" w:bottom="280" w:left="640" w:header="720" w:footer="720" w:gutter="0"/>
          <w:cols w:space="720" w:num="1"/>
        </w:sect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Week 8 : Write a program to implement</w:t>
      </w:r>
    </w:p>
    <w:p>
      <w:pPr>
        <w:pStyle w:val="7"/>
        <w:spacing w:before="4"/>
        <w:ind w:firstLine="840" w:firstLineChars="35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i) Binary Search tree ii) B Trees iii) B+ Trees iv) AVL trees v) Red - Black trees</w:t>
      </w: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2"/>
        <w:numPr>
          <w:ilvl w:val="0"/>
          <w:numId w:val="0"/>
        </w:numPr>
        <w:tabs>
          <w:tab w:val="left" w:pos="822"/>
        </w:tabs>
        <w:spacing w:before="0" w:after="0" w:line="240" w:lineRule="auto"/>
        <w:ind w:left="459" w:leftChars="0" w:right="0" w:rightChars="0"/>
        <w:jc w:val="left"/>
        <w:rPr>
          <w:u w:val="none" w:color="auto"/>
        </w:rPr>
      </w:pPr>
      <w:r>
        <w:rPr>
          <w:rFonts w:hint="default"/>
          <w:u w:val="none" w:color="auto"/>
          <w:lang w:val="en-US"/>
        </w:rPr>
        <w:t>i)P</w:t>
      </w:r>
      <w:r>
        <w:rPr>
          <w:u w:val="none" w:color="auto"/>
        </w:rPr>
        <w:t>rogram</w:t>
      </w:r>
      <w:r>
        <w:rPr>
          <w:spacing w:val="-6"/>
          <w:u w:val="none" w:color="auto"/>
        </w:rPr>
        <w:t xml:space="preserve"> </w:t>
      </w:r>
      <w:r>
        <w:rPr>
          <w:u w:val="none" w:color="auto"/>
        </w:rPr>
        <w:t>to</w:t>
      </w:r>
      <w:r>
        <w:rPr>
          <w:spacing w:val="-2"/>
          <w:u w:val="none" w:color="auto"/>
        </w:rPr>
        <w:t xml:space="preserve"> </w:t>
      </w:r>
      <w:r>
        <w:rPr>
          <w:u w:val="none" w:color="auto"/>
        </w:rPr>
        <w:t>implement Binary</w:t>
      </w:r>
      <w:r>
        <w:rPr>
          <w:spacing w:val="-2"/>
          <w:u w:val="none" w:color="auto"/>
        </w:rPr>
        <w:t xml:space="preserve"> </w:t>
      </w:r>
      <w:r>
        <w:rPr>
          <w:u w:val="none" w:color="auto"/>
        </w:rPr>
        <w:t>Search</w:t>
      </w:r>
      <w:r>
        <w:rPr>
          <w:spacing w:val="-2"/>
          <w:u w:val="none" w:color="auto"/>
        </w:rPr>
        <w:t xml:space="preserve"> </w:t>
      </w:r>
      <w:r>
        <w:rPr>
          <w:u w:val="none" w:color="auto"/>
        </w:rPr>
        <w:t>Tre</w:t>
      </w:r>
      <w:r>
        <w:rPr>
          <w:rFonts w:hint="default"/>
          <w:u w:val="none" w:color="auto"/>
          <w:lang w:val="en-US"/>
        </w:rPr>
        <w:t>e</w:t>
      </w:r>
    </w:p>
    <w:p>
      <w:pPr>
        <w:pStyle w:val="7"/>
        <w:spacing w:before="7"/>
        <w:ind w:left="0"/>
        <w:rPr>
          <w:b/>
          <w:sz w:val="23"/>
        </w:rPr>
      </w:pPr>
    </w:p>
    <w:p>
      <w:pPr>
        <w:pStyle w:val="7"/>
        <w:ind w:right="7605"/>
      </w:pPr>
      <w:r>
        <w:t>#include &lt;stdio.h&gt;</w:t>
      </w:r>
      <w:r>
        <w:rPr>
          <w:spacing w:val="1"/>
        </w:rPr>
        <w:t xml:space="preserve"> </w:t>
      </w:r>
      <w:r>
        <w:rPr>
          <w:spacing w:val="-1"/>
        </w:rPr>
        <w:t>#include</w:t>
      </w:r>
      <w:r>
        <w:rPr>
          <w:spacing w:val="-10"/>
        </w:rPr>
        <w:t xml:space="preserve"> </w:t>
      </w:r>
      <w:r>
        <w:t>&lt;stdlib.h&gt;</w:t>
      </w:r>
    </w:p>
    <w:p>
      <w:pPr>
        <w:pStyle w:val="7"/>
        <w:ind w:left="0"/>
      </w:pPr>
    </w:p>
    <w:p>
      <w:pPr>
        <w:pStyle w:val="7"/>
        <w:spacing w:before="1"/>
        <w:ind w:right="7624"/>
      </w:pPr>
      <w:r>
        <w:t>typedef</w:t>
      </w:r>
      <w:r>
        <w:rPr>
          <w:spacing w:val="-7"/>
        </w:rPr>
        <w:t xml:space="preserve"> </w:t>
      </w:r>
      <w:r>
        <w:t>struct</w:t>
      </w:r>
      <w:r>
        <w:rPr>
          <w:spacing w:val="-6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data;</w:t>
      </w:r>
    </w:p>
    <w:p>
      <w:pPr>
        <w:pStyle w:val="7"/>
        <w:ind w:right="7729"/>
      </w:pPr>
      <w:r>
        <w:t>struct node *left;</w:t>
      </w:r>
      <w:r>
        <w:rPr>
          <w:spacing w:val="1"/>
        </w:rPr>
        <w:t xml:space="preserve"> </w:t>
      </w:r>
      <w:r>
        <w:t>struct node *right;</w:t>
      </w:r>
      <w:r>
        <w:rPr>
          <w:spacing w:val="1"/>
        </w:rPr>
        <w:t xml:space="preserve"> </w:t>
      </w:r>
      <w:r>
        <w:t>struct</w:t>
      </w:r>
      <w:r>
        <w:rPr>
          <w:spacing w:val="-7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*parent;</w:t>
      </w:r>
    </w:p>
    <w:p>
      <w:pPr>
        <w:pStyle w:val="7"/>
      </w:pPr>
      <w:r>
        <w:t>}node;</w:t>
      </w:r>
    </w:p>
    <w:p>
      <w:pPr>
        <w:pStyle w:val="7"/>
        <w:spacing w:before="72"/>
        <w:ind w:right="6265"/>
      </w:pPr>
      <w:r>
        <w:t>typedef</w:t>
      </w:r>
      <w:r>
        <w:rPr>
          <w:spacing w:val="-6"/>
        </w:rPr>
        <w:t xml:space="preserve"> </w:t>
      </w:r>
      <w:r>
        <w:t>struct</w:t>
      </w:r>
      <w:r>
        <w:rPr>
          <w:spacing w:val="-6"/>
        </w:rPr>
        <w:t xml:space="preserve"> </w:t>
      </w:r>
      <w:r>
        <w:t>binary_search_tree</w:t>
      </w:r>
      <w:r>
        <w:rPr>
          <w:spacing w:val="-7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*root;</w:t>
      </w:r>
    </w:p>
    <w:p>
      <w:pPr>
        <w:pStyle w:val="7"/>
        <w:spacing w:line="274" w:lineRule="exact"/>
      </w:pPr>
      <w:r>
        <w:t>}binary_search_tree;</w:t>
      </w:r>
    </w:p>
    <w:p>
      <w:pPr>
        <w:pStyle w:val="7"/>
        <w:ind w:left="0"/>
      </w:pPr>
    </w:p>
    <w:p>
      <w:pPr>
        <w:pStyle w:val="7"/>
        <w:ind w:right="6539"/>
      </w:pPr>
      <w:r>
        <w:t>node* new_node(int data) {</w:t>
      </w:r>
      <w:r>
        <w:rPr>
          <w:spacing w:val="1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*n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malloc(sizeof(node));</w:t>
      </w:r>
      <w:r>
        <w:rPr>
          <w:spacing w:val="-57"/>
        </w:rPr>
        <w:t xml:space="preserve"> </w:t>
      </w:r>
      <w:r>
        <w:t>n-&gt;data =</w:t>
      </w:r>
      <w:r>
        <w:rPr>
          <w:spacing w:val="-1"/>
        </w:rPr>
        <w:t xml:space="preserve"> </w:t>
      </w:r>
      <w:r>
        <w:t>data;</w:t>
      </w:r>
    </w:p>
    <w:p>
      <w:pPr>
        <w:pStyle w:val="7"/>
        <w:spacing w:before="1"/>
        <w:ind w:right="7890"/>
      </w:pPr>
      <w:r>
        <w:t>n-&gt;left = NULL;</w:t>
      </w:r>
      <w:r>
        <w:rPr>
          <w:spacing w:val="1"/>
        </w:rPr>
        <w:t xml:space="preserve"> </w:t>
      </w:r>
      <w:r>
        <w:t>n-&gt;right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NULL;</w:t>
      </w:r>
    </w:p>
    <w:p>
      <w:pPr>
        <w:pStyle w:val="7"/>
      </w:pPr>
      <w:r>
        <w:t>n-&gt;parent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NULL;</w:t>
      </w:r>
    </w:p>
    <w:p>
      <w:pPr>
        <w:pStyle w:val="7"/>
        <w:spacing w:before="11"/>
        <w:ind w:left="0"/>
        <w:rPr>
          <w:sz w:val="23"/>
        </w:rPr>
      </w:pPr>
    </w:p>
    <w:p>
      <w:pPr>
        <w:pStyle w:val="7"/>
      </w:pPr>
      <w:r>
        <w:t>return</w:t>
      </w:r>
      <w:r>
        <w:rPr>
          <w:spacing w:val="-1"/>
        </w:rPr>
        <w:t xml:space="preserve"> </w:t>
      </w:r>
      <w:r>
        <w:t>n;</w:t>
      </w:r>
    </w:p>
    <w:p>
      <w:pPr>
        <w:pStyle w:val="7"/>
        <w:spacing w:before="1"/>
      </w:pPr>
      <w:r>
        <w:t>}</w:t>
      </w:r>
    </w:p>
    <w:p>
      <w:pPr>
        <w:pStyle w:val="7"/>
        <w:ind w:left="0"/>
      </w:pPr>
    </w:p>
    <w:p>
      <w:pPr>
        <w:pStyle w:val="7"/>
        <w:ind w:right="3875"/>
      </w:pPr>
      <w:r>
        <w:t>binary_search_tree* new_binary_search_tree() {</w:t>
      </w:r>
      <w:r>
        <w:rPr>
          <w:spacing w:val="1"/>
        </w:rPr>
        <w:t xml:space="preserve"> </w:t>
      </w:r>
      <w:r>
        <w:t>binary_search_tree</w:t>
      </w:r>
      <w:r>
        <w:rPr>
          <w:spacing w:val="-6"/>
        </w:rPr>
        <w:t xml:space="preserve"> </w:t>
      </w:r>
      <w:r>
        <w:t>*t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malloc(sizeof(binary_search_tree));</w:t>
      </w:r>
      <w:r>
        <w:rPr>
          <w:spacing w:val="-57"/>
        </w:rPr>
        <w:t xml:space="preserve"> </w:t>
      </w:r>
      <w:r>
        <w:t>t-&gt;root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NULL;</w:t>
      </w:r>
    </w:p>
    <w:p>
      <w:pPr>
        <w:pStyle w:val="7"/>
        <w:ind w:left="0"/>
      </w:pPr>
    </w:p>
    <w:p>
      <w:pPr>
        <w:pStyle w:val="7"/>
      </w:pPr>
      <w:r>
        <w:t>return</w:t>
      </w:r>
      <w:r>
        <w:rPr>
          <w:spacing w:val="-1"/>
        </w:rPr>
        <w:t xml:space="preserve"> </w:t>
      </w:r>
      <w:r>
        <w:t>t;</w:t>
      </w:r>
    </w:p>
    <w:p>
      <w:pPr>
        <w:pStyle w:val="7"/>
      </w:pPr>
      <w:r>
        <w:t>}</w:t>
      </w:r>
    </w:p>
    <w:p>
      <w:pPr>
        <w:pStyle w:val="7"/>
        <w:ind w:left="0"/>
      </w:pPr>
    </w:p>
    <w:p>
      <w:pPr>
        <w:pStyle w:val="7"/>
        <w:ind w:right="4764"/>
      </w:pPr>
      <w:r>
        <w:t>node* minimum(binary_search_tree *t, node *x) {</w:t>
      </w:r>
      <w:r>
        <w:rPr>
          <w:spacing w:val="-58"/>
        </w:rPr>
        <w:t xml:space="preserve"> </w:t>
      </w:r>
      <w:r>
        <w:t>while(x-&gt;left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</w:p>
    <w:p>
      <w:pPr>
        <w:pStyle w:val="7"/>
        <w:ind w:right="8402" w:firstLine="120"/>
      </w:pPr>
      <w:r>
        <w:t>x = x-&gt;left;</w:t>
      </w:r>
      <w:r>
        <w:rPr>
          <w:spacing w:val="-58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x;</w:t>
      </w:r>
    </w:p>
    <w:p>
      <w:pPr>
        <w:pStyle w:val="7"/>
      </w:pPr>
      <w:r>
        <w:t>}</w:t>
      </w:r>
    </w:p>
    <w:p>
      <w:pPr>
        <w:pStyle w:val="7"/>
        <w:ind w:left="0"/>
      </w:pPr>
    </w:p>
    <w:p>
      <w:pPr>
        <w:pStyle w:val="7"/>
        <w:spacing w:before="1"/>
        <w:ind w:right="5306"/>
      </w:pPr>
      <w:r>
        <w:t>void insert(binary_search_tree *t, node *n) {</w:t>
      </w:r>
      <w:r>
        <w:rPr>
          <w:spacing w:val="-58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*y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>
      <w:pPr>
        <w:pStyle w:val="7"/>
        <w:ind w:right="7314"/>
      </w:pPr>
      <w:r>
        <w:t>node *temp = t-&gt;root;</w:t>
      </w:r>
      <w:r>
        <w:rPr>
          <w:spacing w:val="1"/>
        </w:rPr>
        <w:t xml:space="preserve"> </w:t>
      </w:r>
      <w:r>
        <w:t>while(temp</w:t>
      </w:r>
      <w:r>
        <w:rPr>
          <w:spacing w:val="-6"/>
        </w:rPr>
        <w:t xml:space="preserve"> </w:t>
      </w:r>
      <w:r>
        <w:t>!=</w:t>
      </w:r>
      <w:r>
        <w:rPr>
          <w:spacing w:val="-6"/>
        </w:rPr>
        <w:t xml:space="preserve"> </w:t>
      </w:r>
      <w:r>
        <w:t>NULL)</w:t>
      </w:r>
      <w:r>
        <w:rPr>
          <w:spacing w:val="-6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temp;</w:t>
      </w:r>
    </w:p>
    <w:p>
      <w:pPr>
        <w:pStyle w:val="7"/>
        <w:ind w:left="340" w:right="7108" w:hanging="120"/>
      </w:pPr>
      <w:r>
        <w:t>if(n-&gt;data &lt; temp-&gt;data)</w:t>
      </w:r>
      <w:r>
        <w:rPr>
          <w:spacing w:val="-57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temp-&gt;left;</w:t>
      </w:r>
    </w:p>
    <w:p>
      <w:pPr>
        <w:pStyle w:val="7"/>
        <w:ind w:left="220"/>
      </w:pPr>
      <w:r>
        <w:t>else</w:t>
      </w:r>
    </w:p>
    <w:p>
      <w:pPr>
        <w:pStyle w:val="7"/>
        <w:ind w:left="340"/>
      </w:pPr>
      <w:r>
        <w:t>temp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temp-&gt;right;</w:t>
      </w:r>
    </w:p>
    <w:p>
      <w:pPr>
        <w:pStyle w:val="7"/>
      </w:pPr>
      <w:r>
        <w:t>}</w:t>
      </w:r>
    </w:p>
    <w:p>
      <w:pPr>
        <w:pStyle w:val="7"/>
      </w:pPr>
      <w:r>
        <w:t>n-&gt;parent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y;</w:t>
      </w:r>
    </w:p>
    <w:p>
      <w:pPr>
        <w:pStyle w:val="7"/>
        <w:ind w:left="0"/>
      </w:pPr>
    </w:p>
    <w:p>
      <w:pPr>
        <w:pStyle w:val="7"/>
        <w:ind w:left="220" w:right="5577" w:hanging="120"/>
      </w:pPr>
      <w:r>
        <w:t>if(y</w:t>
      </w:r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  <w:r>
        <w:rPr>
          <w:spacing w:val="-2"/>
        </w:rPr>
        <w:t xml:space="preserve"> </w:t>
      </w:r>
      <w:r>
        <w:t>//newly</w:t>
      </w:r>
      <w:r>
        <w:rPr>
          <w:spacing w:val="-6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root</w:t>
      </w:r>
      <w:r>
        <w:rPr>
          <w:spacing w:val="-57"/>
        </w:rPr>
        <w:t xml:space="preserve"> </w:t>
      </w:r>
      <w:r>
        <w:t>t-&gt;root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n;</w:t>
      </w:r>
    </w:p>
    <w:p>
      <w:pPr>
        <w:pStyle w:val="7"/>
        <w:ind w:left="223" w:right="7170" w:hanging="123"/>
      </w:pPr>
      <w:r>
        <w:t>else if(n-&gt;data &lt; y-&gt;data)</w:t>
      </w:r>
      <w:r>
        <w:rPr>
          <w:spacing w:val="-57"/>
        </w:rPr>
        <w:t xml:space="preserve"> </w:t>
      </w:r>
      <w:r>
        <w:t>y-&gt;left</w:t>
      </w:r>
      <w:r>
        <w:rPr>
          <w:spacing w:val="-1"/>
        </w:rPr>
        <w:t xml:space="preserve"> </w:t>
      </w:r>
      <w:r>
        <w:t>= n;</w:t>
      </w:r>
    </w:p>
    <w:p>
      <w:pPr>
        <w:pStyle w:val="7"/>
      </w:pPr>
      <w:r>
        <w:t>else</w:t>
      </w:r>
    </w:p>
    <w:p>
      <w:pPr>
        <w:pStyle w:val="7"/>
        <w:spacing w:before="1"/>
        <w:ind w:left="223"/>
      </w:pPr>
      <w:r>
        <w:t>y-&gt;right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n;</w:t>
      </w:r>
    </w:p>
    <w:p>
      <w:pPr>
        <w:pStyle w:val="7"/>
      </w:pPr>
      <w:r>
        <w:t>}</w:t>
      </w:r>
    </w:p>
    <w:p>
      <w:pPr>
        <w:pStyle w:val="7"/>
        <w:ind w:left="0"/>
      </w:pPr>
    </w:p>
    <w:p>
      <w:pPr>
        <w:pStyle w:val="7"/>
        <w:ind w:right="4026"/>
      </w:pPr>
      <w:r>
        <w:t>void</w:t>
      </w:r>
      <w:r>
        <w:rPr>
          <w:spacing w:val="-3"/>
        </w:rPr>
        <w:t xml:space="preserve"> </w:t>
      </w:r>
      <w:r>
        <w:t>transplant(binary_search_tree</w:t>
      </w:r>
      <w:r>
        <w:rPr>
          <w:spacing w:val="-3"/>
        </w:rPr>
        <w:t xml:space="preserve"> </w:t>
      </w:r>
      <w:r>
        <w:t>*t,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*u,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*v)</w:t>
      </w:r>
      <w:r>
        <w:rPr>
          <w:spacing w:val="-3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if(u-&gt;parent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  <w:r>
        <w:rPr>
          <w:spacing w:val="1"/>
        </w:rPr>
        <w:t xml:space="preserve"> </w:t>
      </w:r>
      <w:r>
        <w:t>//u is root</w:t>
      </w:r>
    </w:p>
    <w:p>
      <w:pPr>
        <w:pStyle w:val="7"/>
        <w:ind w:left="220"/>
      </w:pPr>
      <w:r>
        <w:t>t-&gt;root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v;</w:t>
      </w:r>
    </w:p>
    <w:p>
      <w:pPr>
        <w:pStyle w:val="7"/>
        <w:ind w:left="220" w:right="5463" w:hanging="120"/>
      </w:pPr>
      <w:r>
        <w:t>else if(u == u-&gt;parent-&gt;left) //u is left child</w:t>
      </w:r>
      <w:r>
        <w:rPr>
          <w:spacing w:val="-57"/>
        </w:rPr>
        <w:t xml:space="preserve"> </w:t>
      </w:r>
      <w:r>
        <w:t>u-&gt;parent-&gt;left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v;</w:t>
      </w:r>
    </w:p>
    <w:p>
      <w:pPr>
        <w:pStyle w:val="7"/>
      </w:pPr>
      <w:r>
        <w:t>else</w:t>
      </w:r>
      <w:r>
        <w:rPr>
          <w:spacing w:val="-1"/>
        </w:rPr>
        <w:t xml:space="preserve"> </w:t>
      </w:r>
      <w:r>
        <w:t>//u</w:t>
      </w:r>
      <w:r>
        <w:rPr>
          <w:spacing w:val="-1"/>
        </w:rPr>
        <w:t xml:space="preserve"> </w:t>
      </w:r>
      <w:r>
        <w:t>is right</w:t>
      </w:r>
      <w:r>
        <w:rPr>
          <w:spacing w:val="-1"/>
        </w:rPr>
        <w:t xml:space="preserve"> </w:t>
      </w:r>
      <w:r>
        <w:t>child</w:t>
      </w:r>
    </w:p>
    <w:p>
      <w:pPr>
        <w:pStyle w:val="7"/>
        <w:ind w:left="220"/>
      </w:pPr>
      <w:r>
        <w:t>u-&gt;parent-&gt;right =</w:t>
      </w:r>
      <w:r>
        <w:rPr>
          <w:spacing w:val="-2"/>
        </w:rPr>
        <w:t xml:space="preserve"> </w:t>
      </w:r>
      <w:r>
        <w:t>v;</w:t>
      </w:r>
    </w:p>
    <w:p>
      <w:pPr>
        <w:pStyle w:val="7"/>
        <w:spacing w:before="72" w:line="275" w:lineRule="exact"/>
      </w:pPr>
      <w:r>
        <w:t>if(v</w:t>
      </w:r>
      <w:r>
        <w:rPr>
          <w:spacing w:val="-1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NULL)</w:t>
      </w:r>
    </w:p>
    <w:p>
      <w:pPr>
        <w:pStyle w:val="7"/>
        <w:spacing w:line="275" w:lineRule="exact"/>
        <w:ind w:left="220"/>
      </w:pPr>
      <w:r>
        <w:t>v-&gt;parent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u-&gt;parent;</w:t>
      </w:r>
    </w:p>
    <w:p>
      <w:pPr>
        <w:pStyle w:val="7"/>
      </w:pPr>
      <w:r>
        <w:t>}</w:t>
      </w:r>
    </w:p>
    <w:p>
      <w:pPr>
        <w:pStyle w:val="7"/>
        <w:ind w:left="0"/>
      </w:pPr>
    </w:p>
    <w:p>
      <w:pPr>
        <w:pStyle w:val="7"/>
        <w:spacing w:before="1"/>
        <w:ind w:right="5298"/>
      </w:pPr>
      <w:r>
        <w:t>void</w:t>
      </w:r>
      <w:r>
        <w:rPr>
          <w:spacing w:val="-4"/>
        </w:rPr>
        <w:t xml:space="preserve"> </w:t>
      </w:r>
      <w:r>
        <w:t>delete(binary_search_tree</w:t>
      </w:r>
      <w:r>
        <w:rPr>
          <w:spacing w:val="-4"/>
        </w:rPr>
        <w:t xml:space="preserve"> </w:t>
      </w:r>
      <w:r>
        <w:t>*t,</w:t>
      </w:r>
      <w:r>
        <w:rPr>
          <w:spacing w:val="-3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*z)</w:t>
      </w:r>
      <w:r>
        <w:rPr>
          <w:spacing w:val="-3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if(z-&gt;left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 {</w:t>
      </w:r>
    </w:p>
    <w:p>
      <w:pPr>
        <w:pStyle w:val="7"/>
        <w:ind w:left="220" w:right="7138"/>
      </w:pPr>
      <w:r>
        <w:t>transplant(t, z, z-&gt;right);</w:t>
      </w:r>
      <w:r>
        <w:rPr>
          <w:spacing w:val="-57"/>
        </w:rPr>
        <w:t xml:space="preserve"> </w:t>
      </w:r>
      <w:r>
        <w:t>free(z);</w:t>
      </w:r>
    </w:p>
    <w:p>
      <w:pPr>
        <w:pStyle w:val="7"/>
      </w:pPr>
      <w:r>
        <w:t>}</w:t>
      </w:r>
    </w:p>
    <w:p>
      <w:pPr>
        <w:pStyle w:val="7"/>
        <w:ind w:left="220" w:right="6918" w:hanging="120"/>
      </w:pPr>
      <w:r>
        <w:t>else</w:t>
      </w:r>
      <w:r>
        <w:rPr>
          <w:spacing w:val="-5"/>
        </w:rPr>
        <w:t xml:space="preserve"> </w:t>
      </w:r>
      <w:r>
        <w:t>if(z-&gt;right</w:t>
      </w:r>
      <w:r>
        <w:rPr>
          <w:spacing w:val="-4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NULL)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transplant(t, z, z-&gt;left);</w:t>
      </w:r>
      <w:r>
        <w:rPr>
          <w:spacing w:val="1"/>
        </w:rPr>
        <w:t xml:space="preserve"> </w:t>
      </w:r>
      <w:r>
        <w:t>free(z);</w:t>
      </w:r>
    </w:p>
    <w:p>
      <w:pPr>
        <w:pStyle w:val="7"/>
      </w:pPr>
      <w:r>
        <w:t>}</w:t>
      </w:r>
    </w:p>
    <w:p>
      <w:pPr>
        <w:pStyle w:val="7"/>
      </w:pPr>
      <w:r>
        <w:t>else</w:t>
      </w:r>
      <w:r>
        <w:rPr>
          <w:spacing w:val="-1"/>
        </w:rPr>
        <w:t xml:space="preserve"> </w:t>
      </w:r>
      <w:r>
        <w:t>{</w:t>
      </w:r>
    </w:p>
    <w:p>
      <w:pPr>
        <w:pStyle w:val="7"/>
        <w:ind w:left="220" w:right="2916"/>
      </w:pPr>
      <w:r>
        <w:t>node</w:t>
      </w:r>
      <w:r>
        <w:rPr>
          <w:spacing w:val="-2"/>
        </w:rPr>
        <w:t xml:space="preserve"> </w:t>
      </w:r>
      <w:r>
        <w:t>*y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minimum(t,</w:t>
      </w:r>
      <w:r>
        <w:rPr>
          <w:spacing w:val="-1"/>
        </w:rPr>
        <w:t xml:space="preserve"> </w:t>
      </w:r>
      <w:r>
        <w:t>z-&gt;right);</w:t>
      </w:r>
      <w:r>
        <w:rPr>
          <w:spacing w:val="-1"/>
        </w:rPr>
        <w:t xml:space="preserve"> </w:t>
      </w:r>
      <w:r>
        <w:t>//minimum</w:t>
      </w:r>
      <w:r>
        <w:rPr>
          <w:spacing w:val="-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in right</w:t>
      </w:r>
      <w:r>
        <w:rPr>
          <w:spacing w:val="-1"/>
        </w:rPr>
        <w:t xml:space="preserve"> </w:t>
      </w:r>
      <w:r>
        <w:t>subtree</w:t>
      </w:r>
      <w:r>
        <w:rPr>
          <w:spacing w:val="-57"/>
        </w:rPr>
        <w:t xml:space="preserve"> </w:t>
      </w:r>
      <w:r>
        <w:t>if(y-&gt;parent</w:t>
      </w:r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z) {</w:t>
      </w:r>
    </w:p>
    <w:p>
      <w:pPr>
        <w:pStyle w:val="7"/>
        <w:ind w:left="343" w:right="7008" w:hanging="3"/>
      </w:pPr>
      <w:r>
        <w:t>transplant(t, y, y-&gt;right);</w:t>
      </w:r>
      <w:r>
        <w:rPr>
          <w:spacing w:val="-57"/>
        </w:rPr>
        <w:t xml:space="preserve"> </w:t>
      </w:r>
      <w:r>
        <w:t>y-&gt;right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z-&gt;right;</w:t>
      </w:r>
    </w:p>
    <w:p>
      <w:pPr>
        <w:pStyle w:val="7"/>
        <w:ind w:left="343"/>
      </w:pPr>
      <w:r>
        <w:t>y-&gt;right-&gt;parent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y;</w:t>
      </w:r>
    </w:p>
    <w:p>
      <w:pPr>
        <w:pStyle w:val="7"/>
        <w:ind w:left="220"/>
      </w:pPr>
      <w:r>
        <w:t>}</w:t>
      </w:r>
    </w:p>
    <w:p>
      <w:pPr>
        <w:pStyle w:val="7"/>
        <w:ind w:left="223" w:right="7813" w:hanging="3"/>
      </w:pPr>
      <w:r>
        <w:t>transplant(t,</w:t>
      </w:r>
      <w:r>
        <w:rPr>
          <w:spacing w:val="-10"/>
        </w:rPr>
        <w:t xml:space="preserve"> </w:t>
      </w:r>
      <w:r>
        <w:t>z,</w:t>
      </w:r>
      <w:r>
        <w:rPr>
          <w:spacing w:val="-7"/>
        </w:rPr>
        <w:t xml:space="preserve"> </w:t>
      </w:r>
      <w:r>
        <w:t>y);</w:t>
      </w:r>
      <w:r>
        <w:rPr>
          <w:spacing w:val="-57"/>
        </w:rPr>
        <w:t xml:space="preserve"> </w:t>
      </w:r>
      <w:r>
        <w:t>y-&gt;left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z-&gt;left;</w:t>
      </w:r>
    </w:p>
    <w:p>
      <w:pPr>
        <w:pStyle w:val="7"/>
        <w:spacing w:before="1"/>
        <w:ind w:left="220" w:right="7603" w:firstLine="2"/>
      </w:pPr>
      <w:r>
        <w:t>y-&gt;left-&gt;parent</w:t>
      </w:r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y;</w:t>
      </w:r>
      <w:r>
        <w:rPr>
          <w:spacing w:val="-57"/>
        </w:rPr>
        <w:t xml:space="preserve"> </w:t>
      </w:r>
      <w:r>
        <w:t>free(z);</w:t>
      </w:r>
    </w:p>
    <w:p>
      <w:pPr>
        <w:pStyle w:val="7"/>
      </w:pPr>
      <w:r>
        <w:t>}</w:t>
      </w:r>
    </w:p>
    <w:p>
      <w:pPr>
        <w:pStyle w:val="7"/>
      </w:pPr>
      <w:r>
        <w:t>}</w:t>
      </w:r>
    </w:p>
    <w:p>
      <w:pPr>
        <w:pStyle w:val="7"/>
        <w:spacing w:before="2"/>
        <w:ind w:left="0"/>
        <w:rPr>
          <w:sz w:val="16"/>
        </w:rPr>
      </w:pPr>
    </w:p>
    <w:p>
      <w:pPr>
        <w:pStyle w:val="7"/>
        <w:spacing w:before="90"/>
        <w:ind w:right="4991"/>
        <w:rPr>
          <w:spacing w:val="-4"/>
        </w:rPr>
      </w:pPr>
      <w:r>
        <w:t>void</w:t>
      </w:r>
      <w:r>
        <w:rPr>
          <w:spacing w:val="-4"/>
        </w:rPr>
        <w:t xml:space="preserve"> </w:t>
      </w:r>
      <w:r>
        <w:t>inorder(binary_search_tree</w:t>
      </w:r>
      <w:r>
        <w:rPr>
          <w:spacing w:val="-5"/>
        </w:rPr>
        <w:t xml:space="preserve"> </w:t>
      </w:r>
      <w:r>
        <w:t>*t,</w:t>
      </w:r>
      <w:r>
        <w:rPr>
          <w:spacing w:val="-3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*n)</w:t>
      </w:r>
      <w:r>
        <w:rPr>
          <w:spacing w:val="-4"/>
        </w:rPr>
        <w:t xml:space="preserve"> </w:t>
      </w:r>
    </w:p>
    <w:p>
      <w:pPr>
        <w:pStyle w:val="7"/>
        <w:spacing w:before="90"/>
        <w:ind w:right="4991"/>
      </w:pPr>
      <w:r>
        <w:t>{</w:t>
      </w:r>
    </w:p>
    <w:p>
      <w:pPr>
        <w:pStyle w:val="7"/>
        <w:spacing w:before="90"/>
        <w:ind w:right="4991" w:firstLine="315" w:firstLineChars="250"/>
      </w:pPr>
      <w:r>
        <w:rPr>
          <w:spacing w:val="-57"/>
        </w:rPr>
        <w:t xml:space="preserve"> </w:t>
      </w:r>
      <w:r>
        <w:t>if(n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</w:p>
    <w:p>
      <w:pPr>
        <w:pStyle w:val="7"/>
        <w:spacing w:before="90"/>
        <w:ind w:right="4991" w:firstLine="240" w:firstLineChars="100"/>
      </w:pPr>
      <w:r>
        <w:t xml:space="preserve"> {</w:t>
      </w:r>
    </w:p>
    <w:p>
      <w:pPr>
        <w:pStyle w:val="7"/>
        <w:ind w:left="220" w:right="7182" w:firstLine="480" w:firstLineChars="200"/>
      </w:pPr>
      <w:r>
        <w:t>inorder(t, n-&gt;left);</w:t>
      </w:r>
    </w:p>
    <w:p>
      <w:pPr>
        <w:pStyle w:val="7"/>
        <w:ind w:left="220" w:right="7182"/>
      </w:pPr>
      <w:r>
        <w:rPr>
          <w:spacing w:val="1"/>
        </w:rPr>
        <w:t xml:space="preserve"> </w:t>
      </w:r>
      <w:r>
        <w:rPr>
          <w:rFonts w:hint="default"/>
          <w:spacing w:val="1"/>
          <w:lang w:val="en-US"/>
        </w:rPr>
        <w:t xml:space="preserve">       </w:t>
      </w:r>
      <w:r>
        <w:t>printf("%d\n", n-&gt;data);</w:t>
      </w:r>
    </w:p>
    <w:p>
      <w:pPr>
        <w:pStyle w:val="7"/>
        <w:ind w:left="220" w:right="7182"/>
      </w:pPr>
      <w:r>
        <w:rPr>
          <w:spacing w:val="-58"/>
        </w:rPr>
        <w:t xml:space="preserve"> </w:t>
      </w:r>
      <w:r>
        <w:rPr>
          <w:rFonts w:hint="default"/>
          <w:spacing w:val="-58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</w:t>
      </w:r>
      <w:r>
        <w:t>inorder(t,</w:t>
      </w:r>
      <w:r>
        <w:rPr>
          <w:spacing w:val="-1"/>
        </w:rPr>
        <w:t xml:space="preserve"> </w:t>
      </w:r>
      <w:r>
        <w:t>n-&gt;right);</w:t>
      </w:r>
    </w:p>
    <w:p>
      <w:pPr>
        <w:pStyle w:val="7"/>
        <w:ind w:firstLine="360" w:firstLineChars="150"/>
      </w:pPr>
      <w:r>
        <w:t>}</w:t>
      </w:r>
    </w:p>
    <w:p>
      <w:pPr>
        <w:pStyle w:val="7"/>
      </w:pPr>
      <w:r>
        <w:t>}</w:t>
      </w:r>
    </w:p>
    <w:p>
      <w:pPr>
        <w:pStyle w:val="7"/>
        <w:spacing w:before="1"/>
        <w:ind w:left="0"/>
      </w:pPr>
    </w:p>
    <w:p>
      <w:pPr>
        <w:pStyle w:val="7"/>
      </w:pPr>
      <w:r>
        <w:t>int</w:t>
      </w:r>
      <w:r>
        <w:rPr>
          <w:spacing w:val="-1"/>
        </w:rPr>
        <w:t xml:space="preserve"> </w:t>
      </w:r>
      <w:r>
        <w:t>main()</w:t>
      </w:r>
    </w:p>
    <w:p>
      <w:pPr>
        <w:pStyle w:val="7"/>
      </w:pPr>
      <w:r>
        <w:t xml:space="preserve"> {</w:t>
      </w:r>
    </w:p>
    <w:p>
      <w:pPr>
        <w:pStyle w:val="7"/>
        <w:spacing w:line="480" w:lineRule="auto"/>
        <w:ind w:right="4316"/>
        <w:rPr>
          <w:spacing w:val="1"/>
        </w:rPr>
      </w:pPr>
      <w:r>
        <w:t>binary_search_tree *t = new_binary_search_tree();</w:t>
      </w:r>
      <w:r>
        <w:rPr>
          <w:spacing w:val="1"/>
        </w:rPr>
        <w:t xml:space="preserve"> </w:t>
      </w:r>
    </w:p>
    <w:p>
      <w:pPr>
        <w:pStyle w:val="7"/>
        <w:spacing w:line="480" w:lineRule="auto"/>
        <w:ind w:right="4316"/>
      </w:pPr>
      <w:r>
        <w:t>node</w:t>
      </w:r>
      <w:r>
        <w:rPr>
          <w:spacing w:val="-2"/>
        </w:rPr>
        <w:t xml:space="preserve"> </w:t>
      </w:r>
      <w:r>
        <w:t>*a,</w:t>
      </w:r>
      <w:r>
        <w:rPr>
          <w:spacing w:val="-1"/>
        </w:rPr>
        <w:t xml:space="preserve"> </w:t>
      </w:r>
      <w:r>
        <w:t>*b,</w:t>
      </w:r>
      <w:r>
        <w:rPr>
          <w:spacing w:val="-1"/>
        </w:rPr>
        <w:t xml:space="preserve"> </w:t>
      </w:r>
      <w:r>
        <w:t>*c,</w:t>
      </w:r>
      <w:r>
        <w:rPr>
          <w:spacing w:val="-1"/>
        </w:rPr>
        <w:t xml:space="preserve"> </w:t>
      </w:r>
      <w:r>
        <w:t>*d,</w:t>
      </w:r>
      <w:r>
        <w:rPr>
          <w:spacing w:val="-1"/>
        </w:rPr>
        <w:t xml:space="preserve"> </w:t>
      </w:r>
      <w:r>
        <w:t>*e,</w:t>
      </w:r>
      <w:r>
        <w:rPr>
          <w:spacing w:val="-1"/>
        </w:rPr>
        <w:t xml:space="preserve"> </w:t>
      </w:r>
      <w:r>
        <w:t>*f,</w:t>
      </w:r>
      <w:r>
        <w:rPr>
          <w:spacing w:val="-1"/>
        </w:rPr>
        <w:t xml:space="preserve"> </w:t>
      </w:r>
      <w:r>
        <w:t>*g,</w:t>
      </w:r>
      <w:r>
        <w:rPr>
          <w:spacing w:val="-1"/>
        </w:rPr>
        <w:t xml:space="preserve"> </w:t>
      </w:r>
      <w:r>
        <w:t>*h,</w:t>
      </w:r>
      <w:r>
        <w:rPr>
          <w:spacing w:val="-1"/>
        </w:rPr>
        <w:t xml:space="preserve"> </w:t>
      </w:r>
      <w:r>
        <w:t>*i,</w:t>
      </w:r>
      <w:r>
        <w:rPr>
          <w:spacing w:val="-1"/>
        </w:rPr>
        <w:t xml:space="preserve"> </w:t>
      </w:r>
      <w:r>
        <w:t>*j,</w:t>
      </w:r>
      <w:r>
        <w:rPr>
          <w:spacing w:val="-1"/>
        </w:rPr>
        <w:t xml:space="preserve"> </w:t>
      </w:r>
      <w:r>
        <w:t>*k,</w:t>
      </w:r>
      <w:r>
        <w:rPr>
          <w:spacing w:val="-1"/>
        </w:rPr>
        <w:t xml:space="preserve"> </w:t>
      </w:r>
      <w:r>
        <w:t>*l,</w:t>
      </w:r>
      <w:r>
        <w:rPr>
          <w:spacing w:val="-1"/>
        </w:rPr>
        <w:t xml:space="preserve"> </w:t>
      </w:r>
      <w:r>
        <w:t>*m;</w:t>
      </w:r>
    </w:p>
    <w:p>
      <w:pPr>
        <w:pStyle w:val="7"/>
        <w:ind w:right="7690"/>
      </w:pPr>
      <w:r>
        <w:t>a</w:t>
      </w:r>
      <w:r>
        <w:rPr>
          <w:spacing w:val="7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new_node(10);</w:t>
      </w:r>
    </w:p>
    <w:p>
      <w:pPr>
        <w:pStyle w:val="7"/>
        <w:ind w:right="7690"/>
      </w:pPr>
      <w:r>
        <w:rPr>
          <w:spacing w:val="1"/>
        </w:rPr>
        <w:t xml:space="preserve"> </w:t>
      </w:r>
      <w:r>
        <w:t>b</w:t>
      </w:r>
      <w:r>
        <w:rPr>
          <w:spacing w:val="8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new_node(20);</w:t>
      </w:r>
    </w:p>
    <w:p>
      <w:pPr>
        <w:pStyle w:val="7"/>
        <w:ind w:right="7690"/>
      </w:pPr>
      <w:r>
        <w:rPr>
          <w:spacing w:val="1"/>
        </w:rPr>
        <w:t xml:space="preserve"> </w:t>
      </w:r>
      <w:r>
        <w:t>c</w:t>
      </w:r>
      <w:r>
        <w:rPr>
          <w:spacing w:val="7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new_node(30);</w:t>
      </w:r>
    </w:p>
    <w:p>
      <w:pPr>
        <w:pStyle w:val="7"/>
        <w:ind w:right="7690"/>
      </w:pPr>
      <w:r>
        <w:rPr>
          <w:spacing w:val="1"/>
        </w:rPr>
        <w:t xml:space="preserve"> </w:t>
      </w:r>
      <w:r>
        <w:t>d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new_node(100);</w:t>
      </w:r>
    </w:p>
    <w:p>
      <w:pPr>
        <w:pStyle w:val="7"/>
        <w:ind w:right="7690"/>
        <w:rPr>
          <w:spacing w:val="-57"/>
        </w:rPr>
      </w:pPr>
      <w:r>
        <w:rPr>
          <w:spacing w:val="-57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=</w:t>
      </w:r>
      <w:r>
        <w:rPr>
          <w:spacing w:val="60"/>
        </w:rPr>
        <w:t xml:space="preserve"> </w:t>
      </w:r>
      <w:r>
        <w:t>new_node(90);</w:t>
      </w:r>
      <w:r>
        <w:rPr>
          <w:spacing w:val="-57"/>
        </w:rPr>
        <w:t xml:space="preserve"> </w:t>
      </w:r>
    </w:p>
    <w:p>
      <w:pPr>
        <w:pStyle w:val="7"/>
        <w:ind w:right="7690"/>
      </w:pPr>
      <w:r>
        <w:t>f</w:t>
      </w:r>
      <w:r>
        <w:rPr>
          <w:spacing w:val="1"/>
        </w:rPr>
        <w:t xml:space="preserve"> </w:t>
      </w:r>
      <w:r>
        <w:t>=</w:t>
      </w:r>
      <w:r>
        <w:rPr>
          <w:spacing w:val="60"/>
        </w:rPr>
        <w:t xml:space="preserve"> </w:t>
      </w:r>
      <w:r>
        <w:t>new_node(40);</w:t>
      </w:r>
    </w:p>
    <w:p>
      <w:pPr>
        <w:pStyle w:val="7"/>
        <w:ind w:right="7690"/>
      </w:pPr>
      <w:r>
        <w:rPr>
          <w:spacing w:val="-57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new_node(50);</w:t>
      </w:r>
    </w:p>
    <w:p>
      <w:pPr>
        <w:pStyle w:val="7"/>
        <w:ind w:right="7690"/>
      </w:pPr>
      <w:r>
        <w:rPr>
          <w:spacing w:val="1"/>
        </w:rPr>
        <w:t xml:space="preserve"> </w:t>
      </w:r>
      <w:r>
        <w:t>h</w:t>
      </w:r>
      <w:r>
        <w:rPr>
          <w:spacing w:val="28"/>
        </w:rPr>
        <w:t xml:space="preserve"> </w:t>
      </w:r>
      <w:r>
        <w:t>=</w:t>
      </w:r>
      <w:r>
        <w:rPr>
          <w:spacing w:val="27"/>
        </w:rPr>
        <w:t xml:space="preserve"> </w:t>
      </w:r>
      <w:r>
        <w:t>new_node(60);</w:t>
      </w:r>
    </w:p>
    <w:p>
      <w:pPr>
        <w:pStyle w:val="7"/>
        <w:ind w:right="7690"/>
      </w:pP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new_node(70);</w:t>
      </w:r>
    </w:p>
    <w:p>
      <w:pPr>
        <w:pStyle w:val="7"/>
        <w:spacing w:before="1"/>
        <w:ind w:right="7688"/>
      </w:pP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60"/>
        </w:rPr>
        <w:t xml:space="preserve"> </w:t>
      </w:r>
      <w:r>
        <w:t>new_node(80);</w:t>
      </w:r>
    </w:p>
    <w:p>
      <w:pPr>
        <w:pStyle w:val="7"/>
        <w:spacing w:before="1"/>
        <w:ind w:right="7688"/>
      </w:pPr>
      <w:r>
        <w:rPr>
          <w:spacing w:val="-57"/>
        </w:rPr>
        <w:t xml:space="preserve"> </w:t>
      </w:r>
      <w:r>
        <w:t>k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new_node(150);</w:t>
      </w:r>
    </w:p>
    <w:p>
      <w:pPr>
        <w:pStyle w:val="7"/>
        <w:spacing w:before="1"/>
        <w:ind w:right="7688"/>
      </w:pPr>
      <w:r>
        <w:rPr>
          <w:spacing w:val="-57"/>
        </w:rPr>
        <w:t xml:space="preserve"> </w:t>
      </w:r>
      <w:r>
        <w:t>l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new_node(110);</w:t>
      </w:r>
    </w:p>
    <w:p>
      <w:pPr>
        <w:pStyle w:val="7"/>
        <w:spacing w:line="480" w:lineRule="auto"/>
        <w:ind w:right="7605"/>
      </w:pPr>
      <w:r>
        <w:t>m = new_node(120);</w:t>
      </w:r>
    </w:p>
    <w:p>
      <w:pPr>
        <w:pStyle w:val="7"/>
        <w:spacing w:line="480" w:lineRule="auto"/>
        <w:ind w:right="7605"/>
      </w:pPr>
      <w:r>
        <w:rPr>
          <w:spacing w:val="-58"/>
        </w:rPr>
        <w:t xml:space="preserve"> </w:t>
      </w:r>
      <w:r>
        <w:t>insert(t,</w:t>
      </w:r>
      <w:r>
        <w:rPr>
          <w:spacing w:val="-1"/>
        </w:rPr>
        <w:t xml:space="preserve"> </w:t>
      </w:r>
      <w:r>
        <w:t>a);</w:t>
      </w:r>
    </w:p>
    <w:p>
      <w:pPr>
        <w:pStyle w:val="7"/>
        <w:spacing w:line="480" w:lineRule="auto"/>
        <w:ind w:right="7605"/>
      </w:pPr>
      <w:r>
        <w:t>insert(t,</w:t>
      </w:r>
      <w:r>
        <w:rPr>
          <w:spacing w:val="-2"/>
        </w:rPr>
        <w:t xml:space="preserve"> </w:t>
      </w:r>
      <w:r>
        <w:t>b);</w:t>
      </w:r>
    </w:p>
    <w:p>
      <w:pPr>
        <w:pStyle w:val="7"/>
        <w:spacing w:line="275" w:lineRule="exact"/>
      </w:pPr>
      <w:r>
        <w:t>insert(t,</w:t>
      </w:r>
      <w:r>
        <w:rPr>
          <w:spacing w:val="-4"/>
        </w:rPr>
        <w:t xml:space="preserve"> </w:t>
      </w:r>
      <w:r>
        <w:t>c);</w:t>
      </w:r>
    </w:p>
    <w:p>
      <w:pPr>
        <w:pStyle w:val="7"/>
      </w:pPr>
      <w:r>
        <w:t>insert(t,</w:t>
      </w:r>
      <w:r>
        <w:rPr>
          <w:spacing w:val="-2"/>
        </w:rPr>
        <w:t xml:space="preserve"> </w:t>
      </w:r>
      <w:r>
        <w:t>d);</w:t>
      </w:r>
    </w:p>
    <w:p>
      <w:pPr>
        <w:pStyle w:val="7"/>
      </w:pPr>
      <w:r>
        <w:t>insert(t,</w:t>
      </w:r>
      <w:r>
        <w:rPr>
          <w:spacing w:val="-4"/>
        </w:rPr>
        <w:t xml:space="preserve"> </w:t>
      </w:r>
      <w:r>
        <w:t>e);</w:t>
      </w:r>
    </w:p>
    <w:p>
      <w:pPr>
        <w:pStyle w:val="7"/>
        <w:spacing w:before="1"/>
      </w:pPr>
      <w:r>
        <w:t>insert(t,</w:t>
      </w:r>
      <w:r>
        <w:rPr>
          <w:spacing w:val="-4"/>
        </w:rPr>
        <w:t xml:space="preserve"> </w:t>
      </w:r>
      <w:r>
        <w:t>f);</w:t>
      </w:r>
    </w:p>
    <w:p>
      <w:pPr>
        <w:pStyle w:val="7"/>
      </w:pPr>
      <w:r>
        <w:t>insert(t,</w:t>
      </w:r>
      <w:r>
        <w:rPr>
          <w:spacing w:val="-2"/>
        </w:rPr>
        <w:t xml:space="preserve"> </w:t>
      </w:r>
      <w:r>
        <w:t>g);</w:t>
      </w:r>
    </w:p>
    <w:p>
      <w:pPr>
        <w:pStyle w:val="7"/>
      </w:pPr>
      <w:r>
        <w:t>insert(t,</w:t>
      </w:r>
      <w:r>
        <w:rPr>
          <w:spacing w:val="-2"/>
        </w:rPr>
        <w:t xml:space="preserve"> </w:t>
      </w:r>
      <w:r>
        <w:t>h);</w:t>
      </w:r>
    </w:p>
    <w:p>
      <w:pPr>
        <w:pStyle w:val="7"/>
      </w:pPr>
      <w:r>
        <w:t>insert(t,</w:t>
      </w:r>
      <w:r>
        <w:rPr>
          <w:spacing w:val="-2"/>
        </w:rPr>
        <w:t xml:space="preserve"> </w:t>
      </w:r>
      <w:r>
        <w:t>i);</w:t>
      </w:r>
    </w:p>
    <w:p>
      <w:pPr>
        <w:pStyle w:val="7"/>
      </w:pPr>
      <w:r>
        <w:t>insert(t,</w:t>
      </w:r>
      <w:r>
        <w:rPr>
          <w:spacing w:val="-2"/>
        </w:rPr>
        <w:t xml:space="preserve"> </w:t>
      </w:r>
      <w:r>
        <w:t>j);</w:t>
      </w:r>
    </w:p>
    <w:p>
      <w:pPr>
        <w:pStyle w:val="7"/>
      </w:pPr>
      <w:r>
        <w:t>insert(t,</w:t>
      </w:r>
      <w:r>
        <w:rPr>
          <w:spacing w:val="-1"/>
        </w:rPr>
        <w:t xml:space="preserve"> </w:t>
      </w:r>
      <w:r>
        <w:t>k);</w:t>
      </w:r>
    </w:p>
    <w:p>
      <w:pPr>
        <w:pStyle w:val="7"/>
      </w:pPr>
      <w:r>
        <w:t>insert(t,</w:t>
      </w:r>
      <w:r>
        <w:rPr>
          <w:spacing w:val="-1"/>
        </w:rPr>
        <w:t xml:space="preserve"> </w:t>
      </w:r>
      <w:r>
        <w:t>l);</w:t>
      </w:r>
    </w:p>
    <w:p>
      <w:pPr>
        <w:pStyle w:val="7"/>
      </w:pPr>
      <w:r>
        <w:t>insert(t,</w:t>
      </w:r>
      <w:r>
        <w:rPr>
          <w:spacing w:val="-1"/>
        </w:rPr>
        <w:t xml:space="preserve"> </w:t>
      </w:r>
      <w:r>
        <w:t>m);</w:t>
      </w:r>
    </w:p>
    <w:p>
      <w:pPr>
        <w:pStyle w:val="7"/>
        <w:ind w:left="0"/>
      </w:pPr>
    </w:p>
    <w:p>
      <w:pPr>
        <w:pStyle w:val="7"/>
      </w:pPr>
      <w:r>
        <w:t>delete(t,</w:t>
      </w:r>
      <w:r>
        <w:rPr>
          <w:spacing w:val="-1"/>
        </w:rPr>
        <w:t xml:space="preserve"> </w:t>
      </w:r>
      <w:r>
        <w:t>a);</w:t>
      </w:r>
    </w:p>
    <w:p>
      <w:pPr>
        <w:pStyle w:val="7"/>
      </w:pPr>
      <w:r>
        <w:t>delete(t,</w:t>
      </w:r>
      <w:r>
        <w:rPr>
          <w:spacing w:val="-1"/>
        </w:rPr>
        <w:t xml:space="preserve"> </w:t>
      </w:r>
      <w:r>
        <w:t>m);</w:t>
      </w:r>
    </w:p>
    <w:p>
      <w:pPr>
        <w:pStyle w:val="7"/>
        <w:spacing w:before="2" w:line="550" w:lineRule="atLeast"/>
        <w:ind w:right="7845"/>
      </w:pPr>
      <w:r>
        <w:t>inorder(t, t-&gt;root);</w:t>
      </w:r>
      <w:r>
        <w:rPr>
          <w:spacing w:val="-58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7"/>
        <w:spacing w:before="2"/>
      </w:pPr>
      <w:r>
        <w:t>}</w:t>
      </w:r>
    </w:p>
    <w:p>
      <w:pPr>
        <w:pStyle w:val="7"/>
        <w:ind w:left="0"/>
        <w:rPr>
          <w:sz w:val="26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2"/>
        <w:numPr>
          <w:ilvl w:val="0"/>
          <w:numId w:val="0"/>
        </w:numPr>
        <w:tabs>
          <w:tab w:val="left" w:pos="881"/>
          <w:tab w:val="left" w:pos="882"/>
        </w:tabs>
        <w:spacing w:before="0" w:after="0" w:line="240" w:lineRule="auto"/>
        <w:ind w:right="0" w:rightChars="0"/>
        <w:jc w:val="left"/>
        <w:rPr>
          <w:rFonts w:hint="default"/>
          <w:u w:val="none" w:color="auto"/>
          <w:lang w:val="en-US"/>
        </w:rPr>
      </w:pPr>
    </w:p>
    <w:p>
      <w:pPr>
        <w:pStyle w:val="2"/>
        <w:numPr>
          <w:ilvl w:val="0"/>
          <w:numId w:val="0"/>
        </w:numPr>
        <w:tabs>
          <w:tab w:val="left" w:pos="881"/>
          <w:tab w:val="left" w:pos="882"/>
        </w:tabs>
        <w:spacing w:before="0" w:after="0" w:line="240" w:lineRule="auto"/>
        <w:ind w:right="0" w:rightChars="0"/>
        <w:jc w:val="left"/>
        <w:rPr>
          <w:rFonts w:hint="default"/>
          <w:u w:val="none" w:color="auto"/>
          <w:lang w:val="en-US"/>
        </w:rPr>
      </w:pPr>
    </w:p>
    <w:p>
      <w:pPr>
        <w:pStyle w:val="2"/>
        <w:numPr>
          <w:ilvl w:val="0"/>
          <w:numId w:val="0"/>
        </w:numPr>
        <w:tabs>
          <w:tab w:val="left" w:pos="881"/>
          <w:tab w:val="left" w:pos="882"/>
        </w:tabs>
        <w:spacing w:before="0" w:after="0" w:line="240" w:lineRule="auto"/>
        <w:ind w:right="0" w:rightChars="0"/>
        <w:jc w:val="left"/>
        <w:rPr>
          <w:rFonts w:hint="default"/>
          <w:u w:val="none" w:color="auto"/>
          <w:lang w:val="en-US"/>
        </w:rPr>
      </w:pPr>
    </w:p>
    <w:p>
      <w:pPr>
        <w:pStyle w:val="2"/>
        <w:numPr>
          <w:ilvl w:val="0"/>
          <w:numId w:val="0"/>
        </w:numPr>
        <w:tabs>
          <w:tab w:val="left" w:pos="881"/>
          <w:tab w:val="left" w:pos="882"/>
        </w:tabs>
        <w:spacing w:before="0" w:after="0" w:line="240" w:lineRule="auto"/>
        <w:ind w:right="0" w:rightChars="0"/>
        <w:jc w:val="left"/>
        <w:rPr>
          <w:rFonts w:hint="default"/>
          <w:u w:val="none" w:color="auto"/>
          <w:lang w:val="en-US"/>
        </w:rPr>
      </w:pPr>
    </w:p>
    <w:p>
      <w:pPr>
        <w:pStyle w:val="2"/>
        <w:numPr>
          <w:ilvl w:val="0"/>
          <w:numId w:val="0"/>
        </w:numPr>
        <w:tabs>
          <w:tab w:val="left" w:pos="881"/>
          <w:tab w:val="left" w:pos="882"/>
        </w:tabs>
        <w:spacing w:before="0" w:after="0" w:line="240" w:lineRule="auto"/>
        <w:ind w:right="0" w:rightChars="0"/>
        <w:jc w:val="left"/>
        <w:rPr>
          <w:rFonts w:hint="default"/>
          <w:u w:val="none" w:color="auto"/>
          <w:lang w:val="en-US"/>
        </w:rPr>
      </w:pPr>
    </w:p>
    <w:p>
      <w:pPr>
        <w:pStyle w:val="2"/>
        <w:numPr>
          <w:ilvl w:val="0"/>
          <w:numId w:val="0"/>
        </w:numPr>
        <w:tabs>
          <w:tab w:val="left" w:pos="881"/>
          <w:tab w:val="left" w:pos="882"/>
        </w:tabs>
        <w:spacing w:before="0" w:after="0" w:line="240" w:lineRule="auto"/>
        <w:ind w:right="0" w:rightChars="0"/>
        <w:jc w:val="left"/>
        <w:rPr>
          <w:rFonts w:hint="default"/>
          <w:u w:val="none" w:color="auto"/>
          <w:lang w:val="en-US"/>
        </w:rPr>
      </w:pPr>
    </w:p>
    <w:p>
      <w:pPr>
        <w:pStyle w:val="2"/>
        <w:numPr>
          <w:ilvl w:val="0"/>
          <w:numId w:val="0"/>
        </w:numPr>
        <w:tabs>
          <w:tab w:val="left" w:pos="881"/>
          <w:tab w:val="left" w:pos="882"/>
        </w:tabs>
        <w:spacing w:before="0" w:after="0" w:line="240" w:lineRule="auto"/>
        <w:ind w:right="0" w:rightChars="0"/>
        <w:jc w:val="left"/>
        <w:rPr>
          <w:rFonts w:hint="default"/>
          <w:u w:val="none" w:color="auto"/>
          <w:lang w:val="en-US"/>
        </w:rPr>
      </w:pPr>
    </w:p>
    <w:p>
      <w:pPr>
        <w:pStyle w:val="2"/>
        <w:numPr>
          <w:ilvl w:val="0"/>
          <w:numId w:val="0"/>
        </w:numPr>
        <w:tabs>
          <w:tab w:val="left" w:pos="881"/>
          <w:tab w:val="left" w:pos="882"/>
        </w:tabs>
        <w:spacing w:before="0" w:after="0" w:line="240" w:lineRule="auto"/>
        <w:ind w:right="0" w:rightChars="0"/>
        <w:jc w:val="left"/>
        <w:rPr>
          <w:rFonts w:hint="default"/>
          <w:u w:val="none" w:color="auto"/>
          <w:lang w:val="en-US"/>
        </w:rPr>
      </w:pPr>
    </w:p>
    <w:p>
      <w:pPr>
        <w:pStyle w:val="2"/>
        <w:numPr>
          <w:ilvl w:val="0"/>
          <w:numId w:val="0"/>
        </w:numPr>
        <w:tabs>
          <w:tab w:val="left" w:pos="881"/>
          <w:tab w:val="left" w:pos="882"/>
        </w:tabs>
        <w:spacing w:before="0" w:after="0" w:line="240" w:lineRule="auto"/>
        <w:ind w:right="0" w:rightChars="0"/>
        <w:jc w:val="left"/>
        <w:rPr>
          <w:rFonts w:hint="default"/>
          <w:u w:val="none" w:color="auto"/>
          <w:lang w:val="en-US"/>
        </w:rPr>
      </w:pPr>
    </w:p>
    <w:p>
      <w:pPr>
        <w:pStyle w:val="2"/>
        <w:numPr>
          <w:ilvl w:val="0"/>
          <w:numId w:val="0"/>
        </w:numPr>
        <w:tabs>
          <w:tab w:val="left" w:pos="881"/>
          <w:tab w:val="left" w:pos="882"/>
        </w:tabs>
        <w:spacing w:before="0" w:after="0" w:line="240" w:lineRule="auto"/>
        <w:ind w:right="0" w:rightChars="0"/>
        <w:jc w:val="left"/>
        <w:rPr>
          <w:rFonts w:hint="default"/>
          <w:u w:val="none" w:color="auto"/>
          <w:lang w:val="en-US"/>
        </w:rPr>
      </w:pPr>
    </w:p>
    <w:p>
      <w:pPr>
        <w:pStyle w:val="2"/>
        <w:numPr>
          <w:ilvl w:val="0"/>
          <w:numId w:val="0"/>
        </w:numPr>
        <w:tabs>
          <w:tab w:val="left" w:pos="881"/>
          <w:tab w:val="left" w:pos="882"/>
        </w:tabs>
        <w:spacing w:before="0" w:after="0" w:line="240" w:lineRule="auto"/>
        <w:ind w:right="0" w:rightChars="0"/>
        <w:jc w:val="left"/>
        <w:rPr>
          <w:u w:val="none" w:color="auto"/>
        </w:rPr>
      </w:pPr>
      <w:r>
        <w:rPr>
          <w:rFonts w:hint="default"/>
          <w:u w:val="none" w:color="auto"/>
          <w:lang w:val="en-US"/>
        </w:rPr>
        <w:t>iv)</w:t>
      </w:r>
      <w:r>
        <w:rPr>
          <w:u w:val="none" w:color="auto"/>
        </w:rPr>
        <w:t>AVL</w:t>
      </w:r>
      <w:r>
        <w:rPr>
          <w:spacing w:val="-3"/>
          <w:u w:val="none" w:color="auto"/>
        </w:rPr>
        <w:t xml:space="preserve"> </w:t>
      </w:r>
      <w:r>
        <w:rPr>
          <w:u w:val="none" w:color="auto"/>
        </w:rPr>
        <w:t>tree</w:t>
      </w:r>
      <w:r>
        <w:rPr>
          <w:spacing w:val="-3"/>
          <w:u w:val="none" w:color="auto"/>
        </w:rPr>
        <w:t xml:space="preserve"> </w:t>
      </w:r>
      <w:r>
        <w:rPr>
          <w:u w:val="none" w:color="auto"/>
        </w:rPr>
        <w:t>implementation</w:t>
      </w:r>
    </w:p>
    <w:p>
      <w:pPr>
        <w:pStyle w:val="7"/>
        <w:ind w:right="7763"/>
        <w:rPr>
          <w:spacing w:val="1"/>
        </w:rPr>
      </w:pPr>
      <w:r>
        <w:t>#include &lt;stdio.h&gt;</w:t>
      </w:r>
      <w:r>
        <w:rPr>
          <w:spacing w:val="1"/>
        </w:rPr>
        <w:t xml:space="preserve"> </w:t>
      </w:r>
    </w:p>
    <w:p>
      <w:pPr>
        <w:pStyle w:val="7"/>
        <w:ind w:right="7763"/>
      </w:pPr>
      <w:r>
        <w:t>#include</w:t>
      </w:r>
      <w:r>
        <w:rPr>
          <w:spacing w:val="-14"/>
        </w:rPr>
        <w:t xml:space="preserve"> </w:t>
      </w:r>
      <w:r>
        <w:t>&lt;stdlib.h&gt;</w:t>
      </w:r>
    </w:p>
    <w:p>
      <w:pPr>
        <w:pStyle w:val="7"/>
        <w:ind w:right="8237" w:firstLine="63" w:firstLineChars="50"/>
      </w:pPr>
      <w:r>
        <w:rPr>
          <w:spacing w:val="-57"/>
        </w:rPr>
        <w:t xml:space="preserve"> </w:t>
      </w:r>
      <w:r>
        <w:t>struct Node</w:t>
      </w:r>
    </w:p>
    <w:p>
      <w:pPr>
        <w:pStyle w:val="7"/>
        <w:ind w:right="8237"/>
      </w:pPr>
      <w:r>
        <w:t xml:space="preserve"> </w:t>
      </w:r>
      <w:r>
        <w:rPr>
          <w:rFonts w:hint="default"/>
          <w:lang w:val="en-US"/>
        </w:rPr>
        <w:t xml:space="preserve">  </w:t>
      </w:r>
      <w:r>
        <w:t>{</w:t>
      </w:r>
    </w:p>
    <w:p>
      <w:pPr>
        <w:pStyle w:val="7"/>
        <w:ind w:right="8237" w:firstLine="242" w:firstLineChars="100"/>
      </w:pPr>
      <w:r>
        <w:rPr>
          <w:spacing w:val="1"/>
        </w:rPr>
        <w:t xml:space="preserve"> </w:t>
      </w:r>
      <w:r>
        <w:rPr>
          <w:rFonts w:hint="default"/>
          <w:spacing w:val="1"/>
          <w:lang w:val="en-US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key;</w:t>
      </w:r>
    </w:p>
    <w:p>
      <w:pPr>
        <w:pStyle w:val="7"/>
        <w:spacing w:before="1"/>
        <w:ind w:left="220" w:right="7704" w:firstLine="240" w:firstLineChars="100"/>
        <w:rPr>
          <w:spacing w:val="1"/>
        </w:rPr>
      </w:pPr>
      <w:r>
        <w:t>struct Node *left;</w:t>
      </w:r>
      <w:r>
        <w:rPr>
          <w:spacing w:val="1"/>
        </w:rPr>
        <w:t xml:space="preserve"> </w:t>
      </w:r>
    </w:p>
    <w:p>
      <w:pPr>
        <w:pStyle w:val="7"/>
        <w:spacing w:before="1"/>
        <w:ind w:left="220" w:right="7704" w:firstLine="240" w:firstLineChars="100"/>
      </w:pPr>
      <w:r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*right;</w:t>
      </w:r>
    </w:p>
    <w:p>
      <w:pPr>
        <w:pStyle w:val="7"/>
        <w:spacing w:before="1"/>
        <w:ind w:left="220" w:right="7704" w:firstLine="189" w:firstLineChars="150"/>
      </w:pPr>
      <w:r>
        <w:rPr>
          <w:spacing w:val="-57"/>
        </w:rPr>
        <w:t xml:space="preserve"> </w:t>
      </w:r>
      <w:r>
        <w:rPr>
          <w:rFonts w:hint="default"/>
          <w:spacing w:val="-57"/>
          <w:lang w:val="en-US"/>
        </w:rPr>
        <w:t xml:space="preserve">         in</w:t>
      </w:r>
      <w:r>
        <w:t>t</w:t>
      </w:r>
      <w:r>
        <w:rPr>
          <w:rFonts w:hint="default"/>
          <w:lang w:val="en-US"/>
        </w:rPr>
        <w:t xml:space="preserve"> </w:t>
      </w:r>
      <w:r>
        <w:rPr>
          <w:spacing w:val="-1"/>
        </w:rPr>
        <w:t xml:space="preserve"> </w:t>
      </w:r>
      <w:r>
        <w:t>height;</w:t>
      </w:r>
    </w:p>
    <w:p>
      <w:pPr>
        <w:pStyle w:val="7"/>
        <w:ind w:firstLine="240" w:firstLineChars="100"/>
      </w:pPr>
      <w:r>
        <w:t>};</w:t>
      </w:r>
    </w:p>
    <w:p>
      <w:pPr>
        <w:pStyle w:val="7"/>
        <w:ind w:left="0"/>
      </w:pPr>
    </w:p>
    <w:p>
      <w:pPr>
        <w:pStyle w:val="7"/>
        <w:ind w:firstLine="120" w:firstLineChars="50"/>
      </w:pPr>
      <w:r>
        <w:t>int max(int a, int b);</w:t>
      </w:r>
    </w:p>
    <w:p>
      <w:pPr>
        <w:pStyle w:val="7"/>
        <w:ind w:left="0"/>
      </w:pPr>
    </w:p>
    <w:p>
      <w:pPr>
        <w:pStyle w:val="7"/>
        <w:ind w:firstLine="120" w:firstLineChars="50"/>
      </w:pPr>
      <w:r>
        <w:t>//</w:t>
      </w:r>
      <w:r>
        <w:rPr>
          <w:spacing w:val="-2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height</w:t>
      </w:r>
    </w:p>
    <w:p>
      <w:pPr>
        <w:pStyle w:val="7"/>
        <w:ind w:left="330" w:leftChars="146" w:right="6905" w:hanging="9" w:hangingChars="4"/>
      </w:pPr>
      <w:r>
        <w:t xml:space="preserve">int height(struct Node *N) </w:t>
      </w:r>
    </w:p>
    <w:p>
      <w:pPr>
        <w:pStyle w:val="7"/>
        <w:ind w:right="6905" w:firstLine="240" w:firstLineChars="100"/>
      </w:pPr>
      <w:r>
        <w:t>{</w:t>
      </w:r>
    </w:p>
    <w:p>
      <w:pPr>
        <w:pStyle w:val="7"/>
        <w:ind w:right="6905" w:firstLine="189" w:firstLineChars="150"/>
      </w:pPr>
      <w:r>
        <w:rPr>
          <w:spacing w:val="-57"/>
        </w:rPr>
        <w:t xml:space="preserve"> </w:t>
      </w:r>
      <w:r>
        <w:rPr>
          <w:rFonts w:hint="default"/>
          <w:spacing w:val="-57"/>
          <w:lang w:val="en-US"/>
        </w:rPr>
        <w:t xml:space="preserve">                                                      </w:t>
      </w:r>
      <w:r>
        <w:t>if</w:t>
      </w:r>
      <w:r>
        <w:rPr>
          <w:spacing w:val="-1"/>
        </w:rPr>
        <w:t xml:space="preserve"> </w:t>
      </w:r>
      <w:r>
        <w:t>(N ==</w:t>
      </w:r>
      <w:r>
        <w:rPr>
          <w:spacing w:val="1"/>
        </w:rPr>
        <w:t xml:space="preserve"> </w:t>
      </w:r>
      <w:r>
        <w:t>NULL)</w:t>
      </w:r>
    </w:p>
    <w:p>
      <w:pPr>
        <w:pStyle w:val="7"/>
        <w:ind w:left="340" w:firstLine="720" w:firstLineChars="300"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7"/>
        <w:ind w:left="220" w:firstLine="360" w:firstLineChars="150"/>
      </w:pPr>
      <w:r>
        <w:t>return</w:t>
      </w:r>
      <w:r>
        <w:rPr>
          <w:spacing w:val="-3"/>
        </w:rPr>
        <w:t xml:space="preserve"> </w:t>
      </w:r>
      <w:r>
        <w:rPr>
          <w:rFonts w:hint="default"/>
          <w:spacing w:val="-3"/>
          <w:lang w:val="en-US"/>
        </w:rPr>
        <w:t xml:space="preserve"> </w:t>
      </w:r>
      <w:r>
        <w:t>N-&gt;height;</w:t>
      </w:r>
    </w:p>
    <w:p>
      <w:pPr>
        <w:pStyle w:val="7"/>
        <w:ind w:firstLine="120" w:firstLineChars="50"/>
      </w:pPr>
      <w:r>
        <w:t>}</w:t>
      </w:r>
    </w:p>
    <w:p>
      <w:pPr>
        <w:pStyle w:val="7"/>
        <w:ind w:left="0"/>
      </w:pPr>
    </w:p>
    <w:p>
      <w:pPr>
        <w:pStyle w:val="7"/>
        <w:ind w:left="220" w:right="7294" w:hanging="120"/>
      </w:pPr>
      <w:r>
        <w:t xml:space="preserve">int max(int a, int b) </w:t>
      </w:r>
    </w:p>
    <w:p>
      <w:pPr>
        <w:pStyle w:val="7"/>
        <w:ind w:left="220" w:right="7294" w:hanging="120"/>
      </w:pPr>
      <w:r>
        <w:t>{</w:t>
      </w:r>
      <w:r>
        <w:rPr>
          <w:spacing w:val="1"/>
        </w:rPr>
        <w:t xml:space="preserve"> </w:t>
      </w:r>
      <w:r>
        <w:rPr>
          <w:rFonts w:hint="default"/>
          <w:spacing w:val="1"/>
          <w:lang w:val="en-US"/>
        </w:rPr>
        <w:t xml:space="preserve">   </w:t>
      </w:r>
      <w:r>
        <w:t>return</w:t>
      </w:r>
      <w:r>
        <w:rPr>
          <w:spacing w:val="-3"/>
        </w:rPr>
        <w:t xml:space="preserve"> </w:t>
      </w:r>
      <w:r>
        <w:t>(a</w:t>
      </w:r>
      <w:r>
        <w:rPr>
          <w:spacing w:val="-1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b)</w:t>
      </w:r>
      <w:r>
        <w:rPr>
          <w:spacing w:val="-2"/>
        </w:rPr>
        <w:t xml:space="preserve"> </w:t>
      </w:r>
      <w:r>
        <w:t>?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b;</w:t>
      </w:r>
    </w:p>
    <w:p>
      <w:pPr>
        <w:pStyle w:val="7"/>
        <w:spacing w:before="1"/>
      </w:pPr>
      <w:r>
        <w:t>}</w:t>
      </w:r>
    </w:p>
    <w:p>
      <w:pPr>
        <w:pStyle w:val="7"/>
        <w:ind w:left="0"/>
      </w:pPr>
    </w:p>
    <w:p>
      <w:pPr>
        <w:pStyle w:val="7"/>
      </w:pP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node</w:t>
      </w:r>
    </w:p>
    <w:p>
      <w:pPr>
        <w:pStyle w:val="7"/>
        <w:ind w:left="220" w:right="6032" w:hanging="120"/>
      </w:pPr>
      <w:r>
        <w:t>struct Node *</w:t>
      </w:r>
      <w:r>
        <w:rPr>
          <w:rFonts w:hint="default"/>
          <w:lang w:val="en-US"/>
        </w:rPr>
        <w:t xml:space="preserve"> </w:t>
      </w:r>
      <w:r>
        <w:t xml:space="preserve">newNode(int key) </w:t>
      </w:r>
    </w:p>
    <w:p>
      <w:pPr>
        <w:pStyle w:val="7"/>
        <w:ind w:left="330" w:leftChars="146" w:right="6032" w:hanging="9" w:hangingChars="4"/>
      </w:pPr>
      <w:r>
        <w:t>{</w:t>
      </w:r>
    </w:p>
    <w:p>
      <w:pPr>
        <w:pStyle w:val="7"/>
        <w:ind w:right="6032" w:firstLine="120" w:firstLineChars="50"/>
      </w:pPr>
      <w:r>
        <w:t>struct Node *node = (struct Node *)</w:t>
      </w:r>
      <w:r>
        <w:rPr>
          <w:spacing w:val="-58"/>
        </w:rPr>
        <w:t xml:space="preserve"> </w:t>
      </w:r>
      <w:r>
        <w:rPr>
          <w:rFonts w:hint="default"/>
          <w:spacing w:val="-58"/>
          <w:lang w:val="en-US"/>
        </w:rPr>
        <w:t>m</w:t>
      </w:r>
      <w:r>
        <w:t>alloc(sizeof(struct</w:t>
      </w:r>
      <w:r>
        <w:rPr>
          <w:spacing w:val="-1"/>
        </w:rPr>
        <w:t xml:space="preserve"> </w:t>
      </w:r>
      <w:r>
        <w:t>Node));</w:t>
      </w:r>
    </w:p>
    <w:p>
      <w:pPr>
        <w:pStyle w:val="7"/>
        <w:ind w:left="220" w:right="7422"/>
      </w:pPr>
      <w:r>
        <w:t>node-&gt;key = key;</w:t>
      </w:r>
    </w:p>
    <w:p>
      <w:pPr>
        <w:pStyle w:val="7"/>
        <w:ind w:left="220" w:right="7422"/>
      </w:pPr>
      <w:r>
        <w:rPr>
          <w:spacing w:val="1"/>
        </w:rPr>
        <w:t xml:space="preserve"> </w:t>
      </w:r>
      <w:r>
        <w:t>node-&gt;left = NULL;</w:t>
      </w:r>
    </w:p>
    <w:p>
      <w:pPr>
        <w:pStyle w:val="7"/>
        <w:ind w:left="220" w:right="7422"/>
      </w:pPr>
      <w:r>
        <w:rPr>
          <w:spacing w:val="1"/>
        </w:rPr>
        <w:t xml:space="preserve"> </w:t>
      </w:r>
      <w:r>
        <w:t>node-&gt;right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NULL;</w:t>
      </w:r>
    </w:p>
    <w:p>
      <w:pPr>
        <w:pStyle w:val="7"/>
        <w:spacing w:before="72"/>
        <w:ind w:left="220" w:right="7793"/>
      </w:pPr>
      <w:r>
        <w:t>node-&gt;height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1;</w:t>
      </w:r>
    </w:p>
    <w:p>
      <w:pPr>
        <w:pStyle w:val="7"/>
        <w:spacing w:before="72"/>
        <w:ind w:left="220" w:right="7793"/>
      </w:pP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(node);</w:t>
      </w:r>
    </w:p>
    <w:p>
      <w:pPr>
        <w:pStyle w:val="7"/>
        <w:spacing w:line="274" w:lineRule="exact"/>
      </w:pPr>
      <w:r>
        <w:t>}</w:t>
      </w:r>
    </w:p>
    <w:p>
      <w:pPr>
        <w:pStyle w:val="7"/>
        <w:spacing w:before="90"/>
      </w:pPr>
      <w:r>
        <w:t>//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rotate</w:t>
      </w:r>
    </w:p>
    <w:p>
      <w:pPr>
        <w:pStyle w:val="7"/>
        <w:ind w:left="220" w:right="5436" w:hanging="120"/>
        <w:rPr>
          <w:spacing w:val="-3"/>
        </w:rPr>
      </w:pPr>
      <w:r>
        <w:t>struct</w:t>
      </w:r>
      <w:r>
        <w:rPr>
          <w:spacing w:val="-4"/>
        </w:rPr>
        <w:t xml:space="preserve"> </w:t>
      </w:r>
      <w:r>
        <w:rPr>
          <w:rFonts w:hint="default"/>
          <w:spacing w:val="-4"/>
          <w:lang w:val="en-US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*rightRotate(struct</w:t>
      </w:r>
      <w:r>
        <w:rPr>
          <w:spacing w:val="-3"/>
        </w:rPr>
        <w:t xml:space="preserve"> </w:t>
      </w:r>
      <w:r>
        <w:t>Node</w:t>
      </w:r>
      <w:r>
        <w:rPr>
          <w:rFonts w:hint="default"/>
          <w:lang w:val="en-US"/>
        </w:rPr>
        <w:t xml:space="preserve"> </w:t>
      </w:r>
      <w:r>
        <w:rPr>
          <w:spacing w:val="-5"/>
        </w:rPr>
        <w:t xml:space="preserve"> </w:t>
      </w:r>
      <w:r>
        <w:t>*y)</w:t>
      </w:r>
      <w:r>
        <w:rPr>
          <w:spacing w:val="-3"/>
        </w:rPr>
        <w:t xml:space="preserve"> </w:t>
      </w:r>
    </w:p>
    <w:p>
      <w:pPr>
        <w:pStyle w:val="7"/>
        <w:ind w:left="220" w:right="5436" w:hanging="120"/>
        <w:rPr>
          <w:spacing w:val="-57"/>
        </w:rPr>
      </w:pPr>
      <w:r>
        <w:t>{</w:t>
      </w:r>
      <w:r>
        <w:rPr>
          <w:spacing w:val="-57"/>
        </w:rPr>
        <w:t xml:space="preserve"> </w:t>
      </w:r>
    </w:p>
    <w:p>
      <w:pPr>
        <w:pStyle w:val="7"/>
        <w:ind w:left="330" w:leftChars="146" w:right="5436" w:hanging="9" w:hangingChars="4"/>
      </w:pPr>
      <w:r>
        <w:t>struct</w:t>
      </w:r>
      <w:r>
        <w:rPr>
          <w:spacing w:val="-1"/>
        </w:rPr>
        <w:t xml:space="preserve"> </w:t>
      </w:r>
      <w:r>
        <w:t>Node</w:t>
      </w:r>
      <w:r>
        <w:rPr>
          <w:rFonts w:hint="default"/>
          <w:lang w:val="en-US"/>
        </w:rPr>
        <w:t xml:space="preserve"> </w:t>
      </w:r>
      <w:r>
        <w:rPr>
          <w:spacing w:val="-1"/>
        </w:rPr>
        <w:t xml:space="preserve"> </w:t>
      </w:r>
      <w:r>
        <w:t>*x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y-&gt;left;</w:t>
      </w:r>
    </w:p>
    <w:p>
      <w:pPr>
        <w:pStyle w:val="7"/>
        <w:spacing w:before="1"/>
        <w:ind w:left="220" w:firstLine="120" w:firstLineChars="50"/>
      </w:pPr>
      <w:r>
        <w:t>struct</w:t>
      </w:r>
      <w:r>
        <w:rPr>
          <w:spacing w:val="-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*T2 =</w:t>
      </w:r>
      <w:r>
        <w:rPr>
          <w:spacing w:val="-3"/>
        </w:rPr>
        <w:t xml:space="preserve"> </w:t>
      </w:r>
      <w:r>
        <w:t>x-&gt;right;</w:t>
      </w:r>
    </w:p>
    <w:p>
      <w:pPr>
        <w:pStyle w:val="7"/>
        <w:ind w:right="8276" w:firstLine="480" w:firstLineChars="200"/>
        <w:rPr>
          <w:spacing w:val="-57"/>
        </w:rPr>
      </w:pPr>
      <w:r>
        <w:t>x-&gt;right = y;</w:t>
      </w:r>
      <w:r>
        <w:rPr>
          <w:spacing w:val="-57"/>
        </w:rPr>
        <w:t xml:space="preserve"> </w:t>
      </w:r>
    </w:p>
    <w:p>
      <w:pPr>
        <w:pStyle w:val="7"/>
        <w:ind w:right="8276" w:firstLine="480" w:firstLineChars="200"/>
      </w:pPr>
      <w:r>
        <w:t>y-&gt;left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T2;</w:t>
      </w:r>
    </w:p>
    <w:p>
      <w:pPr>
        <w:pStyle w:val="7"/>
        <w:ind w:left="220" w:right="4229" w:firstLine="2"/>
      </w:pPr>
      <w:r>
        <w:t>y-&gt;height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max(height(y-&gt;left),</w:t>
      </w:r>
      <w:r>
        <w:rPr>
          <w:spacing w:val="-3"/>
        </w:rPr>
        <w:t xml:space="preserve"> </w:t>
      </w:r>
      <w:r>
        <w:t>height(y-&gt;right))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1;</w:t>
      </w:r>
    </w:p>
    <w:p>
      <w:pPr>
        <w:pStyle w:val="7"/>
        <w:ind w:left="220" w:right="4229" w:firstLine="2"/>
      </w:pPr>
      <w:r>
        <w:rPr>
          <w:spacing w:val="-57"/>
        </w:rPr>
        <w:t xml:space="preserve"> </w:t>
      </w:r>
      <w:r>
        <w:t>x-&gt;height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max(height(x-&gt;left),</w:t>
      </w:r>
      <w:r>
        <w:rPr>
          <w:spacing w:val="-2"/>
        </w:rPr>
        <w:t xml:space="preserve"> </w:t>
      </w:r>
      <w:r>
        <w:t>height(x-&gt;right))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1;</w:t>
      </w:r>
    </w:p>
    <w:p>
      <w:pPr>
        <w:pStyle w:val="7"/>
        <w:spacing w:before="2"/>
        <w:ind w:left="0"/>
        <w:rPr>
          <w:sz w:val="16"/>
        </w:rPr>
      </w:pPr>
    </w:p>
    <w:p>
      <w:pPr>
        <w:pStyle w:val="7"/>
        <w:spacing w:before="90"/>
        <w:ind w:left="220"/>
      </w:pPr>
      <w:r>
        <w:t>return</w:t>
      </w:r>
      <w:r>
        <w:rPr>
          <w:spacing w:val="-1"/>
        </w:rPr>
        <w:t xml:space="preserve"> </w:t>
      </w:r>
      <w:r>
        <w:t>x;</w:t>
      </w:r>
    </w:p>
    <w:p>
      <w:pPr>
        <w:pStyle w:val="7"/>
      </w:pPr>
      <w:r>
        <w:t>}</w:t>
      </w:r>
    </w:p>
    <w:p>
      <w:pPr>
        <w:pStyle w:val="7"/>
        <w:spacing w:before="2"/>
        <w:ind w:left="0"/>
        <w:rPr>
          <w:sz w:val="16"/>
        </w:rPr>
      </w:pPr>
    </w:p>
    <w:p>
      <w:pPr>
        <w:pStyle w:val="7"/>
        <w:spacing w:before="90"/>
      </w:pPr>
    </w:p>
    <w:p>
      <w:pPr>
        <w:pStyle w:val="7"/>
        <w:spacing w:before="90"/>
      </w:pPr>
    </w:p>
    <w:p>
      <w:pPr>
        <w:pStyle w:val="7"/>
        <w:spacing w:before="90"/>
      </w:pPr>
      <w:r>
        <w:t>//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rotate</w:t>
      </w:r>
    </w:p>
    <w:p>
      <w:pPr>
        <w:pStyle w:val="7"/>
        <w:ind w:left="220" w:right="5632" w:hanging="120"/>
      </w:pPr>
      <w:r>
        <w:t xml:space="preserve">struct Node *leftRotate(struct Node *x) </w:t>
      </w:r>
    </w:p>
    <w:p>
      <w:pPr>
        <w:pStyle w:val="7"/>
        <w:ind w:left="220" w:right="5632" w:hanging="120"/>
      </w:pPr>
      <w:r>
        <w:t>{</w:t>
      </w:r>
    </w:p>
    <w:p>
      <w:pPr>
        <w:pStyle w:val="7"/>
        <w:ind w:left="325" w:leftChars="146" w:right="5632" w:hanging="4" w:hangingChars="4"/>
      </w:pPr>
      <w:r>
        <w:rPr>
          <w:spacing w:val="-58"/>
        </w:rPr>
        <w:t xml:space="preserve"> </w:t>
      </w:r>
      <w:r>
        <w:t>struct Node</w:t>
      </w:r>
      <w:r>
        <w:rPr>
          <w:spacing w:val="-1"/>
        </w:rPr>
        <w:t xml:space="preserve"> </w:t>
      </w:r>
      <w:r>
        <w:t>*y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x-&gt;right;</w:t>
      </w:r>
    </w:p>
    <w:p>
      <w:pPr>
        <w:pStyle w:val="7"/>
        <w:ind w:left="220" w:firstLine="120" w:firstLineChars="50"/>
      </w:pPr>
      <w:r>
        <w:t>struct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*T2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y-&gt;left;</w:t>
      </w:r>
    </w:p>
    <w:p>
      <w:pPr>
        <w:pStyle w:val="7"/>
        <w:ind w:left="223" w:firstLine="120" w:firstLineChars="50"/>
      </w:pPr>
      <w:r>
        <w:t>y-&gt;left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x;</w:t>
      </w:r>
    </w:p>
    <w:p>
      <w:pPr>
        <w:pStyle w:val="7"/>
        <w:ind w:left="220" w:firstLine="120" w:firstLineChars="50"/>
      </w:pPr>
      <w:r>
        <w:t>x-&gt;right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T2;</w:t>
      </w:r>
    </w:p>
    <w:p>
      <w:pPr>
        <w:pStyle w:val="7"/>
        <w:ind w:right="4229" w:firstLine="120" w:firstLineChars="50"/>
        <w:rPr>
          <w:spacing w:val="-58"/>
        </w:rPr>
      </w:pPr>
      <w:r>
        <w:t>x-&gt;height = max(height(x-&gt;left), height(x-&gt;right)) + 1;</w:t>
      </w:r>
      <w:r>
        <w:rPr>
          <w:spacing w:val="-58"/>
        </w:rPr>
        <w:t xml:space="preserve"> </w:t>
      </w:r>
    </w:p>
    <w:p>
      <w:pPr>
        <w:pStyle w:val="7"/>
        <w:ind w:left="223" w:right="4229" w:hanging="3"/>
      </w:pPr>
      <w:r>
        <w:t>y-&gt;height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max(height(y-&gt;left),</w:t>
      </w:r>
      <w:r>
        <w:rPr>
          <w:spacing w:val="-3"/>
        </w:rPr>
        <w:t xml:space="preserve"> </w:t>
      </w:r>
      <w:r>
        <w:t>height(y-&gt;right))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1;</w:t>
      </w:r>
    </w:p>
    <w:p>
      <w:pPr>
        <w:pStyle w:val="7"/>
        <w:spacing w:before="90"/>
        <w:ind w:left="220" w:firstLine="120" w:firstLineChars="50"/>
      </w:pPr>
      <w:r>
        <w:t>return y;</w:t>
      </w:r>
    </w:p>
    <w:p>
      <w:pPr>
        <w:pStyle w:val="7"/>
        <w:ind w:firstLine="120" w:firstLineChars="50"/>
      </w:pPr>
      <w:r>
        <w:t>}</w:t>
      </w:r>
    </w:p>
    <w:p>
      <w:pPr>
        <w:pStyle w:val="7"/>
        <w:spacing w:before="2"/>
        <w:ind w:left="0"/>
        <w:rPr>
          <w:sz w:val="16"/>
        </w:rPr>
      </w:pPr>
    </w:p>
    <w:p>
      <w:pPr>
        <w:pStyle w:val="7"/>
        <w:spacing w:before="90"/>
      </w:pPr>
      <w:r>
        <w:t>//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balance factor</w:t>
      </w:r>
    </w:p>
    <w:p>
      <w:pPr>
        <w:pStyle w:val="7"/>
        <w:ind w:left="220" w:right="6439" w:hanging="120"/>
      </w:pPr>
      <w:r>
        <w:t xml:space="preserve">int getBalance(struct Node *N) </w:t>
      </w:r>
    </w:p>
    <w:p>
      <w:pPr>
        <w:pStyle w:val="7"/>
        <w:ind w:left="220" w:right="6439" w:hanging="120"/>
      </w:pPr>
      <w:r>
        <w:t>{</w:t>
      </w:r>
      <w:r>
        <w:rPr>
          <w:rFonts w:hint="default"/>
          <w:lang w:val="en-US"/>
        </w:rPr>
        <w:t xml:space="preserve">   </w:t>
      </w:r>
      <w:r>
        <w:rPr>
          <w:spacing w:val="-5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(N ==</w:t>
      </w:r>
      <w:r>
        <w:rPr>
          <w:spacing w:val="1"/>
        </w:rPr>
        <w:t xml:space="preserve"> </w:t>
      </w:r>
      <w:r>
        <w:t>NULL)</w:t>
      </w:r>
    </w:p>
    <w:p>
      <w:pPr>
        <w:pStyle w:val="7"/>
        <w:ind w:left="340" w:firstLine="240" w:firstLineChars="100"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7"/>
        <w:ind w:left="220" w:firstLine="240" w:firstLineChars="100"/>
      </w:pPr>
      <w:r>
        <w:t>return</w:t>
      </w:r>
      <w:r>
        <w:rPr>
          <w:spacing w:val="-3"/>
        </w:rPr>
        <w:t xml:space="preserve"> </w:t>
      </w:r>
      <w:r>
        <w:t>height(N-&gt;left)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height(N-&gt;right);</w:t>
      </w:r>
    </w:p>
    <w:p>
      <w:pPr>
        <w:pStyle w:val="7"/>
        <w:ind w:firstLine="120" w:firstLineChars="50"/>
      </w:pPr>
      <w:r>
        <w:t>}</w:t>
      </w:r>
    </w:p>
    <w:p>
      <w:pPr>
        <w:pStyle w:val="7"/>
        <w:ind w:left="0"/>
      </w:pPr>
    </w:p>
    <w:p>
      <w:pPr>
        <w:pStyle w:val="7"/>
      </w:pPr>
      <w:r>
        <w:t>// Insert</w:t>
      </w:r>
      <w:r>
        <w:rPr>
          <w:spacing w:val="-2"/>
        </w:rPr>
        <w:t xml:space="preserve"> </w:t>
      </w:r>
      <w:r>
        <w:t>node</w:t>
      </w:r>
    </w:p>
    <w:p>
      <w:pPr>
        <w:pStyle w:val="7"/>
      </w:pPr>
      <w:r>
        <w:t>struct</w:t>
      </w:r>
      <w:r>
        <w:rPr>
          <w:spacing w:val="-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*insertNode(struct</w:t>
      </w:r>
      <w:r>
        <w:rPr>
          <w:spacing w:val="-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*node, int</w:t>
      </w:r>
      <w:r>
        <w:rPr>
          <w:spacing w:val="-1"/>
        </w:rPr>
        <w:t xml:space="preserve"> </w:t>
      </w:r>
      <w:r>
        <w:t>key)</w:t>
      </w:r>
    </w:p>
    <w:p>
      <w:pPr>
        <w:pStyle w:val="7"/>
      </w:pPr>
      <w:r>
        <w:t xml:space="preserve"> {</w:t>
      </w:r>
    </w:p>
    <w:p>
      <w:pPr>
        <w:pStyle w:val="7"/>
        <w:ind w:left="220" w:right="3013"/>
      </w:pPr>
      <w:r>
        <w:t>//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to insertNode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insertNode</w:t>
      </w:r>
      <w:r>
        <w:rPr>
          <w:spacing w:val="-2"/>
        </w:rPr>
        <w:t xml:space="preserve"> </w:t>
      </w:r>
    </w:p>
    <w:p>
      <w:pPr>
        <w:pStyle w:val="7"/>
        <w:ind w:left="220" w:right="3013" w:firstLine="126" w:firstLineChars="100"/>
      </w:pP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(node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</w:p>
    <w:p>
      <w:pPr>
        <w:pStyle w:val="7"/>
        <w:ind w:left="340" w:firstLine="240" w:firstLineChars="100"/>
      </w:pPr>
      <w:r>
        <w:t>return</w:t>
      </w:r>
      <w:r>
        <w:rPr>
          <w:spacing w:val="-2"/>
        </w:rPr>
        <w:t xml:space="preserve"> </w:t>
      </w:r>
      <w:r>
        <w:t>(newNode(key));</w:t>
      </w:r>
    </w:p>
    <w:p>
      <w:pPr>
        <w:pStyle w:val="7"/>
        <w:spacing w:before="1"/>
        <w:ind w:left="0"/>
      </w:pPr>
    </w:p>
    <w:p>
      <w:pPr>
        <w:pStyle w:val="7"/>
        <w:ind w:left="220" w:firstLine="240" w:firstLineChars="100"/>
      </w:pPr>
      <w:r>
        <w:t>if (key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node-&gt;key)</w:t>
      </w:r>
    </w:p>
    <w:p>
      <w:pPr>
        <w:pStyle w:val="7"/>
        <w:ind w:left="220" w:right="5375" w:firstLine="484" w:firstLineChars="202"/>
      </w:pPr>
      <w:r>
        <w:t>node-&gt;left = insertNode(node-&gt;left, key);</w:t>
      </w:r>
    </w:p>
    <w:p>
      <w:pPr>
        <w:pStyle w:val="7"/>
        <w:ind w:left="220" w:right="5375" w:firstLine="254" w:firstLineChars="202"/>
      </w:pPr>
      <w:r>
        <w:rPr>
          <w:spacing w:val="-57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if (key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node-&gt;key)</w:t>
      </w:r>
    </w:p>
    <w:p>
      <w:pPr>
        <w:pStyle w:val="7"/>
        <w:ind w:left="220" w:right="5108" w:firstLine="840" w:firstLineChars="350"/>
        <w:rPr>
          <w:spacing w:val="-58"/>
        </w:rPr>
      </w:pPr>
      <w:r>
        <w:t>node-&gt;right = insertNode(node-&gt;right, key);</w:t>
      </w:r>
      <w:r>
        <w:rPr>
          <w:spacing w:val="-58"/>
        </w:rPr>
        <w:t xml:space="preserve"> </w:t>
      </w:r>
    </w:p>
    <w:p>
      <w:pPr>
        <w:pStyle w:val="7"/>
        <w:ind w:right="5108" w:firstLine="720" w:firstLineChars="300"/>
      </w:pPr>
      <w:r>
        <w:t>else</w:t>
      </w:r>
    </w:p>
    <w:p>
      <w:pPr>
        <w:pStyle w:val="7"/>
        <w:ind w:left="340" w:firstLine="840" w:firstLineChars="350"/>
      </w:pPr>
      <w:r>
        <w:t>return</w:t>
      </w:r>
      <w:r>
        <w:rPr>
          <w:spacing w:val="-2"/>
        </w:rPr>
        <w:t xml:space="preserve"> </w:t>
      </w:r>
      <w:r>
        <w:t>node;</w:t>
      </w:r>
    </w:p>
    <w:p>
      <w:pPr>
        <w:pStyle w:val="7"/>
        <w:ind w:left="0"/>
      </w:pPr>
    </w:p>
    <w:p>
      <w:pPr>
        <w:pStyle w:val="7"/>
        <w:ind w:left="220"/>
      </w:pPr>
      <w:r>
        <w:t>//</w:t>
      </w:r>
      <w:r>
        <w:rPr>
          <w:spacing w:val="-1"/>
        </w:rPr>
        <w:t xml:space="preserve"> </w:t>
      </w:r>
      <w:r>
        <w:t>Update the</w:t>
      </w:r>
      <w:r>
        <w:rPr>
          <w:spacing w:val="-2"/>
        </w:rPr>
        <w:t xml:space="preserve"> </w:t>
      </w:r>
      <w:r>
        <w:t>balance</w:t>
      </w:r>
      <w:r>
        <w:rPr>
          <w:spacing w:val="-1"/>
        </w:rPr>
        <w:t xml:space="preserve"> </w:t>
      </w:r>
      <w:r>
        <w:t>factor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 node and</w:t>
      </w:r>
    </w:p>
    <w:p>
      <w:pPr>
        <w:pStyle w:val="7"/>
        <w:ind w:left="220"/>
      </w:pPr>
      <w:r>
        <w:t>//</w:t>
      </w:r>
      <w:r>
        <w:rPr>
          <w:spacing w:val="-1"/>
        </w:rPr>
        <w:t xml:space="preserve"> </w:t>
      </w:r>
      <w:r>
        <w:t>Balance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tree</w:t>
      </w:r>
    </w:p>
    <w:p>
      <w:pPr>
        <w:pStyle w:val="7"/>
        <w:ind w:left="220" w:firstLine="240" w:firstLineChars="100"/>
      </w:pPr>
      <w:r>
        <w:t>node-&gt;height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 +</w:t>
      </w:r>
      <w:r>
        <w:rPr>
          <w:spacing w:val="-3"/>
        </w:rPr>
        <w:t xml:space="preserve"> </w:t>
      </w:r>
      <w:r>
        <w:t>max(height(node-&gt;left),height(node-&gt;right));</w:t>
      </w:r>
    </w:p>
    <w:p>
      <w:pPr>
        <w:pStyle w:val="7"/>
        <w:spacing w:before="10"/>
        <w:ind w:left="0"/>
        <w:rPr>
          <w:sz w:val="23"/>
        </w:rPr>
      </w:pPr>
    </w:p>
    <w:p>
      <w:pPr>
        <w:pStyle w:val="7"/>
        <w:ind w:left="220" w:firstLine="240" w:firstLineChars="100"/>
      </w:pPr>
      <w:r>
        <w:t>int</w:t>
      </w:r>
      <w:r>
        <w:rPr>
          <w:spacing w:val="-2"/>
        </w:rPr>
        <w:t xml:space="preserve"> </w:t>
      </w:r>
      <w:r>
        <w:t>balance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getBalance(node);</w:t>
      </w:r>
    </w:p>
    <w:p>
      <w:pPr>
        <w:pStyle w:val="7"/>
        <w:ind w:left="440" w:leftChars="196" w:right="5366" w:hanging="9" w:hangingChars="4"/>
      </w:pPr>
      <w:r>
        <w:t>if (balance &gt; 1 &amp;&amp; key &lt; node-&gt;left-&gt;key)</w:t>
      </w:r>
    </w:p>
    <w:p>
      <w:pPr>
        <w:pStyle w:val="7"/>
        <w:ind w:left="671" w:leftChars="305" w:right="5366" w:firstLine="57" w:firstLineChars="46"/>
      </w:pPr>
      <w:r>
        <w:rPr>
          <w:spacing w:val="-58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rPr>
          <w:rFonts w:hint="default"/>
          <w:spacing w:val="-1"/>
          <w:lang w:val="en-US"/>
        </w:rPr>
        <w:t xml:space="preserve"> </w:t>
      </w:r>
      <w:r>
        <w:t>rightRotate(node);</w:t>
      </w:r>
    </w:p>
    <w:p>
      <w:pPr>
        <w:pStyle w:val="7"/>
        <w:ind w:left="0"/>
      </w:pPr>
    </w:p>
    <w:p>
      <w:pPr>
        <w:pStyle w:val="7"/>
        <w:ind w:left="440" w:leftChars="196" w:right="5165" w:hanging="9" w:hangingChars="4"/>
      </w:pPr>
      <w:r>
        <w:t>if</w:t>
      </w:r>
      <w:r>
        <w:rPr>
          <w:spacing w:val="-1"/>
        </w:rPr>
        <w:t xml:space="preserve"> </w:t>
      </w:r>
      <w:r>
        <w:t>(balance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-1</w:t>
      </w:r>
      <w:r>
        <w:rPr>
          <w:spacing w:val="1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node-&gt;right-&gt;key)</w:t>
      </w:r>
    </w:p>
    <w:p>
      <w:pPr>
        <w:pStyle w:val="7"/>
        <w:ind w:left="436" w:leftChars="196" w:right="5165" w:hanging="5" w:hangingChars="4"/>
      </w:pPr>
      <w:r>
        <w:rPr>
          <w:spacing w:val="-57"/>
        </w:rPr>
        <w:t xml:space="preserve"> </w:t>
      </w:r>
      <w:r>
        <w:rPr>
          <w:rFonts w:hint="default"/>
          <w:spacing w:val="-57"/>
          <w:lang w:val="en-US"/>
        </w:rPr>
        <w:t>r</w:t>
      </w:r>
      <w:r>
        <w:t>eturn</w:t>
      </w:r>
      <w:r>
        <w:rPr>
          <w:rFonts w:hint="default"/>
          <w:lang w:val="en-US"/>
        </w:rPr>
        <w:t xml:space="preserve"> </w:t>
      </w:r>
      <w:r>
        <w:rPr>
          <w:spacing w:val="-1"/>
        </w:rPr>
        <w:t xml:space="preserve"> </w:t>
      </w:r>
      <w:r>
        <w:t>leftRotate(node);</w:t>
      </w:r>
    </w:p>
    <w:p>
      <w:pPr>
        <w:pStyle w:val="7"/>
        <w:ind w:left="0"/>
      </w:pPr>
    </w:p>
    <w:p>
      <w:pPr>
        <w:pStyle w:val="7"/>
        <w:ind w:left="440" w:leftChars="196" w:right="5209" w:hanging="9" w:hangingChars="4"/>
      </w:pPr>
      <w:r>
        <w:t>if (balance &gt; 1 &amp;&amp; key &gt; node-&gt;left-&gt;key)</w:t>
      </w:r>
    </w:p>
    <w:p>
      <w:pPr>
        <w:pStyle w:val="7"/>
        <w:ind w:left="440" w:leftChars="196" w:right="5209" w:hanging="9" w:hangingChars="4"/>
      </w:pPr>
      <w:r>
        <w:t xml:space="preserve"> {</w:t>
      </w:r>
    </w:p>
    <w:p>
      <w:pPr>
        <w:pStyle w:val="7"/>
        <w:ind w:right="5209" w:firstLine="496" w:firstLineChars="400"/>
      </w:pPr>
      <w:r>
        <w:rPr>
          <w:spacing w:val="-58"/>
        </w:rPr>
        <w:t xml:space="preserve"> </w:t>
      </w:r>
      <w:r>
        <w:t>node-&gt;left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leftRotate(node-&gt;left);</w:t>
      </w:r>
    </w:p>
    <w:p>
      <w:pPr>
        <w:pStyle w:val="7"/>
        <w:ind w:left="340" w:firstLine="240" w:firstLineChars="100"/>
      </w:pPr>
      <w:r>
        <w:t>return</w:t>
      </w:r>
      <w:r>
        <w:rPr>
          <w:spacing w:val="-3"/>
        </w:rPr>
        <w:t xml:space="preserve"> </w:t>
      </w:r>
      <w:r>
        <w:t>rightRotate(node);</w:t>
      </w:r>
    </w:p>
    <w:p>
      <w:pPr>
        <w:pStyle w:val="7"/>
        <w:spacing w:before="1"/>
        <w:ind w:left="220" w:firstLine="240" w:firstLineChars="100"/>
      </w:pPr>
      <w:r>
        <w:t>}</w:t>
      </w:r>
    </w:p>
    <w:p>
      <w:pPr>
        <w:pStyle w:val="7"/>
        <w:spacing w:before="1"/>
        <w:ind w:left="220" w:firstLine="240" w:firstLineChars="100"/>
      </w:pPr>
    </w:p>
    <w:p>
      <w:pPr>
        <w:pStyle w:val="7"/>
        <w:ind w:left="440" w:leftChars="196" w:right="4996" w:hanging="9" w:hangingChars="4"/>
      </w:pPr>
      <w:r>
        <w:t>if (balance &lt; -1 &amp;&amp; key &lt; node-&gt;right-&gt;key)</w:t>
      </w:r>
    </w:p>
    <w:p>
      <w:pPr>
        <w:pStyle w:val="7"/>
        <w:ind w:left="440" w:leftChars="196" w:right="4996" w:hanging="9" w:hangingChars="4"/>
      </w:pPr>
      <w:r>
        <w:t xml:space="preserve"> {</w:t>
      </w:r>
    </w:p>
    <w:p>
      <w:pPr>
        <w:pStyle w:val="7"/>
        <w:ind w:left="671" w:leftChars="305" w:right="4996" w:firstLine="57" w:firstLineChars="46"/>
      </w:pPr>
      <w:r>
        <w:rPr>
          <w:spacing w:val="-58"/>
        </w:rPr>
        <w:t xml:space="preserve"> </w:t>
      </w:r>
      <w:r>
        <w:t>node-&gt;right = rightRotate(node-&gt;right);</w:t>
      </w:r>
    </w:p>
    <w:p>
      <w:pPr>
        <w:pStyle w:val="7"/>
        <w:ind w:left="671" w:leftChars="305" w:right="4996" w:firstLine="111" w:firstLineChars="46"/>
      </w:pPr>
      <w:r>
        <w:rPr>
          <w:spacing w:val="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rPr>
          <w:rFonts w:hint="default"/>
          <w:spacing w:val="-1"/>
          <w:lang w:val="en-US"/>
        </w:rPr>
        <w:t xml:space="preserve"> </w:t>
      </w:r>
      <w:r>
        <w:t>leftRotate(node);</w:t>
      </w:r>
    </w:p>
    <w:p>
      <w:pPr>
        <w:pStyle w:val="7"/>
        <w:ind w:left="220" w:firstLine="360" w:firstLineChars="150"/>
      </w:pPr>
      <w:r>
        <w:t>}</w:t>
      </w:r>
    </w:p>
    <w:p>
      <w:pPr>
        <w:pStyle w:val="7"/>
        <w:spacing w:before="90"/>
        <w:ind w:left="220" w:firstLine="240" w:firstLineChars="100"/>
      </w:pPr>
      <w:r>
        <w:t>return</w:t>
      </w:r>
      <w:r>
        <w:rPr>
          <w:spacing w:val="-2"/>
        </w:rPr>
        <w:t xml:space="preserve"> </w:t>
      </w:r>
      <w:r>
        <w:t>node;</w:t>
      </w:r>
    </w:p>
    <w:p>
      <w:pPr>
        <w:pStyle w:val="7"/>
        <w:ind w:firstLine="120" w:firstLineChars="50"/>
      </w:pPr>
      <w:r>
        <w:t>}</w:t>
      </w:r>
    </w:p>
    <w:p>
      <w:pPr>
        <w:pStyle w:val="7"/>
        <w:spacing w:before="2"/>
        <w:ind w:left="0"/>
        <w:rPr>
          <w:sz w:val="16"/>
        </w:rPr>
      </w:pPr>
    </w:p>
    <w:p>
      <w:pPr>
        <w:pStyle w:val="7"/>
        <w:spacing w:before="90"/>
        <w:ind w:left="220" w:right="4316" w:hanging="120"/>
        <w:rPr>
          <w:spacing w:val="-4"/>
        </w:rPr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*minValueNode(struct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*node)</w:t>
      </w:r>
      <w:r>
        <w:rPr>
          <w:spacing w:val="-4"/>
        </w:rPr>
        <w:t xml:space="preserve"> </w:t>
      </w:r>
    </w:p>
    <w:p>
      <w:pPr>
        <w:pStyle w:val="7"/>
        <w:spacing w:before="90"/>
        <w:ind w:left="220" w:right="4316" w:hanging="120"/>
      </w:pPr>
      <w:r>
        <w:t>{</w:t>
      </w:r>
    </w:p>
    <w:p>
      <w:pPr>
        <w:pStyle w:val="7"/>
        <w:spacing w:before="90"/>
        <w:ind w:left="561" w:leftChars="255" w:right="4316" w:firstLine="57" w:firstLineChars="46"/>
      </w:pPr>
      <w:r>
        <w:rPr>
          <w:spacing w:val="-57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*current =</w:t>
      </w:r>
      <w:r>
        <w:rPr>
          <w:spacing w:val="1"/>
        </w:rPr>
        <w:t xml:space="preserve"> </w:t>
      </w:r>
      <w:r>
        <w:t>node;</w:t>
      </w:r>
    </w:p>
    <w:p>
      <w:pPr>
        <w:pStyle w:val="7"/>
        <w:ind w:left="0"/>
      </w:pPr>
    </w:p>
    <w:p>
      <w:pPr>
        <w:pStyle w:val="7"/>
        <w:spacing w:before="1"/>
        <w:ind w:left="440" w:leftChars="196" w:right="6575" w:hanging="9" w:hangingChars="4"/>
        <w:rPr>
          <w:spacing w:val="-57"/>
        </w:rPr>
      </w:pPr>
      <w:r>
        <w:t>while</w:t>
      </w:r>
      <w:r>
        <w:rPr>
          <w:spacing w:val="-7"/>
        </w:rPr>
        <w:t xml:space="preserve"> </w:t>
      </w:r>
      <w:r>
        <w:t>(current-&gt;left</w:t>
      </w:r>
      <w:r>
        <w:rPr>
          <w:spacing w:val="-6"/>
        </w:rPr>
        <w:t xml:space="preserve"> </w:t>
      </w:r>
      <w:r>
        <w:t>!=</w:t>
      </w:r>
      <w:r>
        <w:rPr>
          <w:spacing w:val="-5"/>
        </w:rPr>
        <w:t xml:space="preserve"> </w:t>
      </w:r>
      <w:r>
        <w:t>NULL)</w:t>
      </w:r>
      <w:r>
        <w:rPr>
          <w:spacing w:val="-57"/>
        </w:rPr>
        <w:t xml:space="preserve"> </w:t>
      </w:r>
    </w:p>
    <w:p>
      <w:pPr>
        <w:pStyle w:val="7"/>
        <w:spacing w:before="1"/>
        <w:ind w:left="671" w:leftChars="305" w:right="6575" w:firstLine="110" w:firstLineChars="46"/>
      </w:pPr>
      <w:r>
        <w:t>current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current-&gt;left;</w:t>
      </w:r>
    </w:p>
    <w:p>
      <w:pPr>
        <w:pStyle w:val="7"/>
        <w:spacing w:before="90"/>
        <w:ind w:left="220" w:firstLine="240" w:firstLineChars="100"/>
      </w:pPr>
      <w:r>
        <w:t>return</w:t>
      </w:r>
      <w:r>
        <w:rPr>
          <w:spacing w:val="-3"/>
        </w:rPr>
        <w:t xml:space="preserve"> </w:t>
      </w:r>
      <w:r>
        <w:t>current;</w:t>
      </w:r>
    </w:p>
    <w:p>
      <w:pPr>
        <w:pStyle w:val="7"/>
        <w:ind w:firstLine="240" w:firstLineChars="100"/>
      </w:pPr>
      <w:r>
        <w:t>}</w:t>
      </w:r>
    </w:p>
    <w:p>
      <w:pPr>
        <w:pStyle w:val="7"/>
        <w:spacing w:before="90"/>
      </w:pPr>
      <w:r>
        <w:t>//</w:t>
      </w:r>
      <w:r>
        <w:rPr>
          <w:spacing w:val="-1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nodes</w:t>
      </w:r>
    </w:p>
    <w:p>
      <w:pPr>
        <w:pStyle w:val="7"/>
      </w:pPr>
      <w:r>
        <w:t>struct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*deleteNode(struct</w:t>
      </w:r>
      <w:r>
        <w:rPr>
          <w:spacing w:val="-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*root,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key)</w:t>
      </w:r>
    </w:p>
    <w:p>
      <w:pPr>
        <w:pStyle w:val="7"/>
      </w:pPr>
      <w:r>
        <w:t xml:space="preserve"> {</w:t>
      </w:r>
    </w:p>
    <w:p>
      <w:pPr>
        <w:pStyle w:val="7"/>
        <w:ind w:left="220" w:right="6771"/>
      </w:pPr>
      <w:r>
        <w:t>//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it</w:t>
      </w:r>
    </w:p>
    <w:p>
      <w:pPr>
        <w:pStyle w:val="7"/>
        <w:ind w:left="220" w:right="6771" w:firstLine="378" w:firstLineChars="300"/>
      </w:pP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(root ==</w:t>
      </w:r>
      <w:r>
        <w:rPr>
          <w:spacing w:val="1"/>
        </w:rPr>
        <w:t xml:space="preserve"> </w:t>
      </w:r>
      <w:r>
        <w:t>NULL)</w:t>
      </w:r>
    </w:p>
    <w:p>
      <w:pPr>
        <w:pStyle w:val="7"/>
        <w:ind w:left="340" w:firstLine="480" w:firstLineChars="200"/>
      </w:pPr>
      <w:r>
        <w:t>return</w:t>
      </w:r>
      <w:r>
        <w:rPr>
          <w:spacing w:val="-2"/>
        </w:rPr>
        <w:t xml:space="preserve"> </w:t>
      </w:r>
      <w:r>
        <w:t>root;</w:t>
      </w:r>
    </w:p>
    <w:p>
      <w:pPr>
        <w:pStyle w:val="7"/>
        <w:ind w:left="0"/>
      </w:pPr>
    </w:p>
    <w:p>
      <w:pPr>
        <w:pStyle w:val="7"/>
        <w:ind w:left="220" w:firstLine="480" w:firstLineChars="200"/>
      </w:pPr>
      <w:r>
        <w:t>if</w:t>
      </w:r>
      <w:r>
        <w:rPr>
          <w:spacing w:val="-1"/>
        </w:rPr>
        <w:t xml:space="preserve"> </w:t>
      </w:r>
      <w:r>
        <w:t>(key</w:t>
      </w:r>
      <w:r>
        <w:rPr>
          <w:spacing w:val="-6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root-&gt;key)</w:t>
      </w:r>
    </w:p>
    <w:p>
      <w:pPr>
        <w:pStyle w:val="7"/>
        <w:ind w:left="340" w:firstLine="720" w:firstLineChars="300"/>
      </w:pPr>
      <w:r>
        <w:t>root-&gt;left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deleteNode(root-&gt;left,</w:t>
      </w:r>
      <w:r>
        <w:rPr>
          <w:spacing w:val="-2"/>
        </w:rPr>
        <w:t xml:space="preserve"> </w:t>
      </w:r>
      <w:r>
        <w:t>key);</w:t>
      </w:r>
    </w:p>
    <w:p>
      <w:pPr>
        <w:pStyle w:val="7"/>
        <w:ind w:left="220" w:firstLine="480" w:firstLineChars="200"/>
      </w:pPr>
      <w:r>
        <w:t>else if</w:t>
      </w:r>
      <w:r>
        <w:rPr>
          <w:spacing w:val="-1"/>
        </w:rPr>
        <w:t xml:space="preserve"> </w:t>
      </w:r>
      <w:r>
        <w:t>(key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root-&gt;key)</w:t>
      </w:r>
    </w:p>
    <w:p>
      <w:pPr>
        <w:pStyle w:val="7"/>
        <w:ind w:left="340" w:firstLine="840" w:firstLineChars="350"/>
      </w:pPr>
      <w:r>
        <w:t>root-&gt;right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deleteNode(root-&gt;right,</w:t>
      </w:r>
      <w:r>
        <w:rPr>
          <w:spacing w:val="-2"/>
        </w:rPr>
        <w:t xml:space="preserve"> </w:t>
      </w:r>
      <w:r>
        <w:t>key);</w:t>
      </w:r>
    </w:p>
    <w:p>
      <w:pPr>
        <w:pStyle w:val="7"/>
        <w:spacing w:before="1"/>
        <w:ind w:left="220" w:firstLine="840" w:firstLineChars="350"/>
        <w:rPr>
          <w:spacing w:val="-1"/>
        </w:rPr>
      </w:pPr>
      <w:r>
        <w:t>else</w:t>
      </w:r>
      <w:r>
        <w:rPr>
          <w:spacing w:val="-1"/>
        </w:rPr>
        <w:t xml:space="preserve"> </w:t>
      </w:r>
    </w:p>
    <w:p>
      <w:pPr>
        <w:pStyle w:val="7"/>
        <w:spacing w:before="1"/>
        <w:ind w:left="220" w:firstLine="960" w:firstLineChars="400"/>
      </w:pPr>
      <w:r>
        <w:t>{</w:t>
      </w:r>
    </w:p>
    <w:p>
      <w:pPr>
        <w:pStyle w:val="7"/>
        <w:ind w:left="781" w:leftChars="355" w:right="3861" w:firstLine="470" w:firstLineChars="196"/>
      </w:pPr>
      <w:r>
        <w:t>if ((root-&gt;left == NULL) || (root-&gt;right == NULL))</w:t>
      </w:r>
    </w:p>
    <w:p>
      <w:pPr>
        <w:pStyle w:val="7"/>
        <w:ind w:left="781" w:leftChars="355" w:right="3861" w:firstLine="470" w:firstLineChars="196"/>
        <w:rPr>
          <w:spacing w:val="1"/>
        </w:rPr>
      </w:pPr>
      <w:r>
        <w:t xml:space="preserve"> {</w:t>
      </w:r>
      <w:r>
        <w:rPr>
          <w:spacing w:val="1"/>
        </w:rPr>
        <w:t xml:space="preserve"> </w:t>
      </w:r>
    </w:p>
    <w:p>
      <w:pPr>
        <w:pStyle w:val="7"/>
        <w:ind w:left="781" w:leftChars="355" w:right="3861" w:firstLine="710" w:firstLineChars="296"/>
      </w:pPr>
      <w:r>
        <w:t>struct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*temp</w:t>
      </w:r>
      <w:r>
        <w:rPr>
          <w:spacing w:val="-2"/>
        </w:rPr>
        <w:t xml:space="preserve"> </w:t>
      </w:r>
      <w:r>
        <w:t>= root-&gt;left</w:t>
      </w:r>
      <w:r>
        <w:rPr>
          <w:spacing w:val="-2"/>
        </w:rPr>
        <w:t xml:space="preserve"> </w:t>
      </w:r>
      <w:r>
        <w:t>?</w:t>
      </w:r>
      <w:r>
        <w:rPr>
          <w:spacing w:val="3"/>
        </w:rPr>
        <w:t xml:space="preserve"> </w:t>
      </w:r>
      <w:r>
        <w:t>root-&gt;left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root-&gt;right;</w:t>
      </w:r>
    </w:p>
    <w:p>
      <w:pPr>
        <w:pStyle w:val="7"/>
        <w:ind w:left="0"/>
      </w:pPr>
    </w:p>
    <w:p>
      <w:pPr>
        <w:pStyle w:val="7"/>
        <w:ind w:right="7225" w:firstLine="1560" w:firstLineChars="650"/>
        <w:rPr>
          <w:spacing w:val="-4"/>
        </w:rPr>
      </w:pPr>
      <w:r>
        <w:t>if</w:t>
      </w:r>
      <w:r>
        <w:rPr>
          <w:spacing w:val="-5"/>
        </w:rPr>
        <w:t xml:space="preserve"> </w:t>
      </w:r>
      <w:r>
        <w:t>(temp</w:t>
      </w:r>
      <w:r>
        <w:rPr>
          <w:spacing w:val="-4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NULL)</w:t>
      </w:r>
      <w:r>
        <w:rPr>
          <w:spacing w:val="-4"/>
        </w:rPr>
        <w:t xml:space="preserve"> </w:t>
      </w:r>
    </w:p>
    <w:p>
      <w:pPr>
        <w:pStyle w:val="7"/>
        <w:ind w:left="1076" w:leftChars="489" w:right="7225" w:firstLine="960" w:firstLineChars="400"/>
      </w:pPr>
      <w:r>
        <w:t>{</w:t>
      </w:r>
    </w:p>
    <w:p>
      <w:pPr>
        <w:pStyle w:val="7"/>
        <w:ind w:left="1076" w:leftChars="489" w:right="7225" w:firstLine="1008" w:firstLineChars="800"/>
      </w:pPr>
      <w:r>
        <w:rPr>
          <w:spacing w:val="-57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root;</w:t>
      </w:r>
    </w:p>
    <w:p>
      <w:pPr>
        <w:pStyle w:val="7"/>
        <w:ind w:left="581" w:firstLine="1560" w:firstLineChars="650"/>
      </w:pPr>
      <w:r>
        <w:t>root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>
      <w:pPr>
        <w:pStyle w:val="7"/>
        <w:ind w:left="460" w:firstLine="1560" w:firstLineChars="650"/>
      </w:pPr>
      <w:r>
        <w:t>}</w:t>
      </w:r>
    </w:p>
    <w:p>
      <w:pPr>
        <w:pStyle w:val="7"/>
        <w:ind w:firstLine="1547" w:firstLineChars="650"/>
      </w:pPr>
      <w:r>
        <w:rPr>
          <w:spacing w:val="-1"/>
        </w:rPr>
        <w:t xml:space="preserve"> </w:t>
      </w:r>
      <w:r>
        <w:t>else</w:t>
      </w:r>
    </w:p>
    <w:p>
      <w:pPr>
        <w:pStyle w:val="7"/>
        <w:ind w:left="700" w:leftChars="318" w:right="7711" w:firstLine="1320" w:firstLineChars="550"/>
        <w:rPr>
          <w:spacing w:val="-58"/>
        </w:rPr>
      </w:pPr>
      <w:r>
        <w:t>*root = temp;</w:t>
      </w:r>
      <w:r>
        <w:rPr>
          <w:spacing w:val="-58"/>
        </w:rPr>
        <w:t xml:space="preserve"> </w:t>
      </w:r>
    </w:p>
    <w:p>
      <w:pPr>
        <w:pStyle w:val="7"/>
        <w:ind w:left="700" w:leftChars="318" w:right="7711" w:firstLine="1320" w:firstLineChars="550"/>
      </w:pPr>
      <w:r>
        <w:t>free(temp);</w:t>
      </w:r>
    </w:p>
    <w:p>
      <w:pPr>
        <w:pStyle w:val="7"/>
        <w:ind w:left="340" w:firstLine="480" w:firstLineChars="200"/>
        <w:rPr>
          <w:spacing w:val="-1"/>
        </w:rPr>
      </w:pPr>
      <w:r>
        <w:t>}</w:t>
      </w:r>
      <w:r>
        <w:rPr>
          <w:spacing w:val="-1"/>
        </w:rPr>
        <w:t xml:space="preserve"> </w:t>
      </w:r>
    </w:p>
    <w:p>
      <w:pPr>
        <w:pStyle w:val="7"/>
        <w:ind w:left="340" w:firstLine="360" w:firstLineChars="150"/>
      </w:pPr>
      <w:r>
        <w:rPr>
          <w:rFonts w:hint="default"/>
          <w:lang w:val="en-US"/>
        </w:rPr>
        <w:t>e</w:t>
      </w:r>
      <w:r>
        <w:t>lse</w:t>
      </w:r>
    </w:p>
    <w:p>
      <w:pPr>
        <w:pStyle w:val="7"/>
        <w:ind w:left="340" w:firstLine="360" w:firstLineChars="150"/>
      </w:pPr>
      <w:r>
        <w:t xml:space="preserve"> {</w:t>
      </w:r>
    </w:p>
    <w:p>
      <w:pPr>
        <w:pStyle w:val="7"/>
        <w:ind w:left="460" w:firstLine="600" w:firstLineChars="250"/>
      </w:pPr>
      <w:r>
        <w:t>struct</w:t>
      </w:r>
      <w:r>
        <w:rPr>
          <w:spacing w:val="-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*temp</w:t>
      </w:r>
      <w:r>
        <w:rPr>
          <w:spacing w:val="-1"/>
        </w:rPr>
        <w:t xml:space="preserve"> </w:t>
      </w:r>
      <w:r>
        <w:t>= minValueNode(root-&gt;right);</w:t>
      </w:r>
    </w:p>
    <w:p>
      <w:pPr>
        <w:pStyle w:val="7"/>
        <w:spacing w:before="66"/>
        <w:ind w:left="460" w:firstLine="720" w:firstLineChars="300"/>
      </w:pPr>
      <w:r>
        <w:t>root-&gt;key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temp-&gt;key;</w:t>
      </w:r>
    </w:p>
    <w:p>
      <w:pPr>
        <w:pStyle w:val="7"/>
        <w:spacing w:before="2"/>
        <w:ind w:left="0"/>
        <w:rPr>
          <w:sz w:val="16"/>
        </w:rPr>
      </w:pPr>
    </w:p>
    <w:p>
      <w:pPr>
        <w:pStyle w:val="7"/>
        <w:spacing w:before="90"/>
        <w:ind w:left="460" w:firstLine="840" w:firstLineChars="350"/>
      </w:pPr>
      <w:r>
        <w:t>root-&gt;right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deleteNode(root-&gt;right,</w:t>
      </w:r>
      <w:r>
        <w:rPr>
          <w:spacing w:val="-2"/>
        </w:rPr>
        <w:t xml:space="preserve"> </w:t>
      </w:r>
      <w:r>
        <w:t>temp-&gt;key);</w:t>
      </w:r>
    </w:p>
    <w:p>
      <w:pPr>
        <w:pStyle w:val="7"/>
        <w:spacing w:before="1"/>
        <w:ind w:left="340" w:firstLine="600" w:firstLineChars="250"/>
      </w:pPr>
      <w:r>
        <w:t>}</w:t>
      </w:r>
    </w:p>
    <w:p>
      <w:pPr>
        <w:pStyle w:val="7"/>
        <w:ind w:left="220" w:firstLine="360" w:firstLineChars="150"/>
      </w:pPr>
      <w:r>
        <w:t>}</w:t>
      </w:r>
    </w:p>
    <w:p>
      <w:pPr>
        <w:pStyle w:val="7"/>
        <w:spacing w:before="2"/>
        <w:ind w:left="0"/>
        <w:rPr>
          <w:sz w:val="16"/>
        </w:rPr>
      </w:pPr>
    </w:p>
    <w:p>
      <w:pPr>
        <w:pStyle w:val="7"/>
        <w:spacing w:before="90"/>
        <w:ind w:left="340" w:right="7734" w:hanging="120"/>
      </w:pPr>
      <w:r>
        <w:t>if</w:t>
      </w:r>
      <w:r>
        <w:rPr>
          <w:spacing w:val="-7"/>
        </w:rPr>
        <w:t xml:space="preserve"> </w:t>
      </w:r>
      <w:r>
        <w:t>(root</w:t>
      </w:r>
      <w:r>
        <w:rPr>
          <w:spacing w:val="-6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NULL)</w:t>
      </w:r>
      <w:r>
        <w:rPr>
          <w:rFonts w:hint="default"/>
          <w:lang w:val="en-US"/>
        </w:rPr>
        <w:t xml:space="preserve"> 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root;</w:t>
      </w:r>
    </w:p>
    <w:p>
      <w:pPr>
        <w:pStyle w:val="7"/>
        <w:spacing w:before="11"/>
        <w:ind w:left="0"/>
        <w:rPr>
          <w:sz w:val="23"/>
        </w:rPr>
      </w:pPr>
    </w:p>
    <w:p>
      <w:pPr>
        <w:pStyle w:val="7"/>
        <w:ind w:left="220"/>
      </w:pPr>
      <w:r>
        <w:t>//</w:t>
      </w:r>
      <w:r>
        <w:rPr>
          <w:spacing w:val="-1"/>
        </w:rPr>
        <w:t xml:space="preserve"> </w:t>
      </w:r>
      <w:r>
        <w:t>Update the</w:t>
      </w:r>
      <w:r>
        <w:rPr>
          <w:spacing w:val="-2"/>
        </w:rPr>
        <w:t xml:space="preserve"> </w:t>
      </w:r>
      <w:r>
        <w:t>balance</w:t>
      </w:r>
      <w:r>
        <w:rPr>
          <w:spacing w:val="-1"/>
        </w:rPr>
        <w:t xml:space="preserve"> </w:t>
      </w:r>
      <w:r>
        <w:t>factor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 node and</w:t>
      </w:r>
    </w:p>
    <w:p>
      <w:pPr>
        <w:pStyle w:val="7"/>
        <w:ind w:left="220"/>
      </w:pPr>
      <w:r>
        <w:t>//</w:t>
      </w:r>
      <w:r>
        <w:rPr>
          <w:spacing w:val="-1"/>
        </w:rPr>
        <w:t xml:space="preserve"> </w:t>
      </w:r>
      <w:r>
        <w:t>balance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tree</w:t>
      </w:r>
    </w:p>
    <w:p>
      <w:pPr>
        <w:pStyle w:val="7"/>
        <w:spacing w:before="1"/>
        <w:ind w:left="1001" w:right="5450" w:hanging="781"/>
      </w:pPr>
      <w:r>
        <w:t>root-&gt;height = 1 + max(height(root-&gt;left),</w:t>
      </w:r>
      <w:r>
        <w:rPr>
          <w:spacing w:val="-57"/>
        </w:rPr>
        <w:t xml:space="preserve"> </w:t>
      </w:r>
      <w:r>
        <w:t>height(root-&gt;right));</w:t>
      </w:r>
    </w:p>
    <w:p>
      <w:pPr>
        <w:pStyle w:val="7"/>
        <w:ind w:left="0"/>
      </w:pPr>
    </w:p>
    <w:p>
      <w:pPr>
        <w:pStyle w:val="7"/>
        <w:ind w:left="220"/>
      </w:pPr>
      <w:r>
        <w:t>int</w:t>
      </w:r>
      <w:r>
        <w:rPr>
          <w:spacing w:val="-2"/>
        </w:rPr>
        <w:t xml:space="preserve"> </w:t>
      </w:r>
      <w:r>
        <w:t>balance</w:t>
      </w:r>
      <w:r>
        <w:rPr>
          <w:spacing w:val="-3"/>
        </w:rPr>
        <w:t xml:space="preserve"> </w:t>
      </w:r>
      <w:r>
        <w:t>= getBalance(root);</w:t>
      </w:r>
    </w:p>
    <w:p>
      <w:pPr>
        <w:pStyle w:val="7"/>
        <w:ind w:left="340" w:right="4873" w:hanging="120"/>
      </w:pPr>
      <w:r>
        <w:t>if (balance &gt; 1 &amp;&amp; getBalance(root-&gt;left) &gt;= 0)</w:t>
      </w:r>
    </w:p>
    <w:p>
      <w:pPr>
        <w:pStyle w:val="7"/>
        <w:ind w:left="671" w:leftChars="305" w:right="4873" w:firstLine="57" w:firstLineChars="46"/>
      </w:pP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rightRotate(root);</w:t>
      </w:r>
    </w:p>
    <w:p>
      <w:pPr>
        <w:pStyle w:val="7"/>
        <w:ind w:left="0"/>
      </w:pPr>
    </w:p>
    <w:p>
      <w:pPr>
        <w:pStyle w:val="7"/>
        <w:ind w:left="340" w:right="4850" w:hanging="120"/>
      </w:pPr>
      <w:r>
        <w:t xml:space="preserve">if (balance &gt; 1 &amp;&amp; getBalance(root-&gt;left) &lt; 0) </w:t>
      </w:r>
    </w:p>
    <w:p>
      <w:pPr>
        <w:pStyle w:val="7"/>
        <w:ind w:left="340" w:right="4850" w:hanging="120"/>
      </w:pPr>
      <w:r>
        <w:t>{</w:t>
      </w:r>
      <w:r>
        <w:rPr>
          <w:spacing w:val="-57"/>
        </w:rPr>
        <w:t xml:space="preserve"> </w:t>
      </w:r>
      <w:r>
        <w:t>root-&gt;left</w:t>
      </w:r>
      <w:r>
        <w:rPr>
          <w:spacing w:val="-1"/>
        </w:rPr>
        <w:t xml:space="preserve"> </w:t>
      </w:r>
      <w:r>
        <w:t>= leftRotate(root-&gt;left);</w:t>
      </w:r>
    </w:p>
    <w:p>
      <w:pPr>
        <w:pStyle w:val="7"/>
        <w:ind w:left="340"/>
      </w:pPr>
      <w:r>
        <w:t>return</w:t>
      </w:r>
      <w:r>
        <w:rPr>
          <w:spacing w:val="-3"/>
        </w:rPr>
        <w:t xml:space="preserve"> </w:t>
      </w:r>
      <w:r>
        <w:t>rightRotate(root);</w:t>
      </w:r>
    </w:p>
    <w:p>
      <w:pPr>
        <w:pStyle w:val="7"/>
        <w:ind w:left="220"/>
      </w:pPr>
      <w:r>
        <w:t>}</w:t>
      </w:r>
    </w:p>
    <w:p>
      <w:pPr>
        <w:pStyle w:val="7"/>
        <w:ind w:left="0"/>
      </w:pPr>
    </w:p>
    <w:p>
      <w:pPr>
        <w:pStyle w:val="7"/>
        <w:ind w:left="340" w:right="4660" w:hanging="120"/>
      </w:pPr>
      <w:r>
        <w:t>if (balance &lt; -1 &amp;&amp; getBalance(root-&gt;right) &lt;= 0)</w:t>
      </w:r>
    </w:p>
    <w:p>
      <w:pPr>
        <w:pStyle w:val="7"/>
        <w:ind w:left="340" w:right="4660" w:hanging="120"/>
      </w:pP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leftRotate(root);</w:t>
      </w:r>
    </w:p>
    <w:p>
      <w:pPr>
        <w:pStyle w:val="7"/>
        <w:spacing w:before="1"/>
        <w:ind w:left="340" w:right="4637" w:hanging="120"/>
      </w:pPr>
    </w:p>
    <w:p>
      <w:pPr>
        <w:pStyle w:val="7"/>
        <w:spacing w:before="1"/>
        <w:ind w:left="340" w:right="4637" w:hanging="120"/>
      </w:pPr>
    </w:p>
    <w:p>
      <w:pPr>
        <w:pStyle w:val="7"/>
        <w:spacing w:before="1"/>
        <w:ind w:left="340" w:right="4637" w:hanging="120"/>
      </w:pPr>
      <w:r>
        <w:t xml:space="preserve">if (balance &lt; -1 &amp;&amp; getBalance(root-&gt;right) &gt; 0) </w:t>
      </w:r>
    </w:p>
    <w:p>
      <w:pPr>
        <w:pStyle w:val="7"/>
        <w:spacing w:before="1"/>
        <w:ind w:left="340" w:right="4637" w:hanging="120"/>
      </w:pPr>
      <w:r>
        <w:t>{</w:t>
      </w:r>
      <w:r>
        <w:rPr>
          <w:rFonts w:hint="default"/>
          <w:lang w:val="en-US"/>
        </w:rPr>
        <w:t xml:space="preserve">  </w:t>
      </w:r>
      <w:r>
        <w:rPr>
          <w:spacing w:val="-57"/>
        </w:rPr>
        <w:t xml:space="preserve"> </w:t>
      </w:r>
      <w:r>
        <w:t>root-&gt;right</w:t>
      </w:r>
      <w:r>
        <w:rPr>
          <w:spacing w:val="-1"/>
        </w:rPr>
        <w:t xml:space="preserve"> </w:t>
      </w:r>
      <w:r>
        <w:t>= rightRotate(root-&gt;right);</w:t>
      </w:r>
    </w:p>
    <w:p>
      <w:pPr>
        <w:pStyle w:val="7"/>
        <w:ind w:left="340"/>
      </w:pPr>
      <w:r>
        <w:t>return</w:t>
      </w:r>
      <w:r>
        <w:rPr>
          <w:spacing w:val="-3"/>
        </w:rPr>
        <w:t xml:space="preserve"> </w:t>
      </w:r>
      <w:r>
        <w:t>leftRotate(root);</w:t>
      </w:r>
    </w:p>
    <w:p>
      <w:pPr>
        <w:pStyle w:val="7"/>
        <w:ind w:left="220"/>
      </w:pPr>
      <w:r>
        <w:t>}</w:t>
      </w:r>
    </w:p>
    <w:p>
      <w:pPr>
        <w:pStyle w:val="7"/>
        <w:spacing w:before="2"/>
        <w:ind w:left="0"/>
        <w:rPr>
          <w:sz w:val="16"/>
        </w:rPr>
      </w:pPr>
    </w:p>
    <w:p>
      <w:pPr>
        <w:pStyle w:val="7"/>
        <w:spacing w:before="90"/>
        <w:ind w:left="220"/>
      </w:pPr>
      <w:r>
        <w:t>return</w:t>
      </w:r>
      <w:r>
        <w:rPr>
          <w:spacing w:val="-2"/>
        </w:rPr>
        <w:t xml:space="preserve"> </w:t>
      </w:r>
      <w:r>
        <w:t>root;</w:t>
      </w:r>
    </w:p>
    <w:p>
      <w:pPr>
        <w:pStyle w:val="7"/>
      </w:pPr>
      <w:r>
        <w:t>}</w:t>
      </w:r>
    </w:p>
    <w:p>
      <w:pPr>
        <w:pStyle w:val="7"/>
        <w:spacing w:before="2"/>
        <w:ind w:left="0"/>
        <w:rPr>
          <w:sz w:val="16"/>
        </w:rPr>
      </w:pPr>
    </w:p>
    <w:p>
      <w:pPr>
        <w:pStyle w:val="7"/>
        <w:spacing w:before="90"/>
      </w:pPr>
      <w:r>
        <w:t>//</w:t>
      </w:r>
      <w:r>
        <w:rPr>
          <w:spacing w:val="-1"/>
        </w:rPr>
        <w:t xml:space="preserve"> </w:t>
      </w:r>
      <w:r>
        <w:t>Print the</w:t>
      </w:r>
      <w:r>
        <w:rPr>
          <w:spacing w:val="-2"/>
        </w:rPr>
        <w:t xml:space="preserve"> </w:t>
      </w:r>
      <w:r>
        <w:t>tree</w:t>
      </w:r>
    </w:p>
    <w:p>
      <w:pPr>
        <w:pStyle w:val="7"/>
        <w:ind w:left="220" w:right="5803" w:hanging="120"/>
        <w:rPr>
          <w:spacing w:val="-4"/>
        </w:rPr>
      </w:pPr>
      <w:r>
        <w:rPr>
          <w:rFonts w:hint="default"/>
          <w:lang w:val="en-US"/>
        </w:rPr>
        <w:t>v</w:t>
      </w:r>
      <w:r>
        <w:t>oid</w:t>
      </w:r>
      <w:r>
        <w:rPr>
          <w:rFonts w:hint="default"/>
          <w:lang w:val="en-US"/>
        </w:rPr>
        <w:t xml:space="preserve"> </w:t>
      </w:r>
      <w:r>
        <w:rPr>
          <w:spacing w:val="-5"/>
        </w:rPr>
        <w:t xml:space="preserve"> </w:t>
      </w:r>
      <w:r>
        <w:t>printPreOrder(struct</w:t>
      </w:r>
      <w:r>
        <w:rPr>
          <w:spacing w:val="-2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*root)</w:t>
      </w:r>
      <w:r>
        <w:rPr>
          <w:spacing w:val="-4"/>
        </w:rPr>
        <w:t xml:space="preserve"> </w:t>
      </w:r>
    </w:p>
    <w:p>
      <w:pPr>
        <w:pStyle w:val="7"/>
        <w:ind w:left="330" w:leftChars="146" w:right="5803" w:hanging="9" w:hangingChars="4"/>
      </w:pPr>
      <w:r>
        <w:t>{</w:t>
      </w:r>
    </w:p>
    <w:p>
      <w:pPr>
        <w:pStyle w:val="7"/>
        <w:ind w:left="561" w:leftChars="255" w:right="5803" w:firstLine="57" w:firstLineChars="46"/>
      </w:pP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(root !=</w:t>
      </w:r>
      <w:r>
        <w:rPr>
          <w:spacing w:val="-1"/>
        </w:rPr>
        <w:t xml:space="preserve"> </w:t>
      </w:r>
      <w:r>
        <w:t xml:space="preserve">NULL) </w:t>
      </w:r>
    </w:p>
    <w:p>
      <w:pPr>
        <w:pStyle w:val="7"/>
        <w:ind w:left="561" w:leftChars="255" w:right="5803" w:firstLine="110" w:firstLineChars="46"/>
      </w:pPr>
      <w:r>
        <w:t>{</w:t>
      </w:r>
    </w:p>
    <w:p>
      <w:pPr>
        <w:pStyle w:val="7"/>
        <w:ind w:left="836" w:leftChars="380" w:right="6783" w:firstLine="120" w:firstLineChars="50"/>
      </w:pPr>
      <w:r>
        <w:t>printf("%d ", root-&gt;key);</w:t>
      </w:r>
      <w:r>
        <w:rPr>
          <w:spacing w:val="1"/>
        </w:rPr>
        <w:t xml:space="preserve"> </w:t>
      </w:r>
      <w:r>
        <w:t>printPreOrder(root-&gt;left);</w:t>
      </w:r>
      <w:r>
        <w:rPr>
          <w:spacing w:val="1"/>
        </w:rPr>
        <w:t xml:space="preserve"> </w:t>
      </w:r>
      <w:r>
        <w:rPr>
          <w:spacing w:val="-1"/>
        </w:rPr>
        <w:t>printPreOrder(root-&gt;right);</w:t>
      </w:r>
    </w:p>
    <w:p>
      <w:pPr>
        <w:pStyle w:val="7"/>
        <w:ind w:left="220" w:firstLine="480" w:firstLineChars="200"/>
      </w:pPr>
      <w:r>
        <w:t>}</w:t>
      </w:r>
    </w:p>
    <w:p>
      <w:pPr>
        <w:pStyle w:val="7"/>
        <w:ind w:firstLine="240" w:firstLineChars="100"/>
      </w:pPr>
      <w:r>
        <w:t>}</w:t>
      </w:r>
    </w:p>
    <w:p>
      <w:pPr>
        <w:pStyle w:val="7"/>
        <w:spacing w:before="90"/>
        <w:jc w:val="both"/>
      </w:pPr>
      <w:r>
        <w:t>int</w:t>
      </w:r>
      <w:r>
        <w:rPr>
          <w:spacing w:val="-1"/>
        </w:rPr>
        <w:t xml:space="preserve"> </w:t>
      </w:r>
      <w:r>
        <w:t>main()</w:t>
      </w:r>
    </w:p>
    <w:p>
      <w:pPr>
        <w:pStyle w:val="7"/>
        <w:spacing w:before="90"/>
        <w:jc w:val="both"/>
      </w:pPr>
      <w:r>
        <w:t xml:space="preserve"> {</w:t>
      </w:r>
    </w:p>
    <w:p>
      <w:pPr>
        <w:pStyle w:val="7"/>
        <w:ind w:left="220"/>
        <w:jc w:val="both"/>
      </w:pPr>
      <w:r>
        <w:t>struct</w:t>
      </w:r>
      <w:r>
        <w:rPr>
          <w:spacing w:val="-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*root</w:t>
      </w:r>
      <w:r>
        <w:rPr>
          <w:spacing w:val="-1"/>
        </w:rPr>
        <w:t xml:space="preserve"> </w:t>
      </w:r>
      <w:r>
        <w:t>= NULL;</w:t>
      </w:r>
    </w:p>
    <w:p>
      <w:pPr>
        <w:pStyle w:val="7"/>
        <w:ind w:left="220" w:right="6968"/>
        <w:jc w:val="both"/>
      </w:pPr>
      <w:r>
        <w:t>root = insertNode(root, 2);</w:t>
      </w:r>
    </w:p>
    <w:p>
      <w:pPr>
        <w:pStyle w:val="7"/>
        <w:ind w:left="220" w:right="6968"/>
        <w:jc w:val="both"/>
      </w:pPr>
      <w:r>
        <w:rPr>
          <w:spacing w:val="-57"/>
        </w:rPr>
        <w:t xml:space="preserve"> </w:t>
      </w:r>
      <w:r>
        <w:t>root = insertNode(root, 1);</w:t>
      </w:r>
    </w:p>
    <w:p>
      <w:pPr>
        <w:pStyle w:val="7"/>
        <w:ind w:left="220" w:right="6968"/>
        <w:jc w:val="both"/>
        <w:rPr>
          <w:spacing w:val="-57"/>
        </w:rPr>
      </w:pPr>
      <w:r>
        <w:rPr>
          <w:spacing w:val="-57"/>
        </w:rPr>
        <w:t xml:space="preserve"> </w:t>
      </w:r>
      <w:r>
        <w:t>root = insertNode(root, 7);</w:t>
      </w:r>
      <w:r>
        <w:rPr>
          <w:spacing w:val="-57"/>
        </w:rPr>
        <w:t xml:space="preserve"> </w:t>
      </w:r>
    </w:p>
    <w:p>
      <w:pPr>
        <w:pStyle w:val="7"/>
        <w:ind w:left="220" w:right="6968"/>
        <w:jc w:val="both"/>
      </w:pPr>
      <w:r>
        <w:t>root = insertNode(root, 4);</w:t>
      </w:r>
    </w:p>
    <w:p>
      <w:pPr>
        <w:pStyle w:val="7"/>
        <w:ind w:left="220" w:right="6968"/>
        <w:jc w:val="both"/>
      </w:pPr>
      <w:r>
        <w:rPr>
          <w:spacing w:val="-57"/>
        </w:rPr>
        <w:t xml:space="preserve"> </w:t>
      </w:r>
      <w:r>
        <w:t>root = insertNode(root, 5);</w:t>
      </w:r>
    </w:p>
    <w:p>
      <w:pPr>
        <w:pStyle w:val="7"/>
        <w:ind w:left="220" w:right="6968"/>
        <w:jc w:val="both"/>
      </w:pPr>
      <w:r>
        <w:rPr>
          <w:spacing w:val="-57"/>
        </w:rPr>
        <w:t xml:space="preserve"> </w:t>
      </w:r>
      <w:r>
        <w:rPr>
          <w:rFonts w:hint="default"/>
          <w:spacing w:val="-57"/>
          <w:lang w:val="en-US"/>
        </w:rPr>
        <w:t xml:space="preserve"> </w:t>
      </w:r>
      <w:r>
        <w:t>root = insertNode(root, 3);</w:t>
      </w:r>
    </w:p>
    <w:p>
      <w:pPr>
        <w:pStyle w:val="7"/>
        <w:ind w:left="220" w:right="6968"/>
        <w:jc w:val="both"/>
      </w:pPr>
      <w:r>
        <w:rPr>
          <w:spacing w:val="-57"/>
        </w:rPr>
        <w:t xml:space="preserve"> </w:t>
      </w:r>
      <w:r>
        <w:rPr>
          <w:rFonts w:hint="default"/>
          <w:spacing w:val="-57"/>
          <w:lang w:val="en-US"/>
        </w:rPr>
        <w:t xml:space="preserve">   </w:t>
      </w:r>
      <w:r>
        <w:t>root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insertNode(root,</w:t>
      </w:r>
      <w:r>
        <w:rPr>
          <w:spacing w:val="-4"/>
        </w:rPr>
        <w:t xml:space="preserve"> </w:t>
      </w:r>
      <w:r>
        <w:t>8);</w:t>
      </w:r>
    </w:p>
    <w:p>
      <w:pPr>
        <w:pStyle w:val="7"/>
        <w:spacing w:before="72"/>
        <w:ind w:left="220" w:firstLine="240" w:firstLineChars="100"/>
      </w:pPr>
      <w:r>
        <w:t>printPreOrder(root);</w:t>
      </w:r>
    </w:p>
    <w:p>
      <w:pPr>
        <w:pStyle w:val="7"/>
        <w:ind w:left="220" w:firstLine="240" w:firstLineChars="100"/>
      </w:pPr>
      <w:r>
        <w:t>root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deleteNode(root,</w:t>
      </w:r>
      <w:r>
        <w:rPr>
          <w:spacing w:val="1"/>
        </w:rPr>
        <w:t xml:space="preserve"> </w:t>
      </w:r>
      <w:r>
        <w:t>3);</w:t>
      </w:r>
    </w:p>
    <w:p>
      <w:pPr>
        <w:pStyle w:val="7"/>
        <w:ind w:left="460" w:leftChars="209" w:right="6908" w:firstLine="0" w:firstLineChars="0"/>
      </w:pPr>
      <w:r>
        <w:t>printf("\nAfter</w:t>
      </w:r>
      <w:r>
        <w:rPr>
          <w:spacing w:val="-9"/>
        </w:rPr>
        <w:t xml:space="preserve"> </w:t>
      </w:r>
      <w:r>
        <w:t>deletion:</w:t>
      </w:r>
      <w:r>
        <w:rPr>
          <w:spacing w:val="-8"/>
        </w:rPr>
        <w:t xml:space="preserve"> </w:t>
      </w:r>
      <w:r>
        <w:t>");</w:t>
      </w:r>
      <w:r>
        <w:rPr>
          <w:spacing w:val="-57"/>
        </w:rPr>
        <w:t xml:space="preserve"> </w:t>
      </w:r>
      <w:r>
        <w:t>printPreOrder(root);</w:t>
      </w:r>
    </w:p>
    <w:p>
      <w:pPr>
        <w:pStyle w:val="7"/>
        <w:spacing w:before="90"/>
        <w:ind w:left="220" w:firstLine="120" w:firstLineChars="50"/>
      </w:pPr>
      <w:r>
        <w:t>return</w:t>
      </w:r>
      <w:r>
        <w:rPr>
          <w:spacing w:val="-1"/>
        </w:rPr>
        <w:t xml:space="preserve"> </w:t>
      </w:r>
      <w:r>
        <w:t>0;</w:t>
      </w:r>
    </w:p>
    <w:p>
      <w:pPr>
        <w:pStyle w:val="7"/>
        <w:spacing w:before="4"/>
        <w:ind w:left="0" w:firstLine="240" w:firstLineChars="10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t>}</w:t>
      </w: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Week 9 : </w:t>
      </w:r>
      <w:r>
        <w:rPr>
          <w:rFonts w:hint="default"/>
          <w:b/>
          <w:bCs/>
          <w:sz w:val="28"/>
          <w:szCs w:val="28"/>
          <w:lang w:val="en-US"/>
        </w:rPr>
        <w:t>Write a program to implement the graph traversal methods.</w:t>
      </w:r>
    </w:p>
    <w:p>
      <w:pPr>
        <w:pStyle w:val="7"/>
        <w:spacing w:before="4"/>
        <w:ind w:left="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7"/>
        <w:spacing w:before="4"/>
        <w:ind w:left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// 9a) Breadth first search </w:t>
      </w:r>
    </w:p>
    <w:p>
      <w:pPr>
        <w:pStyle w:val="7"/>
        <w:spacing w:before="4"/>
        <w:ind w:left="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#include&lt;stdio.h&gt;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#include&lt;conio.h&gt;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int a[20][20],q[20],visited[20];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int n,i,j,f=0,r=-1;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void bfs(int v)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{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for(i=1;i&lt;=n;i++)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if(a[v][i]&amp;&amp;!visited[i])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q[++r]=i;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if(f&lt;=r)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{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visited[q[f]]=1;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printf("%d---",q[f]);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bfs(q[f++]);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void main()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{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int v;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clrscr();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printf("\n enter number of vertices");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scanf("%d",&amp;n);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for(i=1;i&lt;=n;i++)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{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q[i]=0;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visited[i]=0;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printf("\n enter graph data in adjancet matrix form");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for(i=1;i&lt;=n;i++)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for(j=1;j&lt;=n;j++)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scanf("%d",&amp;a[i][j]);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printf("\n enter source verter");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scanf("%d",&amp;v);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visited[v]=1;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printf("\n bfs traversal of vertices:\n");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printf("\n %d---",v);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bfs(v);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getch();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pStyle w:val="7"/>
        <w:spacing w:before="4"/>
        <w:ind w:left="0" w:firstLine="120" w:firstLineChars="5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pStyle w:val="7"/>
        <w:spacing w:before="4"/>
        <w:ind w:left="0" w:firstLine="120" w:firstLineChars="5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pStyle w:val="7"/>
        <w:spacing w:before="4"/>
        <w:ind w:left="0" w:firstLine="120" w:firstLineChars="5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pStyle w:val="7"/>
        <w:spacing w:before="4"/>
        <w:ind w:left="0" w:firstLine="120" w:firstLineChars="5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pStyle w:val="7"/>
        <w:spacing w:before="4"/>
        <w:ind w:left="0" w:firstLine="120" w:firstLineChars="5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pStyle w:val="7"/>
        <w:spacing w:before="4"/>
        <w:ind w:left="0" w:firstLine="120" w:firstLineChars="5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pStyle w:val="7"/>
        <w:spacing w:before="4"/>
        <w:ind w:left="0" w:firstLine="120" w:firstLineChars="5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//week 9 b)  Depth First Search</w:t>
      </w:r>
    </w:p>
    <w:p>
      <w:pPr>
        <w:pStyle w:val="7"/>
        <w:spacing w:before="4"/>
        <w:ind w:left="0" w:firstLine="120" w:firstLineChars="5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#include&lt;stdio.h&gt;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#include&lt;conio.h&gt;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void dfs(int);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int a[10][10],visited[10],n,s;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void main()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{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int i,j;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printf("enter number of vertices");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scanf("\d",&amp;n);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for(i=0;i&lt;n;i++)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for(j=0;j&lt;n;j++)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scanf("%d",&amp;a[i][j]);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for(i=0;i&lt;n;i++)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visited[i]=0;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printf("\n enter source vertex");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scanf("%d",&amp;s);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dfs(s);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void dfs(int i)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{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int j;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printf("\n %d",i);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visited[i]=1;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for(j=0;j&lt;n;j++)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if((!visited[j])&amp;&amp;(a[i][j]==1))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dfs(j);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}</w:t>
      </w: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pStyle w:val="7"/>
        <w:spacing w:before="4"/>
        <w:ind w:left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spacing w:before="99"/>
        <w:ind w:left="243" w:right="0" w:firstLine="0"/>
        <w:jc w:val="left"/>
        <w:rPr>
          <w:rFonts w:ascii="Cambria"/>
          <w:b w:val="0"/>
          <w:bCs w:val="0"/>
          <w:i/>
          <w:sz w:val="24"/>
          <w:szCs w:val="24"/>
        </w:rPr>
      </w:pPr>
      <w:r>
        <w:rPr>
          <w:rFonts w:ascii="Cambria"/>
          <w:b w:val="0"/>
          <w:bCs w:val="0"/>
          <w:i/>
          <w:sz w:val="24"/>
          <w:szCs w:val="24"/>
        </w:rPr>
        <w:t>Week</w:t>
      </w:r>
      <w:r>
        <w:rPr>
          <w:rFonts w:ascii="Cambria"/>
          <w:b w:val="0"/>
          <w:bCs w:val="0"/>
          <w:i/>
          <w:spacing w:val="-8"/>
          <w:sz w:val="24"/>
          <w:szCs w:val="24"/>
        </w:rPr>
        <w:t xml:space="preserve"> </w:t>
      </w:r>
      <w:r>
        <w:rPr>
          <w:rFonts w:ascii="Cambria"/>
          <w:b w:val="0"/>
          <w:bCs w:val="0"/>
          <w:i/>
          <w:sz w:val="24"/>
          <w:szCs w:val="24"/>
        </w:rPr>
        <w:t>9</w:t>
      </w:r>
      <w:r>
        <w:rPr>
          <w:rFonts w:ascii="Cambria"/>
          <w:b w:val="0"/>
          <w:bCs w:val="0"/>
          <w:i/>
          <w:spacing w:val="48"/>
          <w:sz w:val="24"/>
          <w:szCs w:val="24"/>
        </w:rPr>
        <w:t xml:space="preserve"> </w:t>
      </w:r>
      <w:r>
        <w:rPr>
          <w:rFonts w:ascii="Cambria"/>
          <w:b w:val="0"/>
          <w:bCs w:val="0"/>
          <w:i/>
          <w:sz w:val="24"/>
          <w:szCs w:val="24"/>
        </w:rPr>
        <w:t>:</w:t>
      </w:r>
      <w:r>
        <w:rPr>
          <w:rFonts w:ascii="Cambria"/>
          <w:b w:val="0"/>
          <w:bCs w:val="0"/>
          <w:i/>
          <w:spacing w:val="-1"/>
          <w:sz w:val="24"/>
          <w:szCs w:val="24"/>
        </w:rPr>
        <w:t xml:space="preserve"> </w:t>
      </w:r>
      <w:r>
        <w:rPr>
          <w:rFonts w:ascii="Cambria"/>
          <w:b w:val="0"/>
          <w:bCs w:val="0"/>
          <w:i/>
          <w:sz w:val="24"/>
          <w:szCs w:val="24"/>
        </w:rPr>
        <w:t>Viva</w:t>
      </w:r>
      <w:r>
        <w:rPr>
          <w:rFonts w:ascii="Cambria"/>
          <w:b w:val="0"/>
          <w:bCs w:val="0"/>
          <w:i/>
          <w:spacing w:val="-6"/>
          <w:sz w:val="24"/>
          <w:szCs w:val="24"/>
        </w:rPr>
        <w:t xml:space="preserve"> </w:t>
      </w:r>
      <w:r>
        <w:rPr>
          <w:rFonts w:ascii="Cambria"/>
          <w:b w:val="0"/>
          <w:bCs w:val="0"/>
          <w:i/>
          <w:sz w:val="24"/>
          <w:szCs w:val="24"/>
        </w:rPr>
        <w:t>questions</w:t>
      </w:r>
    </w:p>
    <w:p>
      <w:pPr>
        <w:pStyle w:val="13"/>
        <w:numPr>
          <w:ilvl w:val="0"/>
          <w:numId w:val="13"/>
        </w:numPr>
        <w:tabs>
          <w:tab w:val="left" w:pos="542"/>
        </w:tabs>
        <w:spacing w:before="272" w:after="0" w:line="240" w:lineRule="auto"/>
        <w:ind w:left="541" w:right="0" w:hanging="361"/>
        <w:jc w:val="left"/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i w:val="0"/>
          <w:iCs/>
          <w:spacing w:val="-1"/>
          <w:sz w:val="24"/>
          <w:szCs w:val="24"/>
        </w:rPr>
        <w:t>Define</w:t>
      </w:r>
      <w:r>
        <w:rPr>
          <w:rFonts w:hint="default" w:ascii="Times New Roman" w:hAnsi="Times New Roman" w:cs="Times New Roman"/>
          <w:b w:val="0"/>
          <w:bCs w:val="0"/>
          <w:i w:val="0"/>
          <w:iCs/>
          <w:spacing w:val="-1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</w:rPr>
        <w:t>graph.</w:t>
      </w:r>
    </w:p>
    <w:p>
      <w:pPr>
        <w:pStyle w:val="13"/>
        <w:numPr>
          <w:ilvl w:val="0"/>
          <w:numId w:val="13"/>
        </w:numPr>
        <w:tabs>
          <w:tab w:val="left" w:pos="542"/>
        </w:tabs>
        <w:spacing w:before="267" w:after="0" w:line="240" w:lineRule="auto"/>
        <w:ind w:left="541" w:right="0" w:hanging="361"/>
        <w:jc w:val="left"/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</w:rPr>
        <w:t>List</w:t>
      </w:r>
      <w:r>
        <w:rPr>
          <w:rFonts w:hint="default" w:ascii="Times New Roman" w:hAnsi="Times New Roman" w:cs="Times New Roman"/>
          <w:b w:val="0"/>
          <w:bCs w:val="0"/>
          <w:i w:val="0"/>
          <w:iCs/>
          <w:spacing w:val="-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</w:rPr>
        <w:t>graph</w:t>
      </w:r>
      <w:r>
        <w:rPr>
          <w:rFonts w:hint="default" w:ascii="Times New Roman" w:hAnsi="Times New Roman" w:cs="Times New Roman"/>
          <w:b w:val="0"/>
          <w:bCs w:val="0"/>
          <w:i w:val="0"/>
          <w:iCs/>
          <w:spacing w:val="-1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</w:rPr>
        <w:t>representations.</w:t>
      </w:r>
    </w:p>
    <w:p>
      <w:pPr>
        <w:pStyle w:val="13"/>
        <w:numPr>
          <w:ilvl w:val="0"/>
          <w:numId w:val="13"/>
        </w:numPr>
        <w:tabs>
          <w:tab w:val="left" w:pos="542"/>
        </w:tabs>
        <w:spacing w:before="272" w:after="0" w:line="240" w:lineRule="auto"/>
        <w:ind w:left="541" w:right="0" w:hanging="361"/>
        <w:jc w:val="left"/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</w:rPr>
        <w:t>What</w:t>
      </w:r>
      <w:r>
        <w:rPr>
          <w:rFonts w:hint="default" w:ascii="Times New Roman" w:hAnsi="Times New Roman" w:cs="Times New Roman"/>
          <w:b w:val="0"/>
          <w:bCs w:val="0"/>
          <w:i w:val="0"/>
          <w:iCs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</w:rPr>
        <w:t>is</w:t>
      </w:r>
      <w:r>
        <w:rPr>
          <w:rFonts w:hint="default" w:ascii="Times New Roman" w:hAnsi="Times New Roman" w:cs="Times New Roman"/>
          <w:b w:val="0"/>
          <w:bCs w:val="0"/>
          <w:i w:val="0"/>
          <w:iCs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</w:rPr>
        <w:t>directed</w:t>
      </w:r>
      <w:r>
        <w:rPr>
          <w:rFonts w:hint="default" w:ascii="Times New Roman" w:hAnsi="Times New Roman" w:cs="Times New Roman"/>
          <w:b w:val="0"/>
          <w:bCs w:val="0"/>
          <w:i w:val="0"/>
          <w:iCs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</w:rPr>
        <w:t>graph?</w:t>
      </w:r>
    </w:p>
    <w:p>
      <w:pPr>
        <w:pStyle w:val="13"/>
        <w:numPr>
          <w:ilvl w:val="0"/>
          <w:numId w:val="13"/>
        </w:numPr>
        <w:tabs>
          <w:tab w:val="left" w:pos="542"/>
        </w:tabs>
        <w:spacing w:before="272" w:after="0" w:line="240" w:lineRule="auto"/>
        <w:ind w:left="541" w:right="0" w:hanging="361"/>
        <w:jc w:val="left"/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</w:rPr>
        <w:t>What</w:t>
      </w:r>
      <w:r>
        <w:rPr>
          <w:rFonts w:hint="default" w:ascii="Times New Roman" w:hAnsi="Times New Roman" w:cs="Times New Roman"/>
          <w:b w:val="0"/>
          <w:bCs w:val="0"/>
          <w:i w:val="0"/>
          <w:iCs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</w:rPr>
        <w:t>is</w:t>
      </w:r>
      <w:r>
        <w:rPr>
          <w:rFonts w:hint="default" w:ascii="Times New Roman" w:hAnsi="Times New Roman" w:cs="Times New Roman"/>
          <w:b w:val="0"/>
          <w:bCs w:val="0"/>
          <w:i w:val="0"/>
          <w:iCs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</w:rPr>
        <w:t>back</w:t>
      </w:r>
      <w:r>
        <w:rPr>
          <w:rFonts w:hint="default" w:ascii="Times New Roman" w:hAnsi="Times New Roman" w:cs="Times New Roman"/>
          <w:b w:val="0"/>
          <w:bCs w:val="0"/>
          <w:i w:val="0"/>
          <w:iCs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</w:rPr>
        <w:t>edge,</w:t>
      </w:r>
      <w:r>
        <w:rPr>
          <w:rFonts w:hint="default" w:ascii="Times New Roman" w:hAnsi="Times New Roman" w:cs="Times New Roman"/>
          <w:b w:val="0"/>
          <w:bCs w:val="0"/>
          <w:i w:val="0"/>
          <w:iCs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</w:rPr>
        <w:t>forward</w:t>
      </w:r>
      <w:r>
        <w:rPr>
          <w:rFonts w:hint="default" w:ascii="Times New Roman" w:hAnsi="Times New Roman" w:cs="Times New Roman"/>
          <w:b w:val="0"/>
          <w:bCs w:val="0"/>
          <w:i w:val="0"/>
          <w:iCs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</w:rPr>
        <w:t>edge</w:t>
      </w:r>
      <w:r>
        <w:rPr>
          <w:rFonts w:hint="default" w:ascii="Times New Roman" w:hAnsi="Times New Roman" w:cs="Times New Roman"/>
          <w:b w:val="0"/>
          <w:bCs w:val="0"/>
          <w:i w:val="0"/>
          <w:iCs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</w:rPr>
        <w:t>and</w:t>
      </w:r>
      <w:r>
        <w:rPr>
          <w:rFonts w:hint="default" w:ascii="Times New Roman" w:hAnsi="Times New Roman" w:cs="Times New Roman"/>
          <w:b w:val="0"/>
          <w:bCs w:val="0"/>
          <w:i w:val="0"/>
          <w:iCs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</w:rPr>
        <w:t>cross</w:t>
      </w:r>
      <w:r>
        <w:rPr>
          <w:rFonts w:hint="default" w:ascii="Times New Roman" w:hAnsi="Times New Roman" w:cs="Times New Roman"/>
          <w:b w:val="0"/>
          <w:bCs w:val="0"/>
          <w:i w:val="0"/>
          <w:iCs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</w:rPr>
        <w:t>edge?</w:t>
      </w:r>
    </w:p>
    <w:p>
      <w:pPr>
        <w:pStyle w:val="13"/>
        <w:numPr>
          <w:ilvl w:val="0"/>
          <w:numId w:val="13"/>
        </w:numPr>
        <w:tabs>
          <w:tab w:val="left" w:pos="542"/>
        </w:tabs>
        <w:spacing w:before="267" w:after="0" w:line="240" w:lineRule="auto"/>
        <w:ind w:left="541" w:right="0" w:hanging="361"/>
        <w:jc w:val="left"/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</w:rPr>
        <w:t>What</w:t>
      </w:r>
      <w:r>
        <w:rPr>
          <w:rFonts w:hint="default" w:ascii="Times New Roman" w:hAnsi="Times New Roman" w:cs="Times New Roman"/>
          <w:b w:val="0"/>
          <w:bCs w:val="0"/>
          <w:i w:val="0"/>
          <w:iCs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</w:rPr>
        <w:t>is</w:t>
      </w:r>
      <w:r>
        <w:rPr>
          <w:rFonts w:hint="default" w:ascii="Times New Roman" w:hAnsi="Times New Roman" w:cs="Times New Roman"/>
          <w:b w:val="0"/>
          <w:bCs w:val="0"/>
          <w:i w:val="0"/>
          <w:iCs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</w:rPr>
        <w:t>weighted</w:t>
      </w:r>
      <w:r>
        <w:rPr>
          <w:rFonts w:hint="default" w:ascii="Times New Roman" w:hAnsi="Times New Roman" w:cs="Times New Roman"/>
          <w:b w:val="0"/>
          <w:bCs w:val="0"/>
          <w:i w:val="0"/>
          <w:iCs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/>
          <w:sz w:val="24"/>
          <w:szCs w:val="24"/>
        </w:rPr>
        <w:t>graph?</w:t>
      </w:r>
    </w:p>
    <w:p>
      <w:pPr>
        <w:spacing w:after="0" w:line="240" w:lineRule="auto"/>
        <w:jc w:val="left"/>
        <w:rPr>
          <w:rFonts w:ascii="Cambria"/>
          <w:b w:val="0"/>
          <w:bCs w:val="0"/>
          <w:i w:val="0"/>
          <w:iCs/>
          <w:sz w:val="24"/>
          <w:szCs w:val="24"/>
        </w:rPr>
      </w:pPr>
    </w:p>
    <w:p>
      <w:pPr>
        <w:spacing w:after="0" w:line="240" w:lineRule="auto"/>
        <w:jc w:val="left"/>
        <w:rPr>
          <w:rFonts w:ascii="Cambria"/>
          <w:b w:val="0"/>
          <w:bCs w:val="0"/>
          <w:sz w:val="24"/>
          <w:szCs w:val="24"/>
        </w:rPr>
      </w:pPr>
    </w:p>
    <w:p>
      <w:pPr>
        <w:spacing w:after="0" w:line="240" w:lineRule="auto"/>
        <w:jc w:val="left"/>
        <w:rPr>
          <w:rFonts w:ascii="Cambria"/>
          <w:b w:val="0"/>
          <w:bCs w:val="0"/>
          <w:sz w:val="24"/>
          <w:szCs w:val="24"/>
        </w:rPr>
      </w:pPr>
    </w:p>
    <w:p>
      <w:pPr>
        <w:spacing w:after="0" w:line="240" w:lineRule="auto"/>
        <w:jc w:val="left"/>
        <w:rPr>
          <w:rFonts w:ascii="Cambria"/>
          <w:sz w:val="28"/>
        </w:rPr>
      </w:pPr>
    </w:p>
    <w:p>
      <w:pPr>
        <w:spacing w:after="0" w:line="240" w:lineRule="auto"/>
        <w:jc w:val="left"/>
        <w:rPr>
          <w:rFonts w:ascii="Cambria"/>
          <w:sz w:val="28"/>
        </w:rPr>
      </w:pPr>
    </w:p>
    <w:p>
      <w:pPr>
        <w:spacing w:after="0" w:line="240" w:lineRule="auto"/>
        <w:jc w:val="left"/>
        <w:rPr>
          <w:rFonts w:ascii="Cambria"/>
          <w:sz w:val="28"/>
        </w:rPr>
      </w:pPr>
    </w:p>
    <w:p>
      <w:pPr>
        <w:spacing w:after="0" w:line="240" w:lineRule="auto"/>
        <w:jc w:val="left"/>
        <w:rPr>
          <w:rFonts w:ascii="Cambria"/>
          <w:sz w:val="28"/>
        </w:rPr>
      </w:pPr>
    </w:p>
    <w:p>
      <w:pPr>
        <w:spacing w:after="0" w:line="240" w:lineRule="auto"/>
        <w:jc w:val="left"/>
        <w:rPr>
          <w:rFonts w:hint="default" w:ascii="Cambria"/>
          <w:sz w:val="28"/>
          <w:lang w:val="en-US"/>
        </w:rPr>
      </w:pPr>
      <w:r>
        <w:rPr>
          <w:rFonts w:hint="default" w:ascii="Cambria"/>
          <w:sz w:val="28"/>
          <w:lang w:val="en-US"/>
        </w:rPr>
        <w:t xml:space="preserve">Week 10 : </w:t>
      </w:r>
    </w:p>
    <w:p>
      <w:pPr>
        <w:spacing w:after="0" w:line="240" w:lineRule="auto"/>
        <w:jc w:val="left"/>
        <w:rPr>
          <w:rFonts w:hint="default" w:ascii="Cambria"/>
          <w:b/>
          <w:bCs/>
          <w:sz w:val="28"/>
          <w:lang w:val="en-US"/>
        </w:rPr>
      </w:pPr>
      <w:r>
        <w:rPr>
          <w:rFonts w:hint="default" w:ascii="Cambria"/>
          <w:b/>
          <w:bCs/>
          <w:sz w:val="28"/>
          <w:lang w:val="en-US"/>
        </w:rPr>
        <w:t>Implement a Pattern matching algorithms using Boyer- Moore, Knuth-Morris-Pratt</w:t>
      </w:r>
    </w:p>
    <w:p>
      <w:pPr>
        <w:spacing w:after="0" w:line="240" w:lineRule="auto"/>
        <w:jc w:val="left"/>
        <w:rPr>
          <w:rFonts w:hint="default" w:ascii="Cambria"/>
          <w:sz w:val="28"/>
          <w:lang w:val="en-US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//  10 a)   Boyer- Moore  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spacing w:after="0" w:line="240" w:lineRule="auto"/>
        <w:ind w:firstLine="240" w:firstLineChars="10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# include &lt;limits.h&gt;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# include &lt;string.h&gt;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# include &lt;stdio.h&gt;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# define NO_OF_CHARS 256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// A utility function to get maximum of two integers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int max(int a, int b)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{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return (a &gt; b) ? a : b;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}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// The preprocessing function for Boyer Moore's bad character heuristic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void   badCharHeuristic(char *str, int size, int badchar[NO_OF_CHARS])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{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int i;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// Initialize all occurrences as -1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for (i = 0; i &lt; NO_OF_CHARS; i++)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   badchar[i] = -1;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// Fill the actual value of last occurrence of a character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for (i = 0; i &lt; size; i++)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badchar[(int) str[i]] = i;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}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void  search(char *txt, char *pat)</w:t>
      </w:r>
    </w:p>
    <w:p>
      <w:pPr>
        <w:spacing w:after="0" w:line="240" w:lineRule="auto"/>
        <w:ind w:firstLine="120" w:firstLineChars="5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{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int m = strlen(pat);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int n = strlen(txt);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int badchar[NO_OF_CHARS];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badCharHeuristic(pat, m, badchar);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int s = 0; // s is shift of the pattern with respect to text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while (s &lt;= (n - m)) 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{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int j = m - 1;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while (j &gt;= 0 &amp;&amp; pat[j] == txt[s + j])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 j--;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if (j &lt; 0) 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{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printf("\n pattern occurs at shift = %d", s);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s += (s + m &lt; n) ? m - badchar[txt[s + m]] : 1;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}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else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     s += max(1, j - badchar[txt[s + j]]);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}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}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</w:t>
      </w:r>
    </w:p>
    <w:p>
      <w:pPr>
        <w:spacing w:after="0" w:line="240" w:lineRule="auto"/>
        <w:ind w:firstLine="600" w:firstLineChars="25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int    main() 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{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char  txt[] = "ABAAABCD";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char pat[] = "ABC";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search(txt, pat);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  return 0;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          }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10  b)  KNUTH MORRIS PRATT ALGORITHM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>#include&lt;stdio.h&gt;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>#include&lt;string.h&gt;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>char txt[100],pat[100];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>int M ,N ,lps[100],j=0,i=0;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>void computeLPSArray()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>{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int len = 0, i;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lps[0] = 0;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i = 1;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while(i &lt; M)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{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 if(pat[i] == pat[len])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 {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 len++;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 lps[i] = len;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 i++;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 }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 else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 {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 if( len != 0 )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   len = lps[len-1];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 else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 {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   lps[i] = 0;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   i++;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 }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 }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>void KMPSearch()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>{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int j=0,i=0;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M = strlen(pat);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N = strlen(txt);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computeLPSArray();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while(i &lt; N)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{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if(pat[j] == txt[i])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{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  j++;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  i++;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if (j == M)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{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  printf("Found pattern at index %d \n", i-j);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  j = lps[j-1];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else if(pat[j] != txt[i])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{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  if(j != 0)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 j = lps[j-1];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  else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 i = i+1;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 }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>int main()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>{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printf("\n ENTER THE TEXT    : ");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gets(txt);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printf("\n ENTER THE PATTERN : ");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gets(pat);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KMPSearch();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 xml:space="preserve"> return 0;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9F9F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9F9F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shd w:val="clear" w:fill="F9F9F9"/>
          <w:lang w:val="en-US" w:eastAsia="zh-CN" w:bidi="ar"/>
        </w:rPr>
        <w:t>output:-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>ENTER THE TEXT    : Welcome To CampusCoke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>ENTER THE PATTERN : C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>Found pattern at index 11</w:t>
      </w:r>
    </w:p>
    <w:p>
      <w:pPr>
        <w:pStyle w:val="10"/>
        <w:keepNext w:val="0"/>
        <w:keepLines w:val="0"/>
        <w:widowControl/>
        <w:suppressLineNumbers w:val="0"/>
        <w:shd w:val="clear" w:fill="F9F9F9"/>
        <w:ind w:left="0" w:firstLine="0"/>
        <w:jc w:val="left"/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333333"/>
          <w:spacing w:val="0"/>
          <w:sz w:val="24"/>
          <w:szCs w:val="24"/>
          <w:shd w:val="clear" w:fill="F9F9F9"/>
        </w:rPr>
        <w:t>Found pattern at index 17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4F4F4"/>
        <w:spacing w:before="0" w:beforeAutospacing="0" w:after="0" w:afterAutospacing="0"/>
        <w:ind w:right="0" w:rightChars="0"/>
        <w:textAlignment w:val="top"/>
        <w:rPr>
          <w:rFonts w:hint="default" w:ascii="Times New Roman" w:hAnsi="Times New Roman" w:eastAsia="monospace" w:cs="Times New Roman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spacing w:after="0" w:line="240" w:lineRule="auto"/>
        <w:jc w:val="left"/>
        <w:rPr>
          <w:rFonts w:hint="default" w:ascii="Cambria"/>
          <w:b/>
          <w:bCs/>
          <w:sz w:val="28"/>
          <w:lang w:val="en-US"/>
        </w:rPr>
      </w:pPr>
    </w:p>
    <w:p>
      <w:pPr>
        <w:spacing w:after="0" w:line="240" w:lineRule="auto"/>
        <w:jc w:val="left"/>
        <w:rPr>
          <w:rFonts w:hint="default" w:ascii="Cambria"/>
          <w:b/>
          <w:bCs/>
          <w:sz w:val="28"/>
          <w:lang w:val="en-US"/>
        </w:rPr>
      </w:pPr>
    </w:p>
    <w:p>
      <w:pPr>
        <w:spacing w:after="0" w:line="240" w:lineRule="auto"/>
        <w:jc w:val="left"/>
        <w:rPr>
          <w:rFonts w:hint="default" w:ascii="Cambria"/>
          <w:b/>
          <w:bCs/>
          <w:sz w:val="28"/>
          <w:lang w:val="en-US"/>
        </w:rPr>
      </w:pPr>
    </w:p>
    <w:p>
      <w:pPr>
        <w:spacing w:after="0" w:line="240" w:lineRule="auto"/>
        <w:jc w:val="left"/>
        <w:rPr>
          <w:rFonts w:hint="default" w:ascii="Cambria"/>
          <w:b/>
          <w:bCs/>
          <w:sz w:val="28"/>
          <w:lang w:val="en-US"/>
        </w:rPr>
      </w:pPr>
    </w:p>
    <w:p>
      <w:pPr>
        <w:spacing w:after="0" w:line="240" w:lineRule="auto"/>
        <w:jc w:val="left"/>
        <w:rPr>
          <w:rFonts w:hint="default" w:ascii="Cambria"/>
          <w:b/>
          <w:bCs/>
          <w:sz w:val="28"/>
          <w:lang w:val="en-US"/>
        </w:rPr>
      </w:pPr>
    </w:p>
    <w:p>
      <w:pPr>
        <w:spacing w:after="0" w:line="240" w:lineRule="auto"/>
        <w:jc w:val="left"/>
        <w:rPr>
          <w:rFonts w:hint="default" w:ascii="Cambria"/>
          <w:b/>
          <w:bCs/>
          <w:sz w:val="28"/>
          <w:lang w:val="en-US"/>
        </w:rPr>
      </w:pPr>
    </w:p>
    <w:p>
      <w:pPr>
        <w:spacing w:after="0" w:line="240" w:lineRule="auto"/>
        <w:jc w:val="left"/>
        <w:rPr>
          <w:rFonts w:hint="default" w:ascii="Cambria"/>
          <w:b/>
          <w:bCs/>
          <w:sz w:val="28"/>
          <w:lang w:val="en-US"/>
        </w:rPr>
      </w:pPr>
    </w:p>
    <w:p>
      <w:pPr>
        <w:spacing w:after="0" w:line="240" w:lineRule="auto"/>
        <w:jc w:val="left"/>
        <w:rPr>
          <w:rFonts w:hint="default" w:ascii="Cambria"/>
          <w:b/>
          <w:bCs/>
          <w:sz w:val="28"/>
          <w:lang w:val="en-US"/>
        </w:rPr>
      </w:pPr>
    </w:p>
    <w:p>
      <w:pPr>
        <w:spacing w:after="0" w:line="240" w:lineRule="auto"/>
        <w:jc w:val="left"/>
        <w:rPr>
          <w:rFonts w:hint="default" w:ascii="Cambria"/>
          <w:b/>
          <w:bCs/>
          <w:sz w:val="28"/>
          <w:lang w:val="en-US"/>
        </w:rPr>
      </w:pPr>
    </w:p>
    <w:p>
      <w:pPr>
        <w:spacing w:after="0" w:line="240" w:lineRule="auto"/>
        <w:jc w:val="left"/>
        <w:rPr>
          <w:rFonts w:hint="default" w:ascii="Cambria"/>
          <w:b/>
          <w:bCs/>
          <w:sz w:val="28"/>
          <w:lang w:val="en-US"/>
        </w:rPr>
      </w:pPr>
    </w:p>
    <w:p>
      <w:pPr>
        <w:spacing w:after="0" w:line="240" w:lineRule="auto"/>
        <w:jc w:val="left"/>
        <w:rPr>
          <w:rFonts w:hint="default" w:ascii="Cambria"/>
          <w:b/>
          <w:bCs/>
          <w:sz w:val="28"/>
          <w:lang w:val="en-US"/>
        </w:rPr>
      </w:pPr>
    </w:p>
    <w:p>
      <w:pPr>
        <w:spacing w:after="0" w:line="240" w:lineRule="auto"/>
        <w:jc w:val="left"/>
        <w:rPr>
          <w:rFonts w:hint="default" w:ascii="Cambria"/>
          <w:b/>
          <w:bCs/>
          <w:sz w:val="28"/>
          <w:lang w:val="en-US"/>
        </w:rPr>
      </w:pPr>
    </w:p>
    <w:p>
      <w:pPr>
        <w:spacing w:after="0" w:line="240" w:lineRule="auto"/>
        <w:jc w:val="left"/>
        <w:rPr>
          <w:rFonts w:hint="default" w:ascii="Cambria"/>
          <w:b/>
          <w:bCs/>
          <w:sz w:val="28"/>
          <w:lang w:val="en-US"/>
        </w:rPr>
      </w:pPr>
    </w:p>
    <w:p>
      <w:pPr>
        <w:spacing w:after="0" w:line="240" w:lineRule="auto"/>
        <w:jc w:val="left"/>
        <w:rPr>
          <w:rFonts w:hint="default" w:ascii="Cambria"/>
          <w:b/>
          <w:bCs/>
          <w:sz w:val="28"/>
          <w:lang w:val="en-US"/>
        </w:rPr>
      </w:pPr>
    </w:p>
    <w:p>
      <w:pPr>
        <w:spacing w:after="0" w:line="240" w:lineRule="auto"/>
        <w:jc w:val="left"/>
        <w:rPr>
          <w:rFonts w:hint="default" w:ascii="Cambria"/>
          <w:b/>
          <w:bCs/>
          <w:sz w:val="28"/>
          <w:lang w:val="en-US"/>
        </w:rPr>
      </w:pPr>
    </w:p>
    <w:p>
      <w:pPr>
        <w:spacing w:after="0" w:line="240" w:lineRule="auto"/>
        <w:jc w:val="left"/>
        <w:rPr>
          <w:rFonts w:hint="default" w:ascii="Cambria"/>
          <w:b/>
          <w:bCs/>
          <w:sz w:val="28"/>
          <w:lang w:val="en-US"/>
        </w:rPr>
      </w:pPr>
    </w:p>
    <w:p>
      <w:pPr>
        <w:spacing w:after="0" w:line="240" w:lineRule="auto"/>
        <w:jc w:val="left"/>
        <w:rPr>
          <w:rFonts w:hint="default" w:ascii="Cambria"/>
          <w:b/>
          <w:bCs/>
          <w:sz w:val="28"/>
          <w:lang w:val="en-US"/>
        </w:rPr>
      </w:pPr>
    </w:p>
    <w:p>
      <w:pPr>
        <w:spacing w:after="0" w:line="240" w:lineRule="auto"/>
        <w:jc w:val="left"/>
        <w:rPr>
          <w:rFonts w:hint="default" w:ascii="Cambria"/>
          <w:b/>
          <w:bCs/>
          <w:sz w:val="28"/>
          <w:lang w:val="en-US"/>
        </w:rPr>
      </w:pPr>
    </w:p>
    <w:p>
      <w:pPr>
        <w:spacing w:after="0" w:line="240" w:lineRule="auto"/>
        <w:jc w:val="left"/>
        <w:rPr>
          <w:rFonts w:hint="default" w:ascii="Cambria"/>
          <w:b/>
          <w:bCs/>
          <w:sz w:val="28"/>
          <w:lang w:val="en-US"/>
        </w:rPr>
        <w:sectPr>
          <w:pgSz w:w="11900" w:h="16850"/>
          <w:pgMar w:top="1600" w:right="240" w:bottom="280" w:left="640" w:header="720" w:footer="720" w:gutter="0"/>
          <w:cols w:space="720" w:num="1"/>
        </w:sectPr>
      </w:pPr>
    </w:p>
    <w:p>
      <w:pPr>
        <w:pStyle w:val="7"/>
        <w:ind w:left="0"/>
        <w:rPr>
          <w:rFonts w:hint="default"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i/>
          <w:sz w:val="28"/>
          <w:szCs w:val="28"/>
          <w:lang w:val="en-US"/>
        </w:rPr>
        <w:t>Additional programs</w:t>
      </w:r>
    </w:p>
    <w:p>
      <w:pPr>
        <w:pStyle w:val="7"/>
        <w:ind w:left="0"/>
        <w:rPr>
          <w:rFonts w:ascii="Cambria"/>
          <w:b/>
          <w:i/>
          <w:sz w:val="17"/>
        </w:rPr>
      </w:pPr>
    </w:p>
    <w:p>
      <w:pPr>
        <w:spacing w:before="72"/>
        <w:ind w:left="118" w:right="0" w:firstLine="0"/>
        <w:jc w:val="left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Program</w:t>
      </w:r>
      <w:r>
        <w:rPr>
          <w:rFonts w:hint="default" w:ascii="Times New Roman" w:hAnsi="Times New Roman" w:cs="Times New Roman"/>
          <w:b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to</w:t>
      </w:r>
      <w:r>
        <w:rPr>
          <w:rFonts w:hint="default" w:ascii="Times New Roman" w:hAnsi="Times New Roman" w:cs="Times New Roman"/>
          <w:b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evaluate</w:t>
      </w:r>
      <w:r>
        <w:rPr>
          <w:rFonts w:hint="default" w:ascii="Times New Roman" w:hAnsi="Times New Roman" w:cs="Times New Roman"/>
          <w:b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a</w:t>
      </w:r>
      <w:r>
        <w:rPr>
          <w:rFonts w:hint="default" w:ascii="Times New Roman" w:hAnsi="Times New Roman" w:cs="Times New Roman"/>
          <w:b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postfix</w:t>
      </w:r>
      <w:r>
        <w:rPr>
          <w:rFonts w:hint="default" w:ascii="Times New Roman" w:hAnsi="Times New Roman" w:cs="Times New Roman"/>
          <w:b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</w:rPr>
        <w:t>expression</w:t>
      </w:r>
    </w:p>
    <w:p>
      <w:pPr>
        <w:spacing w:before="209" w:line="240" w:lineRule="auto"/>
        <w:ind w:left="118" w:right="9022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#include &lt;conio.h&gt;</w:t>
      </w:r>
      <w:r>
        <w:rPr>
          <w:rFonts w:hint="default" w:ascii="Times New Roman" w:hAnsi="Times New Roman" w:cs="Times New Roman"/>
          <w:spacing w:val="-6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# include &lt;math.h&gt;</w:t>
      </w:r>
      <w:r>
        <w:rPr>
          <w:rFonts w:hint="default" w:ascii="Times New Roman" w:hAnsi="Times New Roman" w:cs="Times New Roman"/>
          <w:spacing w:val="-6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#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define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MAX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20</w:t>
      </w:r>
    </w:p>
    <w:p>
      <w:pPr>
        <w:spacing w:before="0" w:line="215" w:lineRule="exact"/>
        <w:ind w:left="118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int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isoperator(char ch)</w:t>
      </w:r>
    </w:p>
    <w:p>
      <w:pPr>
        <w:spacing w:before="0" w:line="217" w:lineRule="exact"/>
        <w:ind w:left="118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1"/>
          <w:sz w:val="24"/>
          <w:szCs w:val="24"/>
        </w:rPr>
        <w:t>{</w:t>
      </w:r>
    </w:p>
    <w:p>
      <w:pPr>
        <w:spacing w:before="9" w:line="237" w:lineRule="auto"/>
        <w:ind w:left="118" w:right="5245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if(ch == '+' || ch == '-' || ch == '*' || ch == '/' || ch == '^')</w:t>
      </w:r>
      <w:r>
        <w:rPr>
          <w:rFonts w:hint="default" w:ascii="Times New Roman" w:hAnsi="Times New Roman" w:cs="Times New Roman"/>
          <w:spacing w:val="-6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return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1;</w:t>
      </w:r>
    </w:p>
    <w:p>
      <w:pPr>
        <w:spacing w:before="1" w:line="242" w:lineRule="auto"/>
        <w:ind w:left="118" w:right="10065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else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>return</w:t>
      </w:r>
      <w:r>
        <w:rPr>
          <w:rFonts w:hint="default" w:ascii="Times New Roman" w:hAnsi="Times New Roman" w:cs="Times New Roman"/>
          <w:spacing w:val="-1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0;</w:t>
      </w:r>
    </w:p>
    <w:p>
      <w:pPr>
        <w:spacing w:before="0" w:line="209" w:lineRule="exact"/>
        <w:ind w:left="118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1"/>
          <w:sz w:val="24"/>
          <w:szCs w:val="24"/>
        </w:rPr>
        <w:t>}</w:t>
      </w:r>
    </w:p>
    <w:p>
      <w:pPr>
        <w:spacing w:before="0" w:line="217" w:lineRule="exact"/>
        <w:ind w:left="118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void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main(void)</w:t>
      </w:r>
    </w:p>
    <w:p>
      <w:pPr>
        <w:spacing w:before="0" w:line="217" w:lineRule="exact"/>
        <w:ind w:left="118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1"/>
          <w:sz w:val="24"/>
          <w:szCs w:val="24"/>
        </w:rPr>
        <w:t>{</w:t>
      </w:r>
    </w:p>
    <w:p>
      <w:pPr>
        <w:spacing w:before="7" w:line="242" w:lineRule="auto"/>
        <w:ind w:left="118" w:right="9177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char postfix[MAX];</w:t>
      </w:r>
      <w:r>
        <w:rPr>
          <w:rFonts w:hint="default" w:ascii="Times New Roman" w:hAnsi="Times New Roman" w:cs="Times New Roman"/>
          <w:spacing w:val="-6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int</w:t>
      </w:r>
      <w:r>
        <w:rPr>
          <w:rFonts w:hint="default"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val;</w:t>
      </w:r>
    </w:p>
    <w:p>
      <w:pPr>
        <w:spacing w:before="0" w:line="207" w:lineRule="exact"/>
        <w:ind w:left="118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char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ch;</w:t>
      </w:r>
    </w:p>
    <w:p>
      <w:pPr>
        <w:spacing w:before="0" w:line="217" w:lineRule="exact"/>
        <w:ind w:left="118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int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i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=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0, top</w:t>
      </w:r>
      <w:r>
        <w:rPr>
          <w:rFonts w:hint="default" w:ascii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=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0;</w:t>
      </w:r>
    </w:p>
    <w:p>
      <w:pPr>
        <w:spacing w:before="9" w:line="237" w:lineRule="auto"/>
        <w:ind w:left="118" w:right="7501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float val_stack[MAX], val1, val2, res;</w:t>
      </w:r>
      <w:r>
        <w:rPr>
          <w:rFonts w:hint="default" w:ascii="Times New Roman" w:hAnsi="Times New Roman" w:cs="Times New Roman"/>
          <w:spacing w:val="-6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clrscr();</w:t>
      </w:r>
    </w:p>
    <w:p>
      <w:pPr>
        <w:spacing w:before="0" w:line="237" w:lineRule="auto"/>
        <w:ind w:left="118" w:right="7225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printf("\n Enter a postfix expression: );</w:t>
      </w:r>
      <w:r>
        <w:rPr>
          <w:rFonts w:hint="default" w:ascii="Times New Roman" w:hAnsi="Times New Roman" w:cs="Times New Roman"/>
          <w:spacing w:val="-6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scanf("%s", postfix);</w:t>
      </w:r>
    </w:p>
    <w:p>
      <w:pPr>
        <w:spacing w:before="1" w:line="217" w:lineRule="exact"/>
        <w:ind w:left="118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while((ch</w:t>
      </w:r>
      <w:r>
        <w:rPr>
          <w:rFonts w:hint="default"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=</w:t>
      </w:r>
      <w:r>
        <w:rPr>
          <w:rFonts w:hint="default" w:ascii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postfix[i])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!=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'\0')</w:t>
      </w:r>
    </w:p>
    <w:p>
      <w:pPr>
        <w:spacing w:before="0" w:line="216" w:lineRule="exact"/>
        <w:ind w:left="118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1"/>
          <w:sz w:val="24"/>
          <w:szCs w:val="24"/>
        </w:rPr>
        <w:t>{</w:t>
      </w:r>
    </w:p>
    <w:p>
      <w:pPr>
        <w:spacing w:before="0" w:line="217" w:lineRule="exact"/>
        <w:ind w:left="118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if(isoperator(ch)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==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1)</w:t>
      </w:r>
    </w:p>
    <w:p>
      <w:pPr>
        <w:spacing w:before="2"/>
        <w:ind w:left="118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1"/>
          <w:sz w:val="24"/>
          <w:szCs w:val="24"/>
        </w:rPr>
        <w:t>{</w:t>
      </w:r>
    </w:p>
    <w:p>
      <w:pPr>
        <w:spacing w:before="2" w:line="242" w:lineRule="auto"/>
        <w:ind w:left="118" w:right="8741" w:firstLine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val2= val_stack[--top];</w:t>
      </w:r>
      <w:r>
        <w:rPr>
          <w:rFonts w:hint="default" w:ascii="Times New Roman" w:hAnsi="Times New Roman" w:cs="Times New Roman"/>
          <w:spacing w:val="-6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val1= val_stack[--top];</w:t>
      </w:r>
      <w:r>
        <w:rPr>
          <w:rFonts w:hint="default" w:ascii="Times New Roman" w:hAnsi="Times New Roman" w:cs="Times New Roman"/>
          <w:spacing w:val="-6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switch(ch)</w:t>
      </w:r>
    </w:p>
    <w:p>
      <w:pPr>
        <w:spacing w:before="0" w:line="212" w:lineRule="exact"/>
        <w:ind w:left="118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1"/>
          <w:sz w:val="24"/>
          <w:szCs w:val="24"/>
        </w:rPr>
        <w:t>{</w:t>
      </w:r>
    </w:p>
    <w:p>
      <w:pPr>
        <w:spacing w:before="0" w:line="217" w:lineRule="exact"/>
        <w:ind w:left="118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case '+':</w:t>
      </w:r>
    </w:p>
    <w:p>
      <w:pPr>
        <w:spacing w:before="7" w:line="242" w:lineRule="auto"/>
        <w:ind w:left="118" w:right="9217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res = val1 + val2;</w:t>
      </w:r>
      <w:r>
        <w:rPr>
          <w:rFonts w:hint="default" w:ascii="Times New Roman" w:hAnsi="Times New Roman" w:cs="Times New Roman"/>
          <w:spacing w:val="-6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break;</w:t>
      </w:r>
    </w:p>
    <w:p>
      <w:pPr>
        <w:spacing w:before="0" w:line="204" w:lineRule="exact"/>
        <w:ind w:left="118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case '-':</w:t>
      </w:r>
    </w:p>
    <w:p>
      <w:pPr>
        <w:spacing w:before="7" w:line="242" w:lineRule="auto"/>
        <w:ind w:left="118" w:right="9283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res = val1 - val2;</w:t>
      </w:r>
      <w:r>
        <w:rPr>
          <w:rFonts w:hint="default" w:ascii="Times New Roman" w:hAnsi="Times New Roman" w:cs="Times New Roman"/>
          <w:spacing w:val="-6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break;</w:t>
      </w:r>
    </w:p>
    <w:p>
      <w:pPr>
        <w:spacing w:before="0" w:line="209" w:lineRule="exact"/>
        <w:ind w:left="118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case '*':</w:t>
      </w:r>
    </w:p>
    <w:p>
      <w:pPr>
        <w:spacing w:before="9" w:line="237" w:lineRule="auto"/>
        <w:ind w:left="118" w:right="925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res = val1 * val2;</w:t>
      </w:r>
      <w:r>
        <w:rPr>
          <w:rFonts w:hint="default" w:ascii="Times New Roman" w:hAnsi="Times New Roman" w:cs="Times New Roman"/>
          <w:spacing w:val="-6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break;</w:t>
      </w:r>
    </w:p>
    <w:p>
      <w:pPr>
        <w:spacing w:before="0" w:line="211" w:lineRule="exact"/>
        <w:ind w:left="118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case</w:t>
      </w:r>
      <w:r>
        <w:rPr>
          <w:rFonts w:hint="default"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'/':</w:t>
      </w:r>
    </w:p>
    <w:p>
      <w:pPr>
        <w:spacing w:before="7" w:line="242" w:lineRule="auto"/>
        <w:ind w:left="118" w:right="9283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res = val1 / val2;</w:t>
      </w:r>
      <w:r>
        <w:rPr>
          <w:rFonts w:hint="default" w:ascii="Times New Roman" w:hAnsi="Times New Roman" w:cs="Times New Roman"/>
          <w:spacing w:val="-6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break;</w:t>
      </w:r>
    </w:p>
    <w:p>
      <w:pPr>
        <w:spacing w:before="0" w:line="209" w:lineRule="exact"/>
        <w:ind w:left="118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case '^':</w:t>
      </w:r>
    </w:p>
    <w:p>
      <w:pPr>
        <w:spacing w:before="13" w:line="237" w:lineRule="auto"/>
        <w:ind w:left="118" w:right="883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res = pow(val1, val2);</w:t>
      </w:r>
      <w:r>
        <w:rPr>
          <w:rFonts w:hint="default" w:ascii="Times New Roman" w:hAnsi="Times New Roman" w:cs="Times New Roman"/>
          <w:spacing w:val="-6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break;</w:t>
      </w:r>
    </w:p>
    <w:p>
      <w:pPr>
        <w:spacing w:before="0" w:line="210" w:lineRule="exact"/>
        <w:ind w:left="118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1"/>
          <w:sz w:val="24"/>
          <w:szCs w:val="24"/>
        </w:rPr>
        <w:t>}</w:t>
      </w:r>
    </w:p>
    <w:p>
      <w:pPr>
        <w:spacing w:before="0" w:line="216" w:lineRule="exact"/>
        <w:ind w:left="118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val_stack[top]</w:t>
      </w:r>
      <w:r>
        <w:rPr>
          <w:rFonts w:hint="default"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=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res;</w:t>
      </w:r>
    </w:p>
    <w:p>
      <w:pPr>
        <w:spacing w:before="0" w:line="217" w:lineRule="exact"/>
        <w:ind w:left="118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1"/>
          <w:sz w:val="24"/>
          <w:szCs w:val="24"/>
        </w:rPr>
        <w:t>}</w:t>
      </w:r>
    </w:p>
    <w:p>
      <w:pPr>
        <w:spacing w:before="7"/>
        <w:ind w:left="118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else</w:t>
      </w:r>
    </w:p>
    <w:p>
      <w:pPr>
        <w:spacing w:before="4" w:line="237" w:lineRule="auto"/>
        <w:ind w:left="118" w:right="4731" w:firstLine="120" w:firstLineChars="5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val_stack[top] = ch-48;</w:t>
      </w:r>
    </w:p>
    <w:p>
      <w:pPr>
        <w:spacing w:before="4" w:line="237" w:lineRule="auto"/>
        <w:ind w:left="118" w:right="4731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</w:t>
      </w:r>
      <w:r>
        <w:rPr>
          <w:rFonts w:hint="default" w:ascii="Times New Roman" w:hAnsi="Times New Roman" w:cs="Times New Roman"/>
          <w:sz w:val="24"/>
          <w:szCs w:val="24"/>
        </w:rPr>
        <w:t>/*convert character digit to integer digit */</w:t>
      </w:r>
    </w:p>
    <w:p>
      <w:pPr>
        <w:spacing w:before="4" w:line="237" w:lineRule="auto"/>
        <w:ind w:left="118" w:right="4731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-6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61"/>
          <w:sz w:val="24"/>
          <w:szCs w:val="24"/>
          <w:lang w:val="en-US"/>
        </w:rPr>
        <w:t xml:space="preserve">    </w:t>
      </w:r>
      <w:r>
        <w:rPr>
          <w:rFonts w:hint="default" w:ascii="Times New Roman" w:hAnsi="Times New Roman" w:cs="Times New Roman"/>
          <w:sz w:val="24"/>
          <w:szCs w:val="24"/>
        </w:rPr>
        <w:t>top++;</w:t>
      </w:r>
    </w:p>
    <w:p>
      <w:pPr>
        <w:spacing w:before="0" w:line="214" w:lineRule="exact"/>
        <w:ind w:left="118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i++;</w:t>
      </w:r>
    </w:p>
    <w:p>
      <w:pPr>
        <w:spacing w:before="0" w:line="217" w:lineRule="exact"/>
        <w:ind w:left="118" w:right="0"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1"/>
          <w:sz w:val="24"/>
          <w:szCs w:val="24"/>
        </w:rPr>
        <w:t>}</w:t>
      </w:r>
    </w:p>
    <w:p>
      <w:pPr>
        <w:spacing w:before="9" w:line="237" w:lineRule="auto"/>
        <w:ind w:left="118" w:right="5830" w:firstLine="0"/>
        <w:jc w:val="left"/>
        <w:rPr>
          <w:rFonts w:hint="default"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>printf("\n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Values</w:t>
      </w:r>
      <w:r>
        <w:rPr>
          <w:rFonts w:hint="default" w:ascii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of</w:t>
      </w:r>
      <w:r>
        <w:rPr>
          <w:rFonts w:hint="default" w:ascii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%s is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%f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",postfix,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val_stack[0]</w:t>
      </w:r>
      <w:r>
        <w:rPr>
          <w:rFonts w:hint="default" w:ascii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pacing w:val="-6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getch();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hint="default" w:ascii="Times New Roman" w:hAnsi="Times New Roman" w:cs="Times New Roman"/>
          <w:b/>
          <w:i/>
          <w:w w:val="101"/>
          <w:sz w:val="24"/>
          <w:szCs w:val="24"/>
        </w:rPr>
        <w:t>}</w:t>
      </w:r>
      <w:r>
        <w:rPr>
          <w:rFonts w:hint="default" w:cs="Times New Roman"/>
          <w:b/>
          <w:i/>
          <w:w w:val="101"/>
          <w:sz w:val="24"/>
          <w:szCs w:val="24"/>
          <w:lang w:val="en-US"/>
        </w:rPr>
        <w:t xml:space="preserve">   </w:t>
      </w:r>
    </w:p>
    <w:p>
      <w:pPr>
        <w:spacing w:after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jc w:val="left"/>
        <w:rPr>
          <w:rFonts w:hint="default" w:ascii="Times New Roman" w:hAnsi="Times New Roman" w:cs="Times New Roman"/>
          <w:sz w:val="24"/>
          <w:szCs w:val="24"/>
        </w:rPr>
        <w:sectPr>
          <w:pgSz w:w="11900" w:h="16850"/>
          <w:pgMar w:top="1500" w:right="240" w:bottom="280" w:left="640" w:header="720" w:footer="720" w:gutter="0"/>
          <w:cols w:space="720" w:num="1"/>
        </w:sectPr>
      </w:pPr>
    </w:p>
    <w:p>
      <w:pPr>
        <w:pStyle w:val="7"/>
        <w:spacing w:before="5"/>
        <w:ind w:left="0"/>
        <w:rPr>
          <w:rFonts w:hint="default" w:ascii="Times New Roman" w:hAnsi="Times New Roman" w:cs="Times New Roman"/>
          <w:b/>
          <w:i/>
          <w:sz w:val="24"/>
          <w:szCs w:val="24"/>
        </w:rPr>
      </w:pPr>
    </w:p>
    <w:sectPr>
      <w:pgSz w:w="12240" w:h="15840"/>
      <w:pgMar w:top="1440" w:right="1720" w:bottom="280" w:left="16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%1."/>
      <w:lvlJc w:val="left"/>
      <w:pPr>
        <w:ind w:left="579" w:hanging="365"/>
        <w:jc w:val="left"/>
      </w:pPr>
      <w:rPr>
        <w:rFonts w:hint="default" w:ascii="Times New Roman" w:hAnsi="Times New Roman" w:eastAsia="Times New Roman" w:cs="Times New Roman"/>
        <w:b/>
        <w:bCs/>
        <w:i/>
        <w:iCs/>
        <w:w w:val="100"/>
        <w:sz w:val="24"/>
        <w:szCs w:val="24"/>
        <w:lang w:val="en-US" w:eastAsia="en-US" w:bidi="ar-SA"/>
      </w:rPr>
    </w:lvl>
    <w:lvl w:ilvl="1" w:tentative="0">
      <w:start w:val="1"/>
      <w:numFmt w:val="lowerRoman"/>
      <w:lvlText w:val="%2)"/>
      <w:lvlJc w:val="left"/>
      <w:pPr>
        <w:ind w:left="906" w:hanging="212"/>
        <w:jc w:val="left"/>
      </w:pPr>
      <w:rPr>
        <w:rFonts w:hint="default" w:ascii="Times New Roman" w:hAnsi="Times New Roman" w:eastAsia="Times New Roman" w:cs="Times New Roman"/>
        <w:spacing w:val="-14"/>
        <w:w w:val="99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24" w:hanging="21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48" w:hanging="21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73" w:hanging="21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97" w:hanging="21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21" w:hanging="21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46" w:hanging="21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70" w:hanging="212"/>
      </w:pPr>
      <w:rPr>
        <w:rFonts w:hint="default"/>
        <w:lang w:val="en-US" w:eastAsia="en-US" w:bidi="ar-SA"/>
      </w:rPr>
    </w:lvl>
  </w:abstractNum>
  <w:abstractNum w:abstractNumId="1">
    <w:nsid w:val="BE923771"/>
    <w:multiLevelType w:val="multilevel"/>
    <w:tmpl w:val="BE923771"/>
    <w:lvl w:ilvl="0" w:tentative="0">
      <w:start w:val="4"/>
      <w:numFmt w:val="decimal"/>
      <w:lvlText w:val="%1."/>
      <w:lvlJc w:val="left"/>
      <w:pPr>
        <w:ind w:left="363" w:hanging="250"/>
        <w:jc w:val="left"/>
      </w:pPr>
      <w:rPr>
        <w:rFonts w:hint="default" w:ascii="Times New Roman" w:hAnsi="Times New Roman" w:eastAsia="Times New Roman" w:cs="Times New Roman"/>
        <w:b/>
        <w:bCs/>
        <w:i/>
        <w:iCs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838" w:hanging="36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71" w:hanging="36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02" w:hanging="36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33" w:hanging="36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64" w:hanging="36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95" w:hanging="36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26" w:hanging="36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57" w:hanging="365"/>
      </w:pPr>
      <w:rPr>
        <w:rFonts w:hint="default"/>
        <w:lang w:val="en-US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119" w:hanging="361"/>
        <w:jc w:val="left"/>
      </w:pPr>
      <w:rPr>
        <w:rFonts w:hint="default" w:ascii="Arial MT" w:hAnsi="Arial MT" w:eastAsia="Arial MT" w:cs="Arial MT"/>
        <w:spacing w:val="-3"/>
        <w:w w:val="99"/>
        <w:sz w:val="20"/>
        <w:szCs w:val="20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2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3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9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57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1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7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3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93" w:hanging="360"/>
      </w:pPr>
      <w:rPr>
        <w:rFonts w:hint="default"/>
        <w:lang w:val="en-US" w:eastAsia="en-US" w:bidi="ar-SA"/>
      </w:rPr>
    </w:lvl>
  </w:abstractNum>
  <w:abstractNum w:abstractNumId="3">
    <w:nsid w:val="CF092B84"/>
    <w:multiLevelType w:val="multilevel"/>
    <w:tmpl w:val="CF092B84"/>
    <w:lvl w:ilvl="0" w:tentative="0">
      <w:start w:val="0"/>
      <w:numFmt w:val="bullet"/>
      <w:lvlText w:val="●"/>
      <w:lvlJc w:val="left"/>
      <w:pPr>
        <w:ind w:left="1119" w:hanging="361"/>
      </w:pPr>
      <w:rPr>
        <w:rFonts w:hint="default" w:ascii="Calibri" w:hAnsi="Calibri" w:eastAsia="Calibri" w:cs="Calibri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89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58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27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96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66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35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04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73" w:hanging="361"/>
      </w:pPr>
      <w:rPr>
        <w:rFonts w:hint="default"/>
        <w:lang w:val="en-US" w:eastAsia="en-US" w:bidi="ar-SA"/>
      </w:rPr>
    </w:lvl>
  </w:abstractNum>
  <w:abstractNum w:abstractNumId="4">
    <w:nsid w:val="0053208E"/>
    <w:multiLevelType w:val="multilevel"/>
    <w:tmpl w:val="0053208E"/>
    <w:lvl w:ilvl="0" w:tentative="0">
      <w:start w:val="0"/>
      <w:numFmt w:val="bullet"/>
      <w:lvlText w:val=""/>
      <w:lvlJc w:val="left"/>
      <w:pPr>
        <w:ind w:left="158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62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68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72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740" w:hanging="360"/>
      </w:pPr>
      <w:rPr>
        <w:rFonts w:hint="default"/>
        <w:lang w:val="en-US" w:eastAsia="en-US" w:bidi="ar-SA"/>
      </w:rPr>
    </w:lvl>
  </w:abstractNum>
  <w:abstractNum w:abstractNumId="5">
    <w:nsid w:val="0248C179"/>
    <w:multiLevelType w:val="multilevel"/>
    <w:tmpl w:val="0248C179"/>
    <w:lvl w:ilvl="0" w:tentative="0">
      <w:start w:val="1"/>
      <w:numFmt w:val="decimal"/>
      <w:lvlText w:val="%1."/>
      <w:lvlJc w:val="left"/>
      <w:pPr>
        <w:ind w:left="579" w:hanging="36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838" w:hanging="365"/>
        <w:jc w:val="left"/>
      </w:pPr>
      <w:rPr>
        <w:rFonts w:hint="default" w:ascii="Times New Roman" w:hAnsi="Times New Roman" w:eastAsia="Times New Roman" w:cs="Times New Roman"/>
        <w:b/>
        <w:bCs/>
        <w:i/>
        <w:iCs/>
        <w:w w:val="100"/>
        <w:sz w:val="24"/>
        <w:szCs w:val="24"/>
        <w:lang w:val="en-US" w:eastAsia="en-US" w:bidi="ar-SA"/>
      </w:rPr>
    </w:lvl>
    <w:lvl w:ilvl="2" w:tentative="0">
      <w:start w:val="1"/>
      <w:numFmt w:val="lowerRoman"/>
      <w:lvlText w:val="%3)"/>
      <w:lvlJc w:val="left"/>
      <w:pPr>
        <w:ind w:left="1420" w:hanging="726"/>
        <w:jc w:val="left"/>
      </w:pPr>
      <w:rPr>
        <w:rFonts w:hint="default"/>
        <w:spacing w:val="-6"/>
        <w:w w:val="9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19" w:hanging="72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19" w:hanging="72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19" w:hanging="72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19" w:hanging="72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19" w:hanging="72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19" w:hanging="726"/>
      </w:pPr>
      <w:rPr>
        <w:rFonts w:hint="default"/>
        <w:lang w:val="en-US" w:eastAsia="en-US" w:bidi="ar-SA"/>
      </w:rPr>
    </w:lvl>
  </w:abstractNum>
  <w:abstractNum w:abstractNumId="6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349" w:hanging="236"/>
        <w:jc w:val="left"/>
      </w:pPr>
      <w:rPr>
        <w:rFonts w:hint="default" w:ascii="Times New Roman" w:hAnsi="Times New Roman" w:eastAsia="Times New Roman" w:cs="Times New Roman"/>
        <w:w w:val="100"/>
        <w:sz w:val="23"/>
        <w:szCs w:val="23"/>
        <w:lang w:val="en-US" w:eastAsia="en-US" w:bidi="ar-SA"/>
      </w:rPr>
    </w:lvl>
    <w:lvl w:ilvl="1" w:tentative="0">
      <w:start w:val="1"/>
      <w:numFmt w:val="lowerRoman"/>
      <w:lvlText w:val="%2)"/>
      <w:lvlJc w:val="left"/>
      <w:pPr>
        <w:ind w:left="1804" w:hanging="202"/>
        <w:jc w:val="left"/>
      </w:pPr>
      <w:rPr>
        <w:rFonts w:hint="default" w:ascii="Times New Roman" w:hAnsi="Times New Roman" w:eastAsia="Times New Roman" w:cs="Times New Roman"/>
        <w:spacing w:val="-19"/>
        <w:w w:val="99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24" w:hanging="20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48" w:hanging="20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73" w:hanging="20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97" w:hanging="20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21" w:hanging="20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46" w:hanging="20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70" w:hanging="202"/>
      </w:pPr>
      <w:rPr>
        <w:rFonts w:hint="default"/>
        <w:lang w:val="en-US" w:eastAsia="en-US" w:bidi="ar-SA"/>
      </w:rPr>
    </w:lvl>
  </w:abstractNum>
  <w:abstractNum w:abstractNumId="7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1059" w:hanging="36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 w:tentative="0">
      <w:start w:val="1"/>
      <w:numFmt w:val="lowerRoman"/>
      <w:lvlText w:val="%2)"/>
      <w:lvlJc w:val="left"/>
      <w:pPr>
        <w:ind w:left="1343" w:hanging="202"/>
        <w:jc w:val="left"/>
      </w:pPr>
      <w:rPr>
        <w:rFonts w:hint="default" w:ascii="Times New Roman" w:hAnsi="Times New Roman" w:eastAsia="Times New Roman" w:cs="Times New Roman"/>
        <w:spacing w:val="-19"/>
        <w:w w:val="99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15" w:hanging="20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90" w:hanging="20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66" w:hanging="20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41" w:hanging="20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17" w:hanging="20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92" w:hanging="20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68" w:hanging="202"/>
      </w:pPr>
      <w:rPr>
        <w:rFonts w:hint="default"/>
        <w:lang w:val="en-US" w:eastAsia="en-US" w:bidi="ar-SA"/>
      </w:rPr>
    </w:lvl>
  </w:abstractNum>
  <w:abstractNum w:abstractNumId="8">
    <w:nsid w:val="296899F4"/>
    <w:multiLevelType w:val="singleLevel"/>
    <w:tmpl w:val="296899F4"/>
    <w:lvl w:ilvl="0" w:tentative="0">
      <w:start w:val="1"/>
      <w:numFmt w:val="lowerRoman"/>
      <w:suff w:val="space"/>
      <w:lvlText w:val="%1)"/>
      <w:lvlJc w:val="left"/>
    </w:lvl>
  </w:abstractNum>
  <w:abstractNum w:abstractNumId="9">
    <w:nsid w:val="38A04070"/>
    <w:multiLevelType w:val="singleLevel"/>
    <w:tmpl w:val="38A04070"/>
    <w:lvl w:ilvl="0" w:tentative="0">
      <w:start w:val="1"/>
      <w:numFmt w:val="lowerRoman"/>
      <w:suff w:val="space"/>
      <w:lvlText w:val="%1)"/>
      <w:lvlJc w:val="left"/>
    </w:lvl>
  </w:abstractNum>
  <w:abstractNum w:abstractNumId="10">
    <w:nsid w:val="4D4DC07F"/>
    <w:multiLevelType w:val="multilevel"/>
    <w:tmpl w:val="4D4DC07F"/>
    <w:lvl w:ilvl="0" w:tentative="0">
      <w:start w:val="1"/>
      <w:numFmt w:val="decimal"/>
      <w:lvlText w:val="%1."/>
      <w:lvlJc w:val="left"/>
      <w:pPr>
        <w:ind w:left="541" w:hanging="360"/>
        <w:jc w:val="left"/>
      </w:pPr>
      <w:rPr>
        <w:rFonts w:hint="default" w:ascii="Cambria" w:hAnsi="Cambria" w:eastAsia="Cambria" w:cs="Cambria"/>
        <w:b/>
        <w:bCs/>
        <w:i/>
        <w:iCs/>
        <w:spacing w:val="-2"/>
        <w:w w:val="96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87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3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31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79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2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75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23" w:hanging="360"/>
      </w:pPr>
      <w:rPr>
        <w:rFonts w:hint="default"/>
        <w:lang w:val="en-US" w:eastAsia="en-US" w:bidi="ar-SA"/>
      </w:rPr>
    </w:lvl>
  </w:abstractNum>
  <w:abstractNum w:abstractNumId="11">
    <w:nsid w:val="59ADCABA"/>
    <w:multiLevelType w:val="multilevel"/>
    <w:tmpl w:val="59ADCABA"/>
    <w:lvl w:ilvl="0" w:tentative="0">
      <w:start w:val="0"/>
      <w:numFmt w:val="bullet"/>
      <w:lvlText w:val="●"/>
      <w:lvlJc w:val="left"/>
      <w:pPr>
        <w:ind w:left="1119" w:hanging="361"/>
      </w:pPr>
      <w:rPr>
        <w:rFonts w:hint="default" w:ascii="Calibri" w:hAnsi="Calibri" w:eastAsia="Calibri" w:cs="Calibri"/>
        <w:b/>
        <w:bCs/>
        <w:w w:val="99"/>
        <w:sz w:val="20"/>
        <w:szCs w:val="20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479" w:hanging="567"/>
        <w:jc w:val="left"/>
      </w:pPr>
      <w:rPr>
        <w:rFonts w:hint="default" w:ascii="Arial MT" w:hAnsi="Arial MT" w:eastAsia="Arial MT" w:cs="Arial MT"/>
        <w:spacing w:val="-3"/>
        <w:w w:val="99"/>
        <w:sz w:val="20"/>
        <w:szCs w:val="20"/>
        <w:lang w:val="en-US" w:eastAsia="en-US" w:bidi="ar-SA"/>
      </w:rPr>
    </w:lvl>
    <w:lvl w:ilvl="2" w:tentative="0">
      <w:start w:val="1"/>
      <w:numFmt w:val="lowerRoman"/>
      <w:lvlText w:val="%3)"/>
      <w:lvlJc w:val="left"/>
      <w:pPr>
        <w:ind w:left="2012" w:hanging="173"/>
        <w:jc w:val="left"/>
      </w:pPr>
      <w:rPr>
        <w:rFonts w:hint="default" w:ascii="Arial MT" w:hAnsi="Arial MT" w:eastAsia="Arial MT" w:cs="Arial MT"/>
        <w:spacing w:val="-2"/>
        <w:w w:val="99"/>
        <w:sz w:val="20"/>
        <w:szCs w:val="20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020" w:hanging="17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276" w:hanging="1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532" w:hanging="1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88" w:hanging="1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44" w:hanging="1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00" w:hanging="173"/>
      </w:pPr>
      <w:rPr>
        <w:rFonts w:hint="default"/>
        <w:lang w:val="en-US" w:eastAsia="en-US" w:bidi="ar-SA"/>
      </w:rPr>
    </w:lvl>
  </w:abstractNum>
  <w:abstractNum w:abstractNumId="12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579" w:hanging="365"/>
        <w:jc w:val="left"/>
      </w:pPr>
      <w:rPr>
        <w:rFonts w:hint="default" w:ascii="Times New Roman" w:hAnsi="Times New Roman" w:eastAsia="Times New Roman" w:cs="Times New Roman"/>
        <w:b/>
        <w:bCs/>
        <w:i/>
        <w:iCs/>
        <w:w w:val="100"/>
        <w:sz w:val="24"/>
        <w:szCs w:val="24"/>
        <w:lang w:val="en-US" w:eastAsia="en-US" w:bidi="ar-SA"/>
      </w:rPr>
    </w:lvl>
    <w:lvl w:ilvl="1" w:tentative="0">
      <w:start w:val="1"/>
      <w:numFmt w:val="lowerRoman"/>
      <w:lvlText w:val="%2)"/>
      <w:lvlJc w:val="left"/>
      <w:pPr>
        <w:ind w:left="1420" w:hanging="726"/>
        <w:jc w:val="left"/>
      </w:pPr>
      <w:rPr>
        <w:rFonts w:hint="default" w:ascii="Times New Roman" w:hAnsi="Times New Roman" w:eastAsia="Times New Roman" w:cs="Times New Roman"/>
        <w:spacing w:val="-6"/>
        <w:w w:val="94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86" w:hanging="72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53" w:hanging="72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19" w:hanging="72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86" w:hanging="72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52" w:hanging="72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19" w:hanging="72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86" w:hanging="726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11"/>
  </w:num>
  <w:num w:numId="4">
    <w:abstractNumId w:val="2"/>
  </w:num>
  <w:num w:numId="5">
    <w:abstractNumId w:val="9"/>
  </w:num>
  <w:num w:numId="6">
    <w:abstractNumId w:val="6"/>
  </w:num>
  <w:num w:numId="7">
    <w:abstractNumId w:val="7"/>
  </w:num>
  <w:num w:numId="8">
    <w:abstractNumId w:val="12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0CE2C5E"/>
    <w:rsid w:val="015C4E4C"/>
    <w:rsid w:val="01FA5758"/>
    <w:rsid w:val="03D14550"/>
    <w:rsid w:val="041462BE"/>
    <w:rsid w:val="088D3C2C"/>
    <w:rsid w:val="096D5B06"/>
    <w:rsid w:val="0C930221"/>
    <w:rsid w:val="10162BD2"/>
    <w:rsid w:val="16AD73C2"/>
    <w:rsid w:val="17296B6A"/>
    <w:rsid w:val="1BCB536F"/>
    <w:rsid w:val="22D35FB3"/>
    <w:rsid w:val="234939F4"/>
    <w:rsid w:val="285A4B94"/>
    <w:rsid w:val="296C7081"/>
    <w:rsid w:val="2A0B3707"/>
    <w:rsid w:val="2C4E7372"/>
    <w:rsid w:val="2D4B705C"/>
    <w:rsid w:val="2D703A18"/>
    <w:rsid w:val="2EE95803"/>
    <w:rsid w:val="320D762A"/>
    <w:rsid w:val="33521EC0"/>
    <w:rsid w:val="3622425C"/>
    <w:rsid w:val="36300FF3"/>
    <w:rsid w:val="37AD17E4"/>
    <w:rsid w:val="3A82388C"/>
    <w:rsid w:val="3C3B5586"/>
    <w:rsid w:val="3E924036"/>
    <w:rsid w:val="412133EB"/>
    <w:rsid w:val="444F6556"/>
    <w:rsid w:val="44C91BE7"/>
    <w:rsid w:val="46E40FDD"/>
    <w:rsid w:val="473C166C"/>
    <w:rsid w:val="49DF762E"/>
    <w:rsid w:val="4A267E35"/>
    <w:rsid w:val="4A7A403C"/>
    <w:rsid w:val="50655F9B"/>
    <w:rsid w:val="515A2406"/>
    <w:rsid w:val="54D75BC0"/>
    <w:rsid w:val="571D4127"/>
    <w:rsid w:val="5BE1734D"/>
    <w:rsid w:val="5E941DB9"/>
    <w:rsid w:val="69EB18ED"/>
    <w:rsid w:val="69FE14F0"/>
    <w:rsid w:val="6F6C0CDE"/>
    <w:rsid w:val="6F89280C"/>
    <w:rsid w:val="709447C3"/>
    <w:rsid w:val="71F52906"/>
    <w:rsid w:val="79276150"/>
    <w:rsid w:val="7E0F0704"/>
    <w:rsid w:val="7F51026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447"/>
      <w:outlineLvl w:val="1"/>
    </w:pPr>
    <w:rPr>
      <w:rFonts w:ascii="Times New Roman" w:hAnsi="Times New Roman" w:eastAsia="Times New Roman" w:cs="Times New Roman"/>
      <w:b/>
      <w:bCs/>
      <w:sz w:val="28"/>
      <w:szCs w:val="28"/>
      <w:u w:val="single" w:color="000000"/>
      <w:lang w:val="en-US" w:eastAsia="en-US" w:bidi="ar-SA"/>
    </w:rPr>
  </w:style>
  <w:style w:type="paragraph" w:styleId="3">
    <w:name w:val="heading 2"/>
    <w:basedOn w:val="1"/>
    <w:qFormat/>
    <w:uiPriority w:val="1"/>
    <w:pPr>
      <w:ind w:left="118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paragraph" w:styleId="4">
    <w:name w:val="heading 3"/>
    <w:basedOn w:val="1"/>
    <w:qFormat/>
    <w:uiPriority w:val="1"/>
    <w:pPr>
      <w:ind w:left="579"/>
      <w:outlineLvl w:val="3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en-US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pPr>
      <w:ind w:left="118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0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1">
    <w:name w:val="Title"/>
    <w:basedOn w:val="1"/>
    <w:qFormat/>
    <w:uiPriority w:val="1"/>
    <w:pPr>
      <w:spacing w:before="2" w:line="1269" w:lineRule="exact"/>
      <w:ind w:left="1453" w:right="1937"/>
      <w:jc w:val="center"/>
    </w:pPr>
    <w:rPr>
      <w:rFonts w:ascii="Calibri" w:hAnsi="Calibri" w:eastAsia="Calibri" w:cs="Calibri"/>
      <w:b/>
      <w:bCs/>
      <w:sz w:val="104"/>
      <w:szCs w:val="104"/>
      <w:lang w:val="en-US" w:eastAsia="en-US" w:bidi="ar-SA"/>
    </w:rPr>
  </w:style>
  <w:style w:type="table" w:customStyle="1" w:styleId="12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List Paragraph"/>
    <w:basedOn w:val="1"/>
    <w:qFormat/>
    <w:uiPriority w:val="1"/>
    <w:pPr>
      <w:ind w:left="579" w:hanging="366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4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3"/>
    <customShpInfo spid="_x0000_s1044"/>
    <customShpInfo spid="_x0000_s1042"/>
    <customShpInfo spid="_x0000_s1046"/>
    <customShpInfo spid="_x0000_s1047"/>
    <customShpInfo spid="_x0000_s1045"/>
    <customShpInfo spid="_x0000_s1052"/>
    <customShpInfo spid="_x0000_s1053"/>
    <customShpInfo spid="_x0000_s105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ScaleCrop>false</ScaleCrop>
  <LinksUpToDate>false</LinksUpToDate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2023-10-07T09:42:00Z</dcterms:created>
  <dc:creator>sriindu</dc:creator>
  <cp:lastModifiedBy>sanndheep a</cp:lastModifiedBy>
  <dcterms:modified xsi:type="dcterms:W3CDTF">2023-10-13T11:41:40Z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2023-10-07T00:00:00Z</vt:filetime>
  </property>
  <property fmtid="{D5CDD505-2E9C-101B-9397-08002B2CF9AE}" pid="3" name="KSOProductBuildVer">
    <vt:lpwstr>1033-12.2.0.13215</vt:lpwstr>
  </property>
  <property fmtid="{D5CDD505-2E9C-101B-9397-08002B2CF9AE}" pid="4" name="ICV">
    <vt:lpwstr>AF8F32B19E154FE4A4EF57FBB329A54A_13</vt:lpwstr>
  </property>
</Properties>
</file>